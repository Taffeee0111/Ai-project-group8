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D26CE7">
      <w:pPr>
        <w:pStyle w:val="31"/>
      </w:pPr>
      <w:r>
        <w:rPr>
          <w:rFonts w:hint="eastAsia" w:ascii="微软雅黑" w:hAnsi="微软雅黑" w:eastAsia="微软雅黑" w:cs="微软雅黑"/>
        </w:rPr>
        <w:t>图书信息收集结果（1500 本）</w:t>
      </w:r>
      <w:bookmarkStart w:id="0" w:name="_GoBack"/>
      <w:bookmarkEnd w:id="0"/>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21"/>
        <w:gridCol w:w="1805"/>
        <w:gridCol w:w="1410"/>
        <w:gridCol w:w="760"/>
        <w:gridCol w:w="3560"/>
        <w:gridCol w:w="700"/>
      </w:tblGrid>
      <w:tr w14:paraId="7C1B91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1B897951">
            <w:pPr>
              <w:spacing w:after="0" w:line="240" w:lineRule="auto"/>
            </w:pPr>
            <w:r>
              <w:t>序号</w:t>
            </w:r>
          </w:p>
        </w:tc>
        <w:tc>
          <w:tcPr>
            <w:tcW w:w="1805" w:type="dxa"/>
          </w:tcPr>
          <w:p w14:paraId="06BDDD19">
            <w:pPr>
              <w:spacing w:after="0" w:line="240" w:lineRule="auto"/>
            </w:pPr>
            <w:r>
              <w:t>书名</w:t>
            </w:r>
          </w:p>
        </w:tc>
        <w:tc>
          <w:tcPr>
            <w:tcW w:w="1410" w:type="dxa"/>
          </w:tcPr>
          <w:p w14:paraId="76AC5964">
            <w:pPr>
              <w:spacing w:after="0" w:line="240" w:lineRule="auto"/>
            </w:pPr>
            <w:r>
              <w:t>作者</w:t>
            </w:r>
          </w:p>
        </w:tc>
        <w:tc>
          <w:tcPr>
            <w:tcW w:w="760" w:type="dxa"/>
          </w:tcPr>
          <w:p w14:paraId="6A52E6C6">
            <w:pPr>
              <w:spacing w:after="0" w:line="240" w:lineRule="auto"/>
            </w:pPr>
            <w:r>
              <w:t>页数（可选）</w:t>
            </w:r>
          </w:p>
        </w:tc>
        <w:tc>
          <w:tcPr>
            <w:tcW w:w="3560" w:type="dxa"/>
          </w:tcPr>
          <w:p w14:paraId="6AC3DCAF">
            <w:pPr>
              <w:spacing w:after="0" w:line="240" w:lineRule="auto"/>
            </w:pPr>
            <w:r>
              <w:t>简介（可选）</w:t>
            </w:r>
          </w:p>
        </w:tc>
        <w:tc>
          <w:tcPr>
            <w:tcW w:w="700" w:type="dxa"/>
          </w:tcPr>
          <w:p w14:paraId="4E850C56">
            <w:pPr>
              <w:spacing w:after="0" w:line="240" w:lineRule="auto"/>
            </w:pPr>
            <w:r>
              <w:t>标签</w:t>
            </w:r>
          </w:p>
        </w:tc>
      </w:tr>
      <w:tr w14:paraId="357718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6D7BBC6D">
            <w:pPr>
              <w:spacing w:after="0" w:line="240" w:lineRule="auto"/>
            </w:pPr>
            <w:r>
              <w:t>1</w:t>
            </w:r>
          </w:p>
        </w:tc>
        <w:tc>
          <w:tcPr>
            <w:tcW w:w="1805" w:type="dxa"/>
          </w:tcPr>
          <w:p w14:paraId="06CC1F1F">
            <w:pPr>
              <w:spacing w:after="0" w:line="240" w:lineRule="auto"/>
            </w:pPr>
            <w:r>
              <w:t>To Kill a Mockingbird</w:t>
            </w:r>
          </w:p>
        </w:tc>
        <w:tc>
          <w:tcPr>
            <w:tcW w:w="1410" w:type="dxa"/>
          </w:tcPr>
          <w:p w14:paraId="5F738436">
            <w:pPr>
              <w:spacing w:after="0" w:line="240" w:lineRule="auto"/>
            </w:pPr>
            <w:r>
              <w:t>Harper Lee</w:t>
            </w:r>
          </w:p>
        </w:tc>
        <w:tc>
          <w:tcPr>
            <w:tcW w:w="760" w:type="dxa"/>
          </w:tcPr>
          <w:p w14:paraId="100C8288">
            <w:pPr>
              <w:spacing w:after="0" w:line="240" w:lineRule="auto"/>
            </w:pPr>
            <w:r>
              <w:t>324.0</w:t>
            </w:r>
          </w:p>
        </w:tc>
        <w:tc>
          <w:tcPr>
            <w:tcW w:w="3560" w:type="dxa"/>
          </w:tcPr>
          <w:p w14:paraId="75DC6168">
            <w:pPr>
              <w:spacing w:after="0" w:line="240" w:lineRule="auto"/>
            </w:pPr>
            <w:r>
              <w:t>The unforgettable novel of a childhood in a sleepy Southern town and the crisis of conscience that rocked it, To Kill A Mockingbird became both an instant bestseller and a critical success when it was first published...</w:t>
            </w:r>
          </w:p>
        </w:tc>
        <w:tc>
          <w:tcPr>
            <w:tcW w:w="700" w:type="dxa"/>
          </w:tcPr>
          <w:p w14:paraId="3D169651">
            <w:pPr>
              <w:spacing w:after="0" w:line="240" w:lineRule="auto"/>
            </w:pPr>
            <w:r>
              <w:t>文学</w:t>
            </w:r>
          </w:p>
        </w:tc>
      </w:tr>
      <w:tr w14:paraId="602D03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39F80DCB">
            <w:pPr>
              <w:spacing w:after="0" w:line="240" w:lineRule="auto"/>
            </w:pPr>
            <w:r>
              <w:t>2</w:t>
            </w:r>
          </w:p>
        </w:tc>
        <w:tc>
          <w:tcPr>
            <w:tcW w:w="1805" w:type="dxa"/>
          </w:tcPr>
          <w:p w14:paraId="3D542E43">
            <w:pPr>
              <w:spacing w:after="0" w:line="240" w:lineRule="auto"/>
            </w:pPr>
            <w:r>
              <w:t>Harry Potter and the Sorcerer's Stone (Harry Potter, #1)</w:t>
            </w:r>
          </w:p>
        </w:tc>
        <w:tc>
          <w:tcPr>
            <w:tcW w:w="1410" w:type="dxa"/>
          </w:tcPr>
          <w:p w14:paraId="019A0011">
            <w:pPr>
              <w:spacing w:after="0" w:line="240" w:lineRule="auto"/>
            </w:pPr>
            <w:r>
              <w:t>J.K. Rowling / Mary GrandPré</w:t>
            </w:r>
          </w:p>
        </w:tc>
        <w:tc>
          <w:tcPr>
            <w:tcW w:w="760" w:type="dxa"/>
          </w:tcPr>
          <w:p w14:paraId="341454EF">
            <w:pPr>
              <w:spacing w:after="0" w:line="240" w:lineRule="auto"/>
            </w:pPr>
            <w:r>
              <w:t>309.0</w:t>
            </w:r>
          </w:p>
        </w:tc>
        <w:tc>
          <w:tcPr>
            <w:tcW w:w="3560" w:type="dxa"/>
          </w:tcPr>
          <w:p w14:paraId="3A9F9846">
            <w:pPr>
              <w:spacing w:after="0" w:line="240" w:lineRule="auto"/>
            </w:pPr>
            <w:r>
              <w:t>Harry Potter's life is miserable. His parents are dead and he's stuck with his heartless relatives, who force him to live in a tiny closet under the stairs. But his fortune changes when he receives a letter that tells...</w:t>
            </w:r>
          </w:p>
        </w:tc>
        <w:tc>
          <w:tcPr>
            <w:tcW w:w="700" w:type="dxa"/>
          </w:tcPr>
          <w:p w14:paraId="554E9691">
            <w:pPr>
              <w:spacing w:after="0" w:line="240" w:lineRule="auto"/>
            </w:pPr>
            <w:r>
              <w:t>奇幻</w:t>
            </w:r>
          </w:p>
        </w:tc>
      </w:tr>
      <w:tr w14:paraId="34C5D8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202C061D">
            <w:pPr>
              <w:spacing w:after="0" w:line="240" w:lineRule="auto"/>
            </w:pPr>
            <w:r>
              <w:t>3</w:t>
            </w:r>
          </w:p>
        </w:tc>
        <w:tc>
          <w:tcPr>
            <w:tcW w:w="1805" w:type="dxa"/>
          </w:tcPr>
          <w:p w14:paraId="1229A07C">
            <w:pPr>
              <w:spacing w:after="0" w:line="240" w:lineRule="auto"/>
            </w:pPr>
            <w:r>
              <w:t>The Book Thief</w:t>
            </w:r>
          </w:p>
        </w:tc>
        <w:tc>
          <w:tcPr>
            <w:tcW w:w="1410" w:type="dxa"/>
          </w:tcPr>
          <w:p w14:paraId="2542DDCD">
            <w:pPr>
              <w:spacing w:after="0" w:line="240" w:lineRule="auto"/>
            </w:pPr>
            <w:r>
              <w:t>Markus Zusak</w:t>
            </w:r>
          </w:p>
        </w:tc>
        <w:tc>
          <w:tcPr>
            <w:tcW w:w="760" w:type="dxa"/>
          </w:tcPr>
          <w:p w14:paraId="496B0E4C">
            <w:pPr>
              <w:spacing w:after="0" w:line="240" w:lineRule="auto"/>
            </w:pPr>
            <w:r>
              <w:t>552.0</w:t>
            </w:r>
          </w:p>
        </w:tc>
        <w:tc>
          <w:tcPr>
            <w:tcW w:w="3560" w:type="dxa"/>
          </w:tcPr>
          <w:p w14:paraId="639BBCC8">
            <w:pPr>
              <w:spacing w:after="0" w:line="240" w:lineRule="auto"/>
            </w:pPr>
            <w:r>
              <w:t>Librarian's note: An alternate cover edition can be found hereIt is 1939. Nazi Germany. The country is holding its breath. Death has never been busier, and will be busier still.By her brother's graveside, Liesel's lif...</w:t>
            </w:r>
          </w:p>
        </w:tc>
        <w:tc>
          <w:tcPr>
            <w:tcW w:w="700" w:type="dxa"/>
          </w:tcPr>
          <w:p w14:paraId="45A25503">
            <w:pPr>
              <w:spacing w:after="0" w:line="240" w:lineRule="auto"/>
            </w:pPr>
            <w:r>
              <w:t>历史</w:t>
            </w:r>
          </w:p>
        </w:tc>
      </w:tr>
      <w:tr w14:paraId="77451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413C36E0">
            <w:pPr>
              <w:spacing w:after="0" w:line="240" w:lineRule="auto"/>
            </w:pPr>
            <w:r>
              <w:t>4</w:t>
            </w:r>
          </w:p>
        </w:tc>
        <w:tc>
          <w:tcPr>
            <w:tcW w:w="1805" w:type="dxa"/>
          </w:tcPr>
          <w:p w14:paraId="70AE9B0A">
            <w:pPr>
              <w:spacing w:after="0" w:line="240" w:lineRule="auto"/>
            </w:pPr>
            <w:r>
              <w:t>The Hunger Games (The Hunger Games, #1)</w:t>
            </w:r>
          </w:p>
        </w:tc>
        <w:tc>
          <w:tcPr>
            <w:tcW w:w="1410" w:type="dxa"/>
          </w:tcPr>
          <w:p w14:paraId="1E1A42F5">
            <w:pPr>
              <w:spacing w:after="0" w:line="240" w:lineRule="auto"/>
            </w:pPr>
            <w:r>
              <w:t>Suzanne Collins</w:t>
            </w:r>
          </w:p>
        </w:tc>
        <w:tc>
          <w:tcPr>
            <w:tcW w:w="760" w:type="dxa"/>
          </w:tcPr>
          <w:p w14:paraId="40E2B284">
            <w:pPr>
              <w:spacing w:after="0" w:line="240" w:lineRule="auto"/>
            </w:pPr>
            <w:r>
              <w:t>374.0</w:t>
            </w:r>
          </w:p>
        </w:tc>
        <w:tc>
          <w:tcPr>
            <w:tcW w:w="3560" w:type="dxa"/>
          </w:tcPr>
          <w:p w14:paraId="2E8B2224">
            <w:pPr>
              <w:spacing w:after="0" w:line="240" w:lineRule="auto"/>
            </w:pPr>
            <w:r>
              <w:t>WINNING MEANS FAME AND FORTUNE.LOSING MEANS CERTAIN DEATH.THE HUNGER GAMES HAVE BEGUN. . . .In the ruins of a place once known as North America lies the nation of Panem, a shining Capitol surrounded by twelve outlying...</w:t>
            </w:r>
          </w:p>
        </w:tc>
        <w:tc>
          <w:tcPr>
            <w:tcW w:w="700" w:type="dxa"/>
          </w:tcPr>
          <w:p w14:paraId="29D900DD">
            <w:pPr>
              <w:spacing w:after="0" w:line="240" w:lineRule="auto"/>
            </w:pPr>
            <w:r>
              <w:t>青春</w:t>
            </w:r>
          </w:p>
        </w:tc>
      </w:tr>
      <w:tr w14:paraId="633D6E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17E700B1">
            <w:pPr>
              <w:spacing w:after="0" w:line="240" w:lineRule="auto"/>
            </w:pPr>
            <w:r>
              <w:t>5</w:t>
            </w:r>
          </w:p>
        </w:tc>
        <w:tc>
          <w:tcPr>
            <w:tcW w:w="1805" w:type="dxa"/>
          </w:tcPr>
          <w:p w14:paraId="05B0F574">
            <w:pPr>
              <w:spacing w:after="0" w:line="240" w:lineRule="auto"/>
            </w:pPr>
            <w:r>
              <w:t>Fifty Shades of Grey (Fifty Shades, #1)</w:t>
            </w:r>
          </w:p>
        </w:tc>
        <w:tc>
          <w:tcPr>
            <w:tcW w:w="1410" w:type="dxa"/>
          </w:tcPr>
          <w:p w14:paraId="4C36A07E">
            <w:pPr>
              <w:spacing w:after="0" w:line="240" w:lineRule="auto"/>
            </w:pPr>
            <w:r>
              <w:t>E.L. James</w:t>
            </w:r>
          </w:p>
        </w:tc>
        <w:tc>
          <w:tcPr>
            <w:tcW w:w="760" w:type="dxa"/>
          </w:tcPr>
          <w:p w14:paraId="177244E9">
            <w:pPr>
              <w:spacing w:after="0" w:line="240" w:lineRule="auto"/>
            </w:pPr>
            <w:r>
              <w:t>356.0</w:t>
            </w:r>
          </w:p>
        </w:tc>
        <w:tc>
          <w:tcPr>
            <w:tcW w:w="3560" w:type="dxa"/>
          </w:tcPr>
          <w:p w14:paraId="23461DBF">
            <w:pPr>
              <w:spacing w:after="0" w:line="240" w:lineRule="auto"/>
            </w:pPr>
            <w:r>
              <w:t>When literature student Anastasia Steele goes to interview young entrepreneur Christian Grey, she encounters a man who is beautiful, brilliant, and intimidating. The unworldly, innocent Ana is startled to realize she...</w:t>
            </w:r>
          </w:p>
        </w:tc>
        <w:tc>
          <w:tcPr>
            <w:tcW w:w="700" w:type="dxa"/>
          </w:tcPr>
          <w:p w14:paraId="28ECD07E">
            <w:pPr>
              <w:spacing w:after="0" w:line="240" w:lineRule="auto"/>
            </w:pPr>
            <w:r>
              <w:t>言情</w:t>
            </w:r>
          </w:p>
        </w:tc>
      </w:tr>
      <w:tr w14:paraId="40E17E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2447A4D8">
            <w:pPr>
              <w:spacing w:after="0" w:line="240" w:lineRule="auto"/>
            </w:pPr>
            <w:r>
              <w:t>6</w:t>
            </w:r>
          </w:p>
        </w:tc>
        <w:tc>
          <w:tcPr>
            <w:tcW w:w="1805" w:type="dxa"/>
          </w:tcPr>
          <w:p w14:paraId="3DB9E478">
            <w:pPr>
              <w:spacing w:after="0" w:line="240" w:lineRule="auto"/>
            </w:pPr>
            <w:r>
              <w:t>And Then There Were None</w:t>
            </w:r>
          </w:p>
        </w:tc>
        <w:tc>
          <w:tcPr>
            <w:tcW w:w="1410" w:type="dxa"/>
          </w:tcPr>
          <w:p w14:paraId="454A11AC">
            <w:pPr>
              <w:spacing w:after="0" w:line="240" w:lineRule="auto"/>
            </w:pPr>
            <w:r>
              <w:t>Agatha Christie</w:t>
            </w:r>
          </w:p>
        </w:tc>
        <w:tc>
          <w:tcPr>
            <w:tcW w:w="760" w:type="dxa"/>
          </w:tcPr>
          <w:p w14:paraId="5827F0E6">
            <w:pPr>
              <w:spacing w:after="0" w:line="240" w:lineRule="auto"/>
            </w:pPr>
            <w:r>
              <w:t>264.0</w:t>
            </w:r>
          </w:p>
        </w:tc>
        <w:tc>
          <w:tcPr>
            <w:tcW w:w="3560" w:type="dxa"/>
          </w:tcPr>
          <w:p w14:paraId="362A9C14">
            <w:pPr>
              <w:spacing w:after="0" w:line="240" w:lineRule="auto"/>
            </w:pPr>
            <w:r>
              <w:t>First, there were ten—a curious assortment of strangers summoned as weekend guests to a little private island off the coast of Devon. Their host, an eccentric millionaire unknown to all of them, is nowhere to be found...</w:t>
            </w:r>
          </w:p>
        </w:tc>
        <w:tc>
          <w:tcPr>
            <w:tcW w:w="700" w:type="dxa"/>
          </w:tcPr>
          <w:p w14:paraId="3B50C55E">
            <w:pPr>
              <w:spacing w:after="0" w:line="240" w:lineRule="auto"/>
            </w:pPr>
            <w:r>
              <w:t>推理</w:t>
            </w:r>
          </w:p>
        </w:tc>
      </w:tr>
      <w:tr w14:paraId="543124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048A2F88">
            <w:pPr>
              <w:spacing w:after="0" w:line="240" w:lineRule="auto"/>
            </w:pPr>
            <w:r>
              <w:t>7</w:t>
            </w:r>
          </w:p>
        </w:tc>
        <w:tc>
          <w:tcPr>
            <w:tcW w:w="1805" w:type="dxa"/>
          </w:tcPr>
          <w:p w14:paraId="094977D1">
            <w:pPr>
              <w:spacing w:after="0" w:line="240" w:lineRule="auto"/>
            </w:pPr>
            <w:r>
              <w:t>Eat, Pray, Love</w:t>
            </w:r>
          </w:p>
        </w:tc>
        <w:tc>
          <w:tcPr>
            <w:tcW w:w="1410" w:type="dxa"/>
          </w:tcPr>
          <w:p w14:paraId="10489373">
            <w:pPr>
              <w:spacing w:after="0" w:line="240" w:lineRule="auto"/>
            </w:pPr>
            <w:r>
              <w:t>Elizabeth Gilbert</w:t>
            </w:r>
          </w:p>
        </w:tc>
        <w:tc>
          <w:tcPr>
            <w:tcW w:w="760" w:type="dxa"/>
          </w:tcPr>
          <w:p w14:paraId="48C9D70F">
            <w:pPr>
              <w:spacing w:after="0" w:line="240" w:lineRule="auto"/>
            </w:pPr>
            <w:r>
              <w:t>368.0</w:t>
            </w:r>
          </w:p>
        </w:tc>
        <w:tc>
          <w:tcPr>
            <w:tcW w:w="3560" w:type="dxa"/>
          </w:tcPr>
          <w:p w14:paraId="41ADE79E">
            <w:pPr>
              <w:spacing w:after="0" w:line="240" w:lineRule="auto"/>
            </w:pPr>
            <w:r>
              <w:t>A celebrated writer's irresistible, candid, and eloquent account of her pursuit of worldly pleasure, spiritual devotion, and what she really wanted out of life. Around the time Elizabeth Gilbert turned thirty, she wen...</w:t>
            </w:r>
          </w:p>
        </w:tc>
        <w:tc>
          <w:tcPr>
            <w:tcW w:w="700" w:type="dxa"/>
          </w:tcPr>
          <w:p w14:paraId="6D2843C3">
            <w:pPr>
              <w:spacing w:after="0" w:line="240" w:lineRule="auto"/>
            </w:pPr>
            <w:r>
              <w:t>传记</w:t>
            </w:r>
          </w:p>
        </w:tc>
      </w:tr>
      <w:tr w14:paraId="063655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1AEF5927">
            <w:pPr>
              <w:spacing w:after="0" w:line="240" w:lineRule="auto"/>
            </w:pPr>
            <w:r>
              <w:t>8</w:t>
            </w:r>
          </w:p>
        </w:tc>
        <w:tc>
          <w:tcPr>
            <w:tcW w:w="1805" w:type="dxa"/>
          </w:tcPr>
          <w:p w14:paraId="2A8CBA3D">
            <w:pPr>
              <w:spacing w:after="0" w:line="240" w:lineRule="auto"/>
            </w:pPr>
            <w:r>
              <w:t>The Hitchhiker's Guide to the Galaxy (Hitchhiker's Guide to the Galaxy, #1)</w:t>
            </w:r>
          </w:p>
        </w:tc>
        <w:tc>
          <w:tcPr>
            <w:tcW w:w="1410" w:type="dxa"/>
          </w:tcPr>
          <w:p w14:paraId="385AEF63">
            <w:pPr>
              <w:spacing w:after="0" w:line="240" w:lineRule="auto"/>
            </w:pPr>
            <w:r>
              <w:t>Douglas Adams</w:t>
            </w:r>
          </w:p>
        </w:tc>
        <w:tc>
          <w:tcPr>
            <w:tcW w:w="760" w:type="dxa"/>
          </w:tcPr>
          <w:p w14:paraId="20A71AC4">
            <w:pPr>
              <w:spacing w:after="0" w:line="240" w:lineRule="auto"/>
            </w:pPr>
            <w:r>
              <w:t>193.0</w:t>
            </w:r>
          </w:p>
        </w:tc>
        <w:tc>
          <w:tcPr>
            <w:tcW w:w="3560" w:type="dxa"/>
          </w:tcPr>
          <w:p w14:paraId="3553C733">
            <w:pPr>
              <w:spacing w:after="0" w:line="240" w:lineRule="auto"/>
            </w:pPr>
            <w:r>
              <w:t>Seconds before the Earth is demolished to make way for a galactic freeway, Arthur Dent is plucked off the planet by his friend Ford Prefect, a researcher for the revised edition of The Hitchhiker's Guide to the Galaxy...</w:t>
            </w:r>
          </w:p>
        </w:tc>
        <w:tc>
          <w:tcPr>
            <w:tcW w:w="700" w:type="dxa"/>
          </w:tcPr>
          <w:p w14:paraId="2D7FE243">
            <w:pPr>
              <w:spacing w:after="0" w:line="240" w:lineRule="auto"/>
            </w:pPr>
            <w:r>
              <w:t>科幻</w:t>
            </w:r>
          </w:p>
        </w:tc>
      </w:tr>
      <w:tr w14:paraId="699A3E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40E27227">
            <w:pPr>
              <w:spacing w:after="0" w:line="240" w:lineRule="auto"/>
            </w:pPr>
            <w:r>
              <w:t>9</w:t>
            </w:r>
          </w:p>
        </w:tc>
        <w:tc>
          <w:tcPr>
            <w:tcW w:w="1805" w:type="dxa"/>
          </w:tcPr>
          <w:p w14:paraId="2800F6AD">
            <w:pPr>
              <w:spacing w:after="0" w:line="240" w:lineRule="auto"/>
            </w:pPr>
            <w:r>
              <w:t>The Shining (The Shining #1)</w:t>
            </w:r>
          </w:p>
        </w:tc>
        <w:tc>
          <w:tcPr>
            <w:tcW w:w="1410" w:type="dxa"/>
          </w:tcPr>
          <w:p w14:paraId="63FB175E">
            <w:pPr>
              <w:spacing w:after="0" w:line="240" w:lineRule="auto"/>
            </w:pPr>
            <w:r>
              <w:t>Stephen King</w:t>
            </w:r>
          </w:p>
        </w:tc>
        <w:tc>
          <w:tcPr>
            <w:tcW w:w="760" w:type="dxa"/>
          </w:tcPr>
          <w:p w14:paraId="07525946">
            <w:pPr>
              <w:spacing w:after="0" w:line="240" w:lineRule="auto"/>
            </w:pPr>
            <w:r>
              <w:t>659.0</w:t>
            </w:r>
          </w:p>
        </w:tc>
        <w:tc>
          <w:tcPr>
            <w:tcW w:w="3560" w:type="dxa"/>
          </w:tcPr>
          <w:p w14:paraId="624F19A6">
            <w:pPr>
              <w:spacing w:after="0" w:line="240" w:lineRule="auto"/>
            </w:pPr>
            <w:r>
              <w:t>Jack Torrance's new job at the Overlook Hotel is the perfect chance for a fresh start. As the off-season caretaker at the atmospheric old hotel, he'll have plenty of time to spend reconnecting with his family and work...</w:t>
            </w:r>
          </w:p>
        </w:tc>
        <w:tc>
          <w:tcPr>
            <w:tcW w:w="700" w:type="dxa"/>
          </w:tcPr>
          <w:p w14:paraId="2B361E37">
            <w:pPr>
              <w:spacing w:after="0" w:line="240" w:lineRule="auto"/>
            </w:pPr>
            <w:r>
              <w:t>恐怖</w:t>
            </w:r>
          </w:p>
        </w:tc>
      </w:tr>
      <w:tr w14:paraId="09ACF7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57F9F325">
            <w:pPr>
              <w:spacing w:after="0" w:line="240" w:lineRule="auto"/>
            </w:pPr>
            <w:r>
              <w:t>10</w:t>
            </w:r>
          </w:p>
        </w:tc>
        <w:tc>
          <w:tcPr>
            <w:tcW w:w="1805" w:type="dxa"/>
          </w:tcPr>
          <w:p w14:paraId="0B02B056">
            <w:pPr>
              <w:spacing w:after="0" w:line="240" w:lineRule="auto"/>
            </w:pPr>
            <w:r>
              <w:t>Killing Floor (Jack Reacher, #1)</w:t>
            </w:r>
          </w:p>
        </w:tc>
        <w:tc>
          <w:tcPr>
            <w:tcW w:w="1410" w:type="dxa"/>
          </w:tcPr>
          <w:p w14:paraId="688C2B3C">
            <w:pPr>
              <w:spacing w:after="0" w:line="240" w:lineRule="auto"/>
            </w:pPr>
            <w:r>
              <w:t>Lee Child</w:t>
            </w:r>
          </w:p>
        </w:tc>
        <w:tc>
          <w:tcPr>
            <w:tcW w:w="760" w:type="dxa"/>
          </w:tcPr>
          <w:p w14:paraId="3F9214E4">
            <w:pPr>
              <w:spacing w:after="0" w:line="240" w:lineRule="auto"/>
            </w:pPr>
            <w:r>
              <w:t>424.0</w:t>
            </w:r>
          </w:p>
        </w:tc>
        <w:tc>
          <w:tcPr>
            <w:tcW w:w="3560" w:type="dxa"/>
          </w:tcPr>
          <w:p w14:paraId="265E4B7D">
            <w:pPr>
              <w:spacing w:after="0" w:line="240" w:lineRule="auto"/>
            </w:pPr>
            <w:r>
              <w:t>Ex-military policeman Jack Reacher is a drifter. He's just passing through Margrave, Georgia, and in less than an hour, he's arrested for murder. Not much of a welcome. All Jack knows is that he didn't kill anybody. A...</w:t>
            </w:r>
          </w:p>
        </w:tc>
        <w:tc>
          <w:tcPr>
            <w:tcW w:w="700" w:type="dxa"/>
          </w:tcPr>
          <w:p w14:paraId="04BFBF71">
            <w:pPr>
              <w:spacing w:after="0" w:line="240" w:lineRule="auto"/>
            </w:pPr>
            <w:r>
              <w:t>悬疑</w:t>
            </w:r>
          </w:p>
        </w:tc>
      </w:tr>
      <w:tr w14:paraId="051699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0408AF39">
            <w:pPr>
              <w:spacing w:after="0" w:line="240" w:lineRule="auto"/>
            </w:pPr>
            <w:r>
              <w:t>11</w:t>
            </w:r>
          </w:p>
        </w:tc>
        <w:tc>
          <w:tcPr>
            <w:tcW w:w="1805" w:type="dxa"/>
          </w:tcPr>
          <w:p w14:paraId="069B9603">
            <w:pPr>
              <w:spacing w:after="0" w:line="240" w:lineRule="auto"/>
            </w:pPr>
            <w:r>
              <w:t>Outliers: The Story of Success</w:t>
            </w:r>
          </w:p>
        </w:tc>
        <w:tc>
          <w:tcPr>
            <w:tcW w:w="1410" w:type="dxa"/>
          </w:tcPr>
          <w:p w14:paraId="5DF9893C">
            <w:pPr>
              <w:spacing w:after="0" w:line="240" w:lineRule="auto"/>
            </w:pPr>
            <w:r>
              <w:t>Malcolm Gladwell</w:t>
            </w:r>
          </w:p>
        </w:tc>
        <w:tc>
          <w:tcPr>
            <w:tcW w:w="760" w:type="dxa"/>
          </w:tcPr>
          <w:p w14:paraId="3A3B5435">
            <w:pPr>
              <w:spacing w:after="0" w:line="240" w:lineRule="auto"/>
            </w:pPr>
            <w:r>
              <w:t>309.0</w:t>
            </w:r>
          </w:p>
        </w:tc>
        <w:tc>
          <w:tcPr>
            <w:tcW w:w="3560" w:type="dxa"/>
          </w:tcPr>
          <w:p w14:paraId="136310C2">
            <w:pPr>
              <w:spacing w:after="0" w:line="240" w:lineRule="auto"/>
            </w:pPr>
            <w:r>
              <w:t>In this stunning new book, Malcolm Gladwell takes us on an intellectual journey through the world of "outliers"--the best and the brightest, the most famous and the most successful. He asks the question: what makes hi...</w:t>
            </w:r>
          </w:p>
        </w:tc>
        <w:tc>
          <w:tcPr>
            <w:tcW w:w="700" w:type="dxa"/>
          </w:tcPr>
          <w:p w14:paraId="17613CBC">
            <w:pPr>
              <w:spacing w:after="0" w:line="240" w:lineRule="auto"/>
            </w:pPr>
            <w:r>
              <w:t>冒险</w:t>
            </w:r>
          </w:p>
        </w:tc>
      </w:tr>
      <w:tr w14:paraId="292AAF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42BA67AF">
            <w:pPr>
              <w:spacing w:after="0" w:line="240" w:lineRule="auto"/>
            </w:pPr>
            <w:r>
              <w:t>12</w:t>
            </w:r>
          </w:p>
        </w:tc>
        <w:tc>
          <w:tcPr>
            <w:tcW w:w="1805" w:type="dxa"/>
          </w:tcPr>
          <w:p w14:paraId="11B496E1">
            <w:pPr>
              <w:spacing w:after="0" w:line="240" w:lineRule="auto"/>
            </w:pPr>
            <w:r>
              <w:t>Freakonomics: A Rogue Economist Explores the Hidden Side of Everything (Freakonomics, #1)</w:t>
            </w:r>
          </w:p>
        </w:tc>
        <w:tc>
          <w:tcPr>
            <w:tcW w:w="1410" w:type="dxa"/>
          </w:tcPr>
          <w:p w14:paraId="3AC5EB06">
            <w:pPr>
              <w:spacing w:after="0" w:line="240" w:lineRule="auto"/>
            </w:pPr>
            <w:r>
              <w:t>Steven D. Levitt / Stephen J. Dubner</w:t>
            </w:r>
          </w:p>
        </w:tc>
        <w:tc>
          <w:tcPr>
            <w:tcW w:w="760" w:type="dxa"/>
          </w:tcPr>
          <w:p w14:paraId="7B7036F4">
            <w:pPr>
              <w:spacing w:after="0" w:line="240" w:lineRule="auto"/>
            </w:pPr>
            <w:r>
              <w:t>320.0</w:t>
            </w:r>
          </w:p>
        </w:tc>
        <w:tc>
          <w:tcPr>
            <w:tcW w:w="3560" w:type="dxa"/>
          </w:tcPr>
          <w:p w14:paraId="25F218D6">
            <w:pPr>
              <w:spacing w:after="0" w:line="240" w:lineRule="auto"/>
            </w:pPr>
            <w:r>
              <w:t>Which is more dangerous, a gun or a swimming pool? What do schoolteachers and sumo wrestlers have in common? Why do drug dealers still live with their moms? How much do parents really matter? What kind of impact did R...</w:t>
            </w:r>
          </w:p>
        </w:tc>
        <w:tc>
          <w:tcPr>
            <w:tcW w:w="700" w:type="dxa"/>
          </w:tcPr>
          <w:p w14:paraId="1717A452">
            <w:pPr>
              <w:spacing w:after="0" w:line="240" w:lineRule="auto"/>
            </w:pPr>
            <w:r>
              <w:t>儿童</w:t>
            </w:r>
          </w:p>
        </w:tc>
      </w:tr>
      <w:tr w14:paraId="0DC06B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1B8966EC">
            <w:pPr>
              <w:spacing w:after="0" w:line="240" w:lineRule="auto"/>
            </w:pPr>
            <w:r>
              <w:t>13</w:t>
            </w:r>
          </w:p>
        </w:tc>
        <w:tc>
          <w:tcPr>
            <w:tcW w:w="1805" w:type="dxa"/>
          </w:tcPr>
          <w:p w14:paraId="5BEC0D81">
            <w:pPr>
              <w:spacing w:after="0" w:line="240" w:lineRule="auto"/>
            </w:pPr>
            <w:r>
              <w:t>The Great Gatsby</w:t>
            </w:r>
          </w:p>
        </w:tc>
        <w:tc>
          <w:tcPr>
            <w:tcW w:w="1410" w:type="dxa"/>
          </w:tcPr>
          <w:p w14:paraId="2387033C">
            <w:pPr>
              <w:spacing w:after="0" w:line="240" w:lineRule="auto"/>
            </w:pPr>
            <w:r>
              <w:t>F. Scott Fitzgerald</w:t>
            </w:r>
          </w:p>
        </w:tc>
        <w:tc>
          <w:tcPr>
            <w:tcW w:w="760" w:type="dxa"/>
          </w:tcPr>
          <w:p w14:paraId="59355429">
            <w:pPr>
              <w:spacing w:after="0" w:line="240" w:lineRule="auto"/>
            </w:pPr>
            <w:r>
              <w:t>200.0</w:t>
            </w:r>
          </w:p>
        </w:tc>
        <w:tc>
          <w:tcPr>
            <w:tcW w:w="3560" w:type="dxa"/>
          </w:tcPr>
          <w:p w14:paraId="09122CDF">
            <w:pPr>
              <w:spacing w:after="0" w:line="240" w:lineRule="auto"/>
            </w:pPr>
            <w:r>
              <w:t>Alternate Cover Edition ISBN: 0743273567 (ISBN13: 9780743273565)The Great Gatsby, F. Scott Fitzgerald's third book, stands as the supreme achievement of his career. This exemplary novel of the Jazz Age has been acclai...</w:t>
            </w:r>
          </w:p>
        </w:tc>
        <w:tc>
          <w:tcPr>
            <w:tcW w:w="700" w:type="dxa"/>
          </w:tcPr>
          <w:p w14:paraId="3ADC15C7">
            <w:pPr>
              <w:spacing w:after="0" w:line="240" w:lineRule="auto"/>
            </w:pPr>
            <w:r>
              <w:t>文学</w:t>
            </w:r>
          </w:p>
        </w:tc>
      </w:tr>
      <w:tr w14:paraId="560DD3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42F63111">
            <w:pPr>
              <w:spacing w:after="0" w:line="240" w:lineRule="auto"/>
            </w:pPr>
            <w:r>
              <w:t>14</w:t>
            </w:r>
          </w:p>
        </w:tc>
        <w:tc>
          <w:tcPr>
            <w:tcW w:w="1805" w:type="dxa"/>
          </w:tcPr>
          <w:p w14:paraId="582181A0">
            <w:pPr>
              <w:spacing w:after="0" w:line="240" w:lineRule="auto"/>
            </w:pPr>
            <w:r>
              <w:t>The Hobbit</w:t>
            </w:r>
          </w:p>
        </w:tc>
        <w:tc>
          <w:tcPr>
            <w:tcW w:w="1410" w:type="dxa"/>
          </w:tcPr>
          <w:p w14:paraId="237587D4">
            <w:pPr>
              <w:spacing w:after="0" w:line="240" w:lineRule="auto"/>
            </w:pPr>
            <w:r>
              <w:t>J.R.R. Tolkien</w:t>
            </w:r>
          </w:p>
        </w:tc>
        <w:tc>
          <w:tcPr>
            <w:tcW w:w="760" w:type="dxa"/>
          </w:tcPr>
          <w:p w14:paraId="7C30E455">
            <w:pPr>
              <w:spacing w:after="0" w:line="240" w:lineRule="auto"/>
            </w:pPr>
            <w:r>
              <w:t>366.0</w:t>
            </w:r>
          </w:p>
        </w:tc>
        <w:tc>
          <w:tcPr>
            <w:tcW w:w="3560" w:type="dxa"/>
          </w:tcPr>
          <w:p w14:paraId="2CD42C23">
            <w:pPr>
              <w:spacing w:after="0" w:line="240" w:lineRule="auto"/>
            </w:pPr>
            <w:r>
              <w:t>In a hole in the ground there lived a hobbit. Not a nasty, dirty, wet hole, filled with the ends of worms and an oozy smell, nor yet a dry, bare, sandy hole with nothing in it to sit down on or to eat: it was a hobbit...</w:t>
            </w:r>
          </w:p>
        </w:tc>
        <w:tc>
          <w:tcPr>
            <w:tcW w:w="700" w:type="dxa"/>
          </w:tcPr>
          <w:p w14:paraId="6947589F">
            <w:pPr>
              <w:spacing w:after="0" w:line="240" w:lineRule="auto"/>
            </w:pPr>
            <w:r>
              <w:t>奇幻</w:t>
            </w:r>
          </w:p>
        </w:tc>
      </w:tr>
      <w:tr w14:paraId="41CB00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22FE8B59">
            <w:pPr>
              <w:spacing w:after="0" w:line="240" w:lineRule="auto"/>
            </w:pPr>
            <w:r>
              <w:t>15</w:t>
            </w:r>
          </w:p>
        </w:tc>
        <w:tc>
          <w:tcPr>
            <w:tcW w:w="1805" w:type="dxa"/>
          </w:tcPr>
          <w:p w14:paraId="34160E78">
            <w:pPr>
              <w:spacing w:after="0" w:line="240" w:lineRule="auto"/>
            </w:pPr>
            <w:r>
              <w:t>Outlander (Outlander, #1)</w:t>
            </w:r>
          </w:p>
        </w:tc>
        <w:tc>
          <w:tcPr>
            <w:tcW w:w="1410" w:type="dxa"/>
          </w:tcPr>
          <w:p w14:paraId="76A57C84">
            <w:pPr>
              <w:spacing w:after="0" w:line="240" w:lineRule="auto"/>
            </w:pPr>
            <w:r>
              <w:t>Diana Gabaldon</w:t>
            </w:r>
          </w:p>
        </w:tc>
        <w:tc>
          <w:tcPr>
            <w:tcW w:w="760" w:type="dxa"/>
          </w:tcPr>
          <w:p w14:paraId="2E7933A5">
            <w:pPr>
              <w:spacing w:after="0" w:line="240" w:lineRule="auto"/>
            </w:pPr>
            <w:r>
              <w:t>850.0</w:t>
            </w:r>
          </w:p>
        </w:tc>
        <w:tc>
          <w:tcPr>
            <w:tcW w:w="3560" w:type="dxa"/>
          </w:tcPr>
          <w:p w14:paraId="006FE3A7">
            <w:pPr>
              <w:spacing w:after="0" w:line="240" w:lineRule="auto"/>
            </w:pPr>
            <w:r>
              <w:t>The year is 1945. Claire Randall, a former combat nurse, is just back from the war and reunited with her husband on a second honeymoon when she walks through a standing stone in one of the ancient circles that dot the...</w:t>
            </w:r>
          </w:p>
        </w:tc>
        <w:tc>
          <w:tcPr>
            <w:tcW w:w="700" w:type="dxa"/>
          </w:tcPr>
          <w:p w14:paraId="20D84606">
            <w:pPr>
              <w:spacing w:after="0" w:line="240" w:lineRule="auto"/>
            </w:pPr>
            <w:r>
              <w:t>历史</w:t>
            </w:r>
          </w:p>
        </w:tc>
      </w:tr>
      <w:tr w14:paraId="142EE7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7AB95CD5">
            <w:pPr>
              <w:spacing w:after="0" w:line="240" w:lineRule="auto"/>
            </w:pPr>
            <w:r>
              <w:t>16</w:t>
            </w:r>
          </w:p>
        </w:tc>
        <w:tc>
          <w:tcPr>
            <w:tcW w:w="1805" w:type="dxa"/>
          </w:tcPr>
          <w:p w14:paraId="546B6D3D">
            <w:pPr>
              <w:spacing w:after="0" w:line="240" w:lineRule="auto"/>
            </w:pPr>
            <w:r>
              <w:t>Twilight (Twilight, #1)</w:t>
            </w:r>
          </w:p>
        </w:tc>
        <w:tc>
          <w:tcPr>
            <w:tcW w:w="1410" w:type="dxa"/>
          </w:tcPr>
          <w:p w14:paraId="0A0715EE">
            <w:pPr>
              <w:spacing w:after="0" w:line="240" w:lineRule="auto"/>
            </w:pPr>
            <w:r>
              <w:t>Stephenie Meyer</w:t>
            </w:r>
          </w:p>
        </w:tc>
        <w:tc>
          <w:tcPr>
            <w:tcW w:w="760" w:type="dxa"/>
          </w:tcPr>
          <w:p w14:paraId="275800B0">
            <w:pPr>
              <w:spacing w:after="0" w:line="240" w:lineRule="auto"/>
            </w:pPr>
            <w:r>
              <w:t>501.0</w:t>
            </w:r>
          </w:p>
        </w:tc>
        <w:tc>
          <w:tcPr>
            <w:tcW w:w="3560" w:type="dxa"/>
          </w:tcPr>
          <w:p w14:paraId="7524041C">
            <w:pPr>
              <w:spacing w:after="0" w:line="240" w:lineRule="auto"/>
            </w:pPr>
            <w:r>
              <w:t>About three things I was absolutely positive. First, Edward was a vampire. Second, there was a part of him—and I didn't know how dominant that part might be—that thirsted for my blood. And third, I was unconditionally...</w:t>
            </w:r>
          </w:p>
        </w:tc>
        <w:tc>
          <w:tcPr>
            <w:tcW w:w="700" w:type="dxa"/>
          </w:tcPr>
          <w:p w14:paraId="2096759F">
            <w:pPr>
              <w:spacing w:after="0" w:line="240" w:lineRule="auto"/>
            </w:pPr>
            <w:r>
              <w:t>青春</w:t>
            </w:r>
          </w:p>
        </w:tc>
      </w:tr>
      <w:tr w14:paraId="260FC4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0C6E76F0">
            <w:pPr>
              <w:spacing w:after="0" w:line="240" w:lineRule="auto"/>
            </w:pPr>
            <w:r>
              <w:t>17</w:t>
            </w:r>
          </w:p>
        </w:tc>
        <w:tc>
          <w:tcPr>
            <w:tcW w:w="1805" w:type="dxa"/>
          </w:tcPr>
          <w:p w14:paraId="452BE095">
            <w:pPr>
              <w:spacing w:after="0" w:line="240" w:lineRule="auto"/>
            </w:pPr>
            <w:r>
              <w:t>Fifty Shades Freed (Fifty Shades, #3)</w:t>
            </w:r>
          </w:p>
        </w:tc>
        <w:tc>
          <w:tcPr>
            <w:tcW w:w="1410" w:type="dxa"/>
          </w:tcPr>
          <w:p w14:paraId="4192DF5E">
            <w:pPr>
              <w:spacing w:after="0" w:line="240" w:lineRule="auto"/>
            </w:pPr>
            <w:r>
              <w:t>E.L. James</w:t>
            </w:r>
          </w:p>
        </w:tc>
        <w:tc>
          <w:tcPr>
            <w:tcW w:w="760" w:type="dxa"/>
          </w:tcPr>
          <w:p w14:paraId="7E434DF5">
            <w:pPr>
              <w:spacing w:after="0" w:line="240" w:lineRule="auto"/>
            </w:pPr>
            <w:r>
              <w:t>579.0</w:t>
            </w:r>
          </w:p>
        </w:tc>
        <w:tc>
          <w:tcPr>
            <w:tcW w:w="3560" w:type="dxa"/>
          </w:tcPr>
          <w:p w14:paraId="14E8C444">
            <w:pPr>
              <w:spacing w:after="0" w:line="240" w:lineRule="auto"/>
            </w:pPr>
            <w:r>
              <w:t>When unworldly student Anastasia Steele first encountered the driven and dazzling young entrepreneur Christian Grey it sparked a sensual affair that changed both of their lives irrevocably. Shocked, intrigued, and, ul...</w:t>
            </w:r>
          </w:p>
        </w:tc>
        <w:tc>
          <w:tcPr>
            <w:tcW w:w="700" w:type="dxa"/>
          </w:tcPr>
          <w:p w14:paraId="1255B59F">
            <w:pPr>
              <w:spacing w:after="0" w:line="240" w:lineRule="auto"/>
            </w:pPr>
            <w:r>
              <w:t>言情</w:t>
            </w:r>
          </w:p>
        </w:tc>
      </w:tr>
      <w:tr w14:paraId="787897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05FEA95C">
            <w:pPr>
              <w:spacing w:after="0" w:line="240" w:lineRule="auto"/>
            </w:pPr>
            <w:r>
              <w:t>18</w:t>
            </w:r>
          </w:p>
        </w:tc>
        <w:tc>
          <w:tcPr>
            <w:tcW w:w="1805" w:type="dxa"/>
          </w:tcPr>
          <w:p w14:paraId="4B5BFF88">
            <w:pPr>
              <w:spacing w:after="0" w:line="240" w:lineRule="auto"/>
            </w:pPr>
            <w:r>
              <w:t>One for the Money (Stephanie Plum, #1)</w:t>
            </w:r>
          </w:p>
        </w:tc>
        <w:tc>
          <w:tcPr>
            <w:tcW w:w="1410" w:type="dxa"/>
          </w:tcPr>
          <w:p w14:paraId="3FEFE56E">
            <w:pPr>
              <w:spacing w:after="0" w:line="240" w:lineRule="auto"/>
            </w:pPr>
            <w:r>
              <w:t>Janet Evanovich</w:t>
            </w:r>
          </w:p>
        </w:tc>
        <w:tc>
          <w:tcPr>
            <w:tcW w:w="760" w:type="dxa"/>
          </w:tcPr>
          <w:p w14:paraId="1FCAAB52">
            <w:pPr>
              <w:spacing w:after="0" w:line="240" w:lineRule="auto"/>
            </w:pPr>
            <w:r>
              <w:t>320.0</w:t>
            </w:r>
          </w:p>
        </w:tc>
        <w:tc>
          <w:tcPr>
            <w:tcW w:w="3560" w:type="dxa"/>
          </w:tcPr>
          <w:p w14:paraId="542A8447">
            <w:pPr>
              <w:spacing w:after="0" w:line="240" w:lineRule="auto"/>
            </w:pPr>
            <w:r>
              <w:t>You've lost your job as a department store lingerie buyer, your car's been repossessed, and most of your furniture and small appliances have been sold off to pay last month's rent. Now the rent is due again. And you l...</w:t>
            </w:r>
          </w:p>
        </w:tc>
        <w:tc>
          <w:tcPr>
            <w:tcW w:w="700" w:type="dxa"/>
          </w:tcPr>
          <w:p w14:paraId="3FD802B7">
            <w:pPr>
              <w:spacing w:after="0" w:line="240" w:lineRule="auto"/>
            </w:pPr>
            <w:r>
              <w:t>推理</w:t>
            </w:r>
          </w:p>
        </w:tc>
      </w:tr>
      <w:tr w14:paraId="79E7C6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12B438EF">
            <w:pPr>
              <w:spacing w:after="0" w:line="240" w:lineRule="auto"/>
            </w:pPr>
            <w:r>
              <w:t>19</w:t>
            </w:r>
          </w:p>
        </w:tc>
        <w:tc>
          <w:tcPr>
            <w:tcW w:w="1805" w:type="dxa"/>
          </w:tcPr>
          <w:p w14:paraId="1186AB6E">
            <w:pPr>
              <w:spacing w:after="0" w:line="240" w:lineRule="auto"/>
            </w:pPr>
            <w:r>
              <w:t>The Glass Castle</w:t>
            </w:r>
          </w:p>
        </w:tc>
        <w:tc>
          <w:tcPr>
            <w:tcW w:w="1410" w:type="dxa"/>
          </w:tcPr>
          <w:p w14:paraId="3E50DF5C">
            <w:pPr>
              <w:spacing w:after="0" w:line="240" w:lineRule="auto"/>
            </w:pPr>
            <w:r>
              <w:t>Jeannette Walls</w:t>
            </w:r>
          </w:p>
        </w:tc>
        <w:tc>
          <w:tcPr>
            <w:tcW w:w="760" w:type="dxa"/>
          </w:tcPr>
          <w:p w14:paraId="5BC8FE58">
            <w:pPr>
              <w:spacing w:after="0" w:line="240" w:lineRule="auto"/>
            </w:pPr>
            <w:r>
              <w:t>288.0</w:t>
            </w:r>
          </w:p>
        </w:tc>
        <w:tc>
          <w:tcPr>
            <w:tcW w:w="3560" w:type="dxa"/>
          </w:tcPr>
          <w:p w14:paraId="63E86122">
            <w:pPr>
              <w:spacing w:after="0" w:line="240" w:lineRule="auto"/>
            </w:pPr>
            <w:r>
              <w:t>A tender, moving tale of unconditional love in a family that, despite its profound flaws, gave the author the fiery determination to carve out a successful life on her own terms.Jeannette Walls grew up with parents wh...</w:t>
            </w:r>
          </w:p>
        </w:tc>
        <w:tc>
          <w:tcPr>
            <w:tcW w:w="700" w:type="dxa"/>
          </w:tcPr>
          <w:p w14:paraId="11E8E9E7">
            <w:pPr>
              <w:spacing w:after="0" w:line="240" w:lineRule="auto"/>
            </w:pPr>
            <w:r>
              <w:t>传记</w:t>
            </w:r>
          </w:p>
        </w:tc>
      </w:tr>
      <w:tr w14:paraId="2EA397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41A08259">
            <w:pPr>
              <w:spacing w:after="0" w:line="240" w:lineRule="auto"/>
            </w:pPr>
            <w:r>
              <w:t>20</w:t>
            </w:r>
          </w:p>
        </w:tc>
        <w:tc>
          <w:tcPr>
            <w:tcW w:w="1805" w:type="dxa"/>
          </w:tcPr>
          <w:p w14:paraId="7A34ED18">
            <w:pPr>
              <w:spacing w:after="0" w:line="240" w:lineRule="auto"/>
            </w:pPr>
            <w:r>
              <w:t>Ender's Game (Ender's Saga, #1)</w:t>
            </w:r>
          </w:p>
        </w:tc>
        <w:tc>
          <w:tcPr>
            <w:tcW w:w="1410" w:type="dxa"/>
          </w:tcPr>
          <w:p w14:paraId="320BE4E5">
            <w:pPr>
              <w:spacing w:after="0" w:line="240" w:lineRule="auto"/>
            </w:pPr>
            <w:r>
              <w:t>Orson Scott Card</w:t>
            </w:r>
          </w:p>
        </w:tc>
        <w:tc>
          <w:tcPr>
            <w:tcW w:w="760" w:type="dxa"/>
          </w:tcPr>
          <w:p w14:paraId="045A2205">
            <w:pPr>
              <w:spacing w:after="0" w:line="240" w:lineRule="auto"/>
            </w:pPr>
            <w:r>
              <w:t>324.0</w:t>
            </w:r>
          </w:p>
        </w:tc>
        <w:tc>
          <w:tcPr>
            <w:tcW w:w="3560" w:type="dxa"/>
          </w:tcPr>
          <w:p w14:paraId="2347910C">
            <w:pPr>
              <w:spacing w:after="0" w:line="240" w:lineRule="auto"/>
            </w:pPr>
            <w:r>
              <w:t>Andrew "Ender" Wiggin thinks he is playing computer simulated war games; he is, in fact, engaged in something far more desperate. The result of genetic experimentation, Ender may be the military genius Earth desperate...</w:t>
            </w:r>
          </w:p>
        </w:tc>
        <w:tc>
          <w:tcPr>
            <w:tcW w:w="700" w:type="dxa"/>
          </w:tcPr>
          <w:p w14:paraId="4FE051A1">
            <w:pPr>
              <w:spacing w:after="0" w:line="240" w:lineRule="auto"/>
            </w:pPr>
            <w:r>
              <w:t>科幻</w:t>
            </w:r>
          </w:p>
        </w:tc>
      </w:tr>
      <w:tr w14:paraId="01C474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6265F305">
            <w:pPr>
              <w:spacing w:after="0" w:line="240" w:lineRule="auto"/>
            </w:pPr>
            <w:r>
              <w:t>21</w:t>
            </w:r>
          </w:p>
        </w:tc>
        <w:tc>
          <w:tcPr>
            <w:tcW w:w="1805" w:type="dxa"/>
          </w:tcPr>
          <w:p w14:paraId="0D9DF6B8">
            <w:pPr>
              <w:spacing w:after="0" w:line="240" w:lineRule="auto"/>
            </w:pPr>
            <w:r>
              <w:t>The Stand</w:t>
            </w:r>
          </w:p>
        </w:tc>
        <w:tc>
          <w:tcPr>
            <w:tcW w:w="1410" w:type="dxa"/>
          </w:tcPr>
          <w:p w14:paraId="42357E40">
            <w:pPr>
              <w:spacing w:after="0" w:line="240" w:lineRule="auto"/>
            </w:pPr>
            <w:r>
              <w:t>Stephen King / Bernie Wrightson</w:t>
            </w:r>
          </w:p>
        </w:tc>
        <w:tc>
          <w:tcPr>
            <w:tcW w:w="760" w:type="dxa"/>
          </w:tcPr>
          <w:p w14:paraId="1C27409F">
            <w:pPr>
              <w:spacing w:after="0" w:line="240" w:lineRule="auto"/>
            </w:pPr>
            <w:r>
              <w:t>1153.0</w:t>
            </w:r>
          </w:p>
        </w:tc>
        <w:tc>
          <w:tcPr>
            <w:tcW w:w="3560" w:type="dxa"/>
          </w:tcPr>
          <w:p w14:paraId="051E134A">
            <w:pPr>
              <w:spacing w:after="0" w:line="240" w:lineRule="auto"/>
            </w:pPr>
            <w:r>
              <w:t>This is the way the world ends: with a nanosecond of computer error in a Defense Department laboratory and a million casual contacts that form the links in a chain letter of death. And here is the bleak new world of t...</w:t>
            </w:r>
          </w:p>
        </w:tc>
        <w:tc>
          <w:tcPr>
            <w:tcW w:w="700" w:type="dxa"/>
          </w:tcPr>
          <w:p w14:paraId="34B82EA7">
            <w:pPr>
              <w:spacing w:after="0" w:line="240" w:lineRule="auto"/>
            </w:pPr>
            <w:r>
              <w:t>恐怖</w:t>
            </w:r>
          </w:p>
        </w:tc>
      </w:tr>
      <w:tr w14:paraId="0C582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46E4CAB7">
            <w:pPr>
              <w:spacing w:after="0" w:line="240" w:lineRule="auto"/>
            </w:pPr>
            <w:r>
              <w:t>22</w:t>
            </w:r>
          </w:p>
        </w:tc>
        <w:tc>
          <w:tcPr>
            <w:tcW w:w="1805" w:type="dxa"/>
          </w:tcPr>
          <w:p w14:paraId="23763AE9">
            <w:pPr>
              <w:spacing w:after="0" w:line="240" w:lineRule="auto"/>
            </w:pPr>
            <w:r>
              <w:t>I Am Pilgrim (Pilgrim, #1)</w:t>
            </w:r>
          </w:p>
        </w:tc>
        <w:tc>
          <w:tcPr>
            <w:tcW w:w="1410" w:type="dxa"/>
          </w:tcPr>
          <w:p w14:paraId="37398780">
            <w:pPr>
              <w:spacing w:after="0" w:line="240" w:lineRule="auto"/>
            </w:pPr>
            <w:r>
              <w:t>Terry Hayes</w:t>
            </w:r>
          </w:p>
        </w:tc>
        <w:tc>
          <w:tcPr>
            <w:tcW w:w="760" w:type="dxa"/>
          </w:tcPr>
          <w:p w14:paraId="3D175BDD">
            <w:pPr>
              <w:spacing w:after="0" w:line="240" w:lineRule="auto"/>
            </w:pPr>
            <w:r>
              <w:t>612.0</w:t>
            </w:r>
          </w:p>
        </w:tc>
        <w:tc>
          <w:tcPr>
            <w:tcW w:w="3560" w:type="dxa"/>
          </w:tcPr>
          <w:p w14:paraId="7454CC93">
            <w:pPr>
              <w:spacing w:after="0" w:line="240" w:lineRule="auto"/>
            </w:pPr>
            <w:r>
              <w:t>A breakneck race against time...and an implacable enemy. An anonymous young woman murdered in a run-down hotel, all identifying characteristics dissolved by acid. A father publicly beheaded in the blistering heat of a...</w:t>
            </w:r>
          </w:p>
        </w:tc>
        <w:tc>
          <w:tcPr>
            <w:tcW w:w="700" w:type="dxa"/>
          </w:tcPr>
          <w:p w14:paraId="24850774">
            <w:pPr>
              <w:spacing w:after="0" w:line="240" w:lineRule="auto"/>
            </w:pPr>
            <w:r>
              <w:t>悬疑</w:t>
            </w:r>
          </w:p>
        </w:tc>
      </w:tr>
      <w:tr w14:paraId="7B4D56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28BB8A58">
            <w:pPr>
              <w:spacing w:after="0" w:line="240" w:lineRule="auto"/>
            </w:pPr>
            <w:r>
              <w:t>23</w:t>
            </w:r>
          </w:p>
        </w:tc>
        <w:tc>
          <w:tcPr>
            <w:tcW w:w="1805" w:type="dxa"/>
          </w:tcPr>
          <w:p w14:paraId="4037A8BA">
            <w:pPr>
              <w:spacing w:after="0" w:line="240" w:lineRule="auto"/>
            </w:pPr>
            <w:r>
              <w:t>The 4-Hour Workweek</w:t>
            </w:r>
          </w:p>
        </w:tc>
        <w:tc>
          <w:tcPr>
            <w:tcW w:w="1410" w:type="dxa"/>
          </w:tcPr>
          <w:p w14:paraId="44E11A62">
            <w:pPr>
              <w:spacing w:after="0" w:line="240" w:lineRule="auto"/>
            </w:pPr>
            <w:r>
              <w:t>Timothy Ferriss</w:t>
            </w:r>
          </w:p>
        </w:tc>
        <w:tc>
          <w:tcPr>
            <w:tcW w:w="760" w:type="dxa"/>
          </w:tcPr>
          <w:p w14:paraId="043F4304">
            <w:pPr>
              <w:spacing w:after="0" w:line="240" w:lineRule="auto"/>
            </w:pPr>
            <w:r>
              <w:t>308.0</w:t>
            </w:r>
          </w:p>
        </w:tc>
        <w:tc>
          <w:tcPr>
            <w:tcW w:w="3560" w:type="dxa"/>
          </w:tcPr>
          <w:p w14:paraId="7D166B9C">
            <w:pPr>
              <w:spacing w:after="0" w:line="240" w:lineRule="auto"/>
            </w:pPr>
            <w:r>
              <w:t>What do you do? Tim Ferriss has trouble answering the question. Depending on when you ask this controversial Princeton University guest lecturer, he might answer: "I race motorcycles in Europe." "I ski in the Andes."...</w:t>
            </w:r>
          </w:p>
        </w:tc>
        <w:tc>
          <w:tcPr>
            <w:tcW w:w="700" w:type="dxa"/>
          </w:tcPr>
          <w:p w14:paraId="0DF64B83">
            <w:pPr>
              <w:spacing w:after="0" w:line="240" w:lineRule="auto"/>
            </w:pPr>
            <w:r>
              <w:t>冒险</w:t>
            </w:r>
          </w:p>
        </w:tc>
      </w:tr>
      <w:tr w14:paraId="4F0DC3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38CC860E">
            <w:pPr>
              <w:spacing w:after="0" w:line="240" w:lineRule="auto"/>
            </w:pPr>
            <w:r>
              <w:t>24</w:t>
            </w:r>
          </w:p>
        </w:tc>
        <w:tc>
          <w:tcPr>
            <w:tcW w:w="1805" w:type="dxa"/>
          </w:tcPr>
          <w:p w14:paraId="3D8D5C68">
            <w:pPr>
              <w:spacing w:after="0" w:line="240" w:lineRule="auto"/>
            </w:pPr>
            <w:r>
              <w:t>NurtureShock: New Thinking About Children</w:t>
            </w:r>
          </w:p>
        </w:tc>
        <w:tc>
          <w:tcPr>
            <w:tcW w:w="1410" w:type="dxa"/>
          </w:tcPr>
          <w:p w14:paraId="1360A016">
            <w:pPr>
              <w:spacing w:after="0" w:line="240" w:lineRule="auto"/>
            </w:pPr>
            <w:r>
              <w:t>Po Bronson / Ashley Merryman</w:t>
            </w:r>
          </w:p>
        </w:tc>
        <w:tc>
          <w:tcPr>
            <w:tcW w:w="760" w:type="dxa"/>
          </w:tcPr>
          <w:p w14:paraId="2826B625">
            <w:pPr>
              <w:spacing w:after="0" w:line="240" w:lineRule="auto"/>
            </w:pPr>
            <w:r>
              <w:t>336.0</w:t>
            </w:r>
          </w:p>
        </w:tc>
        <w:tc>
          <w:tcPr>
            <w:tcW w:w="3560" w:type="dxa"/>
          </w:tcPr>
          <w:p w14:paraId="4308064C">
            <w:pPr>
              <w:spacing w:after="0" w:line="240" w:lineRule="auto"/>
            </w:pPr>
            <w:r>
              <w:t>In a world of modern, involved, caring parents, why are so many kids aggressive and cruel? Where is intelligence hidden in the brain, and why does that matter? Why do cross-racial friendships decrease in schools that...</w:t>
            </w:r>
          </w:p>
        </w:tc>
        <w:tc>
          <w:tcPr>
            <w:tcW w:w="700" w:type="dxa"/>
          </w:tcPr>
          <w:p w14:paraId="3E379B75">
            <w:pPr>
              <w:spacing w:after="0" w:line="240" w:lineRule="auto"/>
            </w:pPr>
            <w:r>
              <w:t>儿童</w:t>
            </w:r>
          </w:p>
        </w:tc>
      </w:tr>
      <w:tr w14:paraId="041493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59DDF0DF">
            <w:pPr>
              <w:spacing w:after="0" w:line="240" w:lineRule="auto"/>
            </w:pPr>
            <w:r>
              <w:t>25</w:t>
            </w:r>
          </w:p>
        </w:tc>
        <w:tc>
          <w:tcPr>
            <w:tcW w:w="1805" w:type="dxa"/>
          </w:tcPr>
          <w:p w14:paraId="0678A5F3">
            <w:pPr>
              <w:spacing w:after="0" w:line="240" w:lineRule="auto"/>
            </w:pPr>
            <w:r>
              <w:t>The Catcher in the Rye</w:t>
            </w:r>
          </w:p>
        </w:tc>
        <w:tc>
          <w:tcPr>
            <w:tcW w:w="1410" w:type="dxa"/>
          </w:tcPr>
          <w:p w14:paraId="361438B8">
            <w:pPr>
              <w:spacing w:after="0" w:line="240" w:lineRule="auto"/>
            </w:pPr>
            <w:r>
              <w:t>J.D. Salinger</w:t>
            </w:r>
          </w:p>
        </w:tc>
        <w:tc>
          <w:tcPr>
            <w:tcW w:w="760" w:type="dxa"/>
          </w:tcPr>
          <w:p w14:paraId="77BA5864">
            <w:pPr>
              <w:spacing w:after="0" w:line="240" w:lineRule="auto"/>
            </w:pPr>
            <w:r>
              <w:t>277.0</w:t>
            </w:r>
          </w:p>
        </w:tc>
        <w:tc>
          <w:tcPr>
            <w:tcW w:w="3560" w:type="dxa"/>
          </w:tcPr>
          <w:p w14:paraId="4D1B0BAF">
            <w:pPr>
              <w:spacing w:after="0" w:line="240" w:lineRule="auto"/>
            </w:pPr>
            <w:r>
              <w:t>The hero-narrator of The Catcher in the Rye is an ancient child of sixteen, a native New Yorker named Holden Caulfield. Through circumstances that tend to preclude adult, secondhand description, he leaves his prep sch...</w:t>
            </w:r>
          </w:p>
        </w:tc>
        <w:tc>
          <w:tcPr>
            <w:tcW w:w="700" w:type="dxa"/>
          </w:tcPr>
          <w:p w14:paraId="2DD6E281">
            <w:pPr>
              <w:spacing w:after="0" w:line="240" w:lineRule="auto"/>
            </w:pPr>
            <w:r>
              <w:t>文学</w:t>
            </w:r>
          </w:p>
        </w:tc>
      </w:tr>
      <w:tr w14:paraId="2E5B00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2A68034F">
            <w:pPr>
              <w:spacing w:after="0" w:line="240" w:lineRule="auto"/>
            </w:pPr>
            <w:r>
              <w:t>26</w:t>
            </w:r>
          </w:p>
        </w:tc>
        <w:tc>
          <w:tcPr>
            <w:tcW w:w="1805" w:type="dxa"/>
          </w:tcPr>
          <w:p w14:paraId="3A998460">
            <w:pPr>
              <w:spacing w:after="0" w:line="240" w:lineRule="auto"/>
            </w:pPr>
            <w:r>
              <w:t>Harry Potter and the Prisoner of Azkaban (Harry Potter, #3)</w:t>
            </w:r>
          </w:p>
        </w:tc>
        <w:tc>
          <w:tcPr>
            <w:tcW w:w="1410" w:type="dxa"/>
          </w:tcPr>
          <w:p w14:paraId="0E39CFD0">
            <w:pPr>
              <w:spacing w:after="0" w:line="240" w:lineRule="auto"/>
            </w:pPr>
            <w:r>
              <w:t>J.K. Rowling / Mary GrandPré / Rufus Beck</w:t>
            </w:r>
          </w:p>
        </w:tc>
        <w:tc>
          <w:tcPr>
            <w:tcW w:w="760" w:type="dxa"/>
          </w:tcPr>
          <w:p w14:paraId="44363874">
            <w:pPr>
              <w:spacing w:after="0" w:line="240" w:lineRule="auto"/>
            </w:pPr>
            <w:r>
              <w:t>435.0</w:t>
            </w:r>
          </w:p>
        </w:tc>
        <w:tc>
          <w:tcPr>
            <w:tcW w:w="3560" w:type="dxa"/>
          </w:tcPr>
          <w:p w14:paraId="7D9330A5">
            <w:pPr>
              <w:spacing w:after="0" w:line="240" w:lineRule="auto"/>
            </w:pPr>
            <w:r>
              <w:t>Harry Potter's third year at Hogwarts is full of new dangers. A convicted murderer, Sirius Black, has broken out of Azkaban prison, and it seems he's after Harry. Now Hogwarts is being patrolled by the dementors, the...</w:t>
            </w:r>
          </w:p>
        </w:tc>
        <w:tc>
          <w:tcPr>
            <w:tcW w:w="700" w:type="dxa"/>
          </w:tcPr>
          <w:p w14:paraId="6B61D315">
            <w:pPr>
              <w:spacing w:after="0" w:line="240" w:lineRule="auto"/>
            </w:pPr>
            <w:r>
              <w:t>奇幻</w:t>
            </w:r>
          </w:p>
        </w:tc>
      </w:tr>
      <w:tr w14:paraId="2B5AC6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516DAD56">
            <w:pPr>
              <w:spacing w:after="0" w:line="240" w:lineRule="auto"/>
            </w:pPr>
            <w:r>
              <w:t>27</w:t>
            </w:r>
          </w:p>
        </w:tc>
        <w:tc>
          <w:tcPr>
            <w:tcW w:w="1805" w:type="dxa"/>
          </w:tcPr>
          <w:p w14:paraId="58F832A4">
            <w:pPr>
              <w:spacing w:after="0" w:line="240" w:lineRule="auto"/>
            </w:pPr>
            <w:r>
              <w:t>The Pillars of the Earth (The Kingsbridge Series, #1)</w:t>
            </w:r>
          </w:p>
        </w:tc>
        <w:tc>
          <w:tcPr>
            <w:tcW w:w="1410" w:type="dxa"/>
          </w:tcPr>
          <w:p w14:paraId="6395E9A9">
            <w:pPr>
              <w:spacing w:after="0" w:line="240" w:lineRule="auto"/>
            </w:pPr>
            <w:r>
              <w:t>Ken Follett</w:t>
            </w:r>
          </w:p>
        </w:tc>
        <w:tc>
          <w:tcPr>
            <w:tcW w:w="760" w:type="dxa"/>
          </w:tcPr>
          <w:p w14:paraId="3F7D8DC1">
            <w:pPr>
              <w:spacing w:after="0" w:line="240" w:lineRule="auto"/>
            </w:pPr>
            <w:r>
              <w:t>976.0</w:t>
            </w:r>
          </w:p>
        </w:tc>
        <w:tc>
          <w:tcPr>
            <w:tcW w:w="3560" w:type="dxa"/>
          </w:tcPr>
          <w:p w14:paraId="03D44400">
            <w:pPr>
              <w:spacing w:after="0" w:line="240" w:lineRule="auto"/>
            </w:pPr>
            <w:r>
              <w:t>Ken Follett is known worldwide as the master of split-second suspense, but his most beloved and bestselling book tells the magnificent tale of a twelfth-century monk driven to do the seemingly impossible: build the gr...</w:t>
            </w:r>
          </w:p>
        </w:tc>
        <w:tc>
          <w:tcPr>
            <w:tcW w:w="700" w:type="dxa"/>
          </w:tcPr>
          <w:p w14:paraId="1972E693">
            <w:pPr>
              <w:spacing w:after="0" w:line="240" w:lineRule="auto"/>
            </w:pPr>
            <w:r>
              <w:t>历史</w:t>
            </w:r>
          </w:p>
        </w:tc>
      </w:tr>
      <w:tr w14:paraId="2B664F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6E229D3B">
            <w:pPr>
              <w:spacing w:after="0" w:line="240" w:lineRule="auto"/>
            </w:pPr>
            <w:r>
              <w:t>28</w:t>
            </w:r>
          </w:p>
        </w:tc>
        <w:tc>
          <w:tcPr>
            <w:tcW w:w="1805" w:type="dxa"/>
          </w:tcPr>
          <w:p w14:paraId="5F089960">
            <w:pPr>
              <w:spacing w:after="0" w:line="240" w:lineRule="auto"/>
            </w:pPr>
            <w:r>
              <w:t>The Fault in Our Stars</w:t>
            </w:r>
          </w:p>
        </w:tc>
        <w:tc>
          <w:tcPr>
            <w:tcW w:w="1410" w:type="dxa"/>
          </w:tcPr>
          <w:p w14:paraId="695643F0">
            <w:pPr>
              <w:spacing w:after="0" w:line="240" w:lineRule="auto"/>
            </w:pPr>
            <w:r>
              <w:t>John Green</w:t>
            </w:r>
          </w:p>
        </w:tc>
        <w:tc>
          <w:tcPr>
            <w:tcW w:w="760" w:type="dxa"/>
          </w:tcPr>
          <w:p w14:paraId="1E66C0FE">
            <w:pPr>
              <w:spacing w:after="0" w:line="240" w:lineRule="auto"/>
            </w:pPr>
            <w:r>
              <w:t>313.0</w:t>
            </w:r>
          </w:p>
        </w:tc>
        <w:tc>
          <w:tcPr>
            <w:tcW w:w="3560" w:type="dxa"/>
          </w:tcPr>
          <w:p w14:paraId="7DDED23F">
            <w:pPr>
              <w:spacing w:after="0" w:line="240" w:lineRule="auto"/>
            </w:pPr>
            <w:r>
              <w:t>Despite the tumor-shrinking medical miracle that has bought her a few years, Hazel has never been anything but terminal, her final chapter inscribed upon diagnosis. But when a gorgeous plot twist named Augustus Waters...</w:t>
            </w:r>
          </w:p>
        </w:tc>
        <w:tc>
          <w:tcPr>
            <w:tcW w:w="700" w:type="dxa"/>
          </w:tcPr>
          <w:p w14:paraId="02CA2DC9">
            <w:pPr>
              <w:spacing w:after="0" w:line="240" w:lineRule="auto"/>
            </w:pPr>
            <w:r>
              <w:t>青春</w:t>
            </w:r>
          </w:p>
        </w:tc>
      </w:tr>
      <w:tr w14:paraId="02311B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0BA27A5B">
            <w:pPr>
              <w:spacing w:after="0" w:line="240" w:lineRule="auto"/>
            </w:pPr>
            <w:r>
              <w:t>29</w:t>
            </w:r>
          </w:p>
        </w:tc>
        <w:tc>
          <w:tcPr>
            <w:tcW w:w="1805" w:type="dxa"/>
          </w:tcPr>
          <w:p w14:paraId="1641679C">
            <w:pPr>
              <w:spacing w:after="0" w:line="240" w:lineRule="auto"/>
            </w:pPr>
            <w:r>
              <w:t>Fifty Shades Darker (Fifty Shades, #2)</w:t>
            </w:r>
          </w:p>
        </w:tc>
        <w:tc>
          <w:tcPr>
            <w:tcW w:w="1410" w:type="dxa"/>
          </w:tcPr>
          <w:p w14:paraId="7A8A839E">
            <w:pPr>
              <w:spacing w:after="0" w:line="240" w:lineRule="auto"/>
            </w:pPr>
            <w:r>
              <w:t>E.L. James</w:t>
            </w:r>
          </w:p>
        </w:tc>
        <w:tc>
          <w:tcPr>
            <w:tcW w:w="760" w:type="dxa"/>
          </w:tcPr>
          <w:p w14:paraId="71CF254F">
            <w:pPr>
              <w:spacing w:after="0" w:line="240" w:lineRule="auto"/>
            </w:pPr>
            <w:r>
              <w:t>532.0</w:t>
            </w:r>
          </w:p>
        </w:tc>
        <w:tc>
          <w:tcPr>
            <w:tcW w:w="3560" w:type="dxa"/>
          </w:tcPr>
          <w:p w14:paraId="265083E9">
            <w:pPr>
              <w:spacing w:after="0" w:line="240" w:lineRule="auto"/>
            </w:pPr>
            <w:r>
              <w:t>Daunted by the singular sexual tastes and dark secrets of the beautiful, tormented young entrepreneur Christian Grey, Anastasia Steele has broken off their relationship to start a new career with a Seattle publishing...</w:t>
            </w:r>
          </w:p>
        </w:tc>
        <w:tc>
          <w:tcPr>
            <w:tcW w:w="700" w:type="dxa"/>
          </w:tcPr>
          <w:p w14:paraId="0D412B13">
            <w:pPr>
              <w:spacing w:after="0" w:line="240" w:lineRule="auto"/>
            </w:pPr>
            <w:r>
              <w:t>言情</w:t>
            </w:r>
          </w:p>
        </w:tc>
      </w:tr>
      <w:tr w14:paraId="216F9C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454FC5C6">
            <w:pPr>
              <w:spacing w:after="0" w:line="240" w:lineRule="auto"/>
            </w:pPr>
            <w:r>
              <w:t>30</w:t>
            </w:r>
          </w:p>
        </w:tc>
        <w:tc>
          <w:tcPr>
            <w:tcW w:w="1805" w:type="dxa"/>
          </w:tcPr>
          <w:p w14:paraId="0180B0BC">
            <w:pPr>
              <w:spacing w:after="0" w:line="240" w:lineRule="auto"/>
            </w:pPr>
            <w:r>
              <w:t>Dark Places</w:t>
            </w:r>
          </w:p>
        </w:tc>
        <w:tc>
          <w:tcPr>
            <w:tcW w:w="1410" w:type="dxa"/>
          </w:tcPr>
          <w:p w14:paraId="1D8C206C">
            <w:pPr>
              <w:spacing w:after="0" w:line="240" w:lineRule="auto"/>
            </w:pPr>
            <w:r>
              <w:t>Gillian Flynn</w:t>
            </w:r>
          </w:p>
        </w:tc>
        <w:tc>
          <w:tcPr>
            <w:tcW w:w="760" w:type="dxa"/>
          </w:tcPr>
          <w:p w14:paraId="39E0F005">
            <w:pPr>
              <w:spacing w:after="0" w:line="240" w:lineRule="auto"/>
            </w:pPr>
            <w:r>
              <w:t>349.0</w:t>
            </w:r>
          </w:p>
        </w:tc>
        <w:tc>
          <w:tcPr>
            <w:tcW w:w="3560" w:type="dxa"/>
          </w:tcPr>
          <w:p w14:paraId="65A9E9E4">
            <w:pPr>
              <w:spacing w:after="0" w:line="240" w:lineRule="auto"/>
            </w:pPr>
            <w:r>
              <w:t>From The #1 New York Times Bestselling Author Of Gone GirlLibby Day was seven when her mother and two sisters were murdered in “The Satan Sacrifice" of Kinnakee, Kansas. She survived—and famously testified that her fi...</w:t>
            </w:r>
          </w:p>
        </w:tc>
        <w:tc>
          <w:tcPr>
            <w:tcW w:w="700" w:type="dxa"/>
          </w:tcPr>
          <w:p w14:paraId="2080035D">
            <w:pPr>
              <w:spacing w:after="0" w:line="240" w:lineRule="auto"/>
            </w:pPr>
            <w:r>
              <w:t>推理</w:t>
            </w:r>
          </w:p>
        </w:tc>
      </w:tr>
      <w:tr w14:paraId="6774EA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4B7E6383">
            <w:pPr>
              <w:spacing w:after="0" w:line="240" w:lineRule="auto"/>
            </w:pPr>
            <w:r>
              <w:t>31</w:t>
            </w:r>
          </w:p>
        </w:tc>
        <w:tc>
          <w:tcPr>
            <w:tcW w:w="1805" w:type="dxa"/>
          </w:tcPr>
          <w:p w14:paraId="7ED08205">
            <w:pPr>
              <w:spacing w:after="0" w:line="240" w:lineRule="auto"/>
            </w:pPr>
            <w:r>
              <w:t>Into the Wild</w:t>
            </w:r>
          </w:p>
        </w:tc>
        <w:tc>
          <w:tcPr>
            <w:tcW w:w="1410" w:type="dxa"/>
          </w:tcPr>
          <w:p w14:paraId="172520B6">
            <w:pPr>
              <w:spacing w:after="0" w:line="240" w:lineRule="auto"/>
            </w:pPr>
            <w:r>
              <w:t>Jon Krakauer</w:t>
            </w:r>
          </w:p>
        </w:tc>
        <w:tc>
          <w:tcPr>
            <w:tcW w:w="760" w:type="dxa"/>
          </w:tcPr>
          <w:p w14:paraId="3652DD66">
            <w:pPr>
              <w:spacing w:after="0" w:line="240" w:lineRule="auto"/>
            </w:pPr>
            <w:r>
              <w:t>207.0</w:t>
            </w:r>
          </w:p>
        </w:tc>
        <w:tc>
          <w:tcPr>
            <w:tcW w:w="3560" w:type="dxa"/>
          </w:tcPr>
          <w:p w14:paraId="716A7EBC">
            <w:pPr>
              <w:spacing w:after="0" w:line="240" w:lineRule="auto"/>
            </w:pPr>
            <w:r>
              <w:t>Librarian's Note: An alternate cover edition can be found hereIn April, 1992, a young man from a well-to-do family hitchhiked to Alaska and walked alone into the wilderness north of Mt. McKinley. His name was Christop...</w:t>
            </w:r>
          </w:p>
        </w:tc>
        <w:tc>
          <w:tcPr>
            <w:tcW w:w="700" w:type="dxa"/>
          </w:tcPr>
          <w:p w14:paraId="142621D8">
            <w:pPr>
              <w:spacing w:after="0" w:line="240" w:lineRule="auto"/>
            </w:pPr>
            <w:r>
              <w:t>传记</w:t>
            </w:r>
          </w:p>
        </w:tc>
      </w:tr>
      <w:tr w14:paraId="55FECD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792FD306">
            <w:pPr>
              <w:spacing w:after="0" w:line="240" w:lineRule="auto"/>
            </w:pPr>
            <w:r>
              <w:t>32</w:t>
            </w:r>
          </w:p>
        </w:tc>
        <w:tc>
          <w:tcPr>
            <w:tcW w:w="1805" w:type="dxa"/>
          </w:tcPr>
          <w:p w14:paraId="5C788E6A">
            <w:pPr>
              <w:spacing w:after="0" w:line="240" w:lineRule="auto"/>
            </w:pPr>
            <w:r>
              <w:t>The Martian</w:t>
            </w:r>
          </w:p>
        </w:tc>
        <w:tc>
          <w:tcPr>
            <w:tcW w:w="1410" w:type="dxa"/>
          </w:tcPr>
          <w:p w14:paraId="645E31E4">
            <w:pPr>
              <w:spacing w:after="0" w:line="240" w:lineRule="auto"/>
            </w:pPr>
            <w:r>
              <w:t>Andy Weir</w:t>
            </w:r>
          </w:p>
        </w:tc>
        <w:tc>
          <w:tcPr>
            <w:tcW w:w="760" w:type="dxa"/>
          </w:tcPr>
          <w:p w14:paraId="36B76D11">
            <w:pPr>
              <w:spacing w:after="0" w:line="240" w:lineRule="auto"/>
            </w:pPr>
            <w:r>
              <w:t>384.0</w:t>
            </w:r>
          </w:p>
        </w:tc>
        <w:tc>
          <w:tcPr>
            <w:tcW w:w="3560" w:type="dxa"/>
          </w:tcPr>
          <w:p w14:paraId="289BBD72">
            <w:pPr>
              <w:spacing w:after="0" w:line="240" w:lineRule="auto"/>
            </w:pPr>
            <w:r>
              <w:t>Six days ago, astronaut Mark Watney became one of the first people to walk on Mars. Now, he’s sure he’ll be the first person to die there.After a dust storm nearly kills him and forces his crew to evacuate while think...</w:t>
            </w:r>
          </w:p>
        </w:tc>
        <w:tc>
          <w:tcPr>
            <w:tcW w:w="700" w:type="dxa"/>
          </w:tcPr>
          <w:p w14:paraId="21280EA2">
            <w:pPr>
              <w:spacing w:after="0" w:line="240" w:lineRule="auto"/>
            </w:pPr>
            <w:r>
              <w:t>科幻</w:t>
            </w:r>
          </w:p>
        </w:tc>
      </w:tr>
      <w:tr w14:paraId="7FF0A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5688DF15">
            <w:pPr>
              <w:spacing w:after="0" w:line="240" w:lineRule="auto"/>
            </w:pPr>
            <w:r>
              <w:t>33</w:t>
            </w:r>
          </w:p>
        </w:tc>
        <w:tc>
          <w:tcPr>
            <w:tcW w:w="1805" w:type="dxa"/>
          </w:tcPr>
          <w:p w14:paraId="2E01D803">
            <w:pPr>
              <w:spacing w:after="0" w:line="240" w:lineRule="auto"/>
            </w:pPr>
            <w:r>
              <w:t>It</w:t>
            </w:r>
          </w:p>
        </w:tc>
        <w:tc>
          <w:tcPr>
            <w:tcW w:w="1410" w:type="dxa"/>
          </w:tcPr>
          <w:p w14:paraId="19845D1C">
            <w:pPr>
              <w:spacing w:after="0" w:line="240" w:lineRule="auto"/>
            </w:pPr>
            <w:r>
              <w:t>Stephen King</w:t>
            </w:r>
          </w:p>
        </w:tc>
        <w:tc>
          <w:tcPr>
            <w:tcW w:w="760" w:type="dxa"/>
          </w:tcPr>
          <w:p w14:paraId="0343D043">
            <w:pPr>
              <w:spacing w:after="0" w:line="240" w:lineRule="auto"/>
            </w:pPr>
            <w:r>
              <w:t>1116.0</w:t>
            </w:r>
          </w:p>
        </w:tc>
        <w:tc>
          <w:tcPr>
            <w:tcW w:w="3560" w:type="dxa"/>
          </w:tcPr>
          <w:p w14:paraId="6FB1FFAF">
            <w:pPr>
              <w:spacing w:after="0" w:line="240" w:lineRule="auto"/>
            </w:pPr>
            <w:r>
              <w:t>Welcome to Derry, Maine ...It’s a small city, a place as hauntingly familiar as your own hometown. Only in Derry the haunting is real ...They were seven teenagers when they first stumbled upon the horror. Now they are...</w:t>
            </w:r>
          </w:p>
        </w:tc>
        <w:tc>
          <w:tcPr>
            <w:tcW w:w="700" w:type="dxa"/>
          </w:tcPr>
          <w:p w14:paraId="765EB210">
            <w:pPr>
              <w:spacing w:after="0" w:line="240" w:lineRule="auto"/>
            </w:pPr>
            <w:r>
              <w:t>恐怖</w:t>
            </w:r>
          </w:p>
        </w:tc>
      </w:tr>
      <w:tr w14:paraId="38C03F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037ACA85">
            <w:pPr>
              <w:spacing w:after="0" w:line="240" w:lineRule="auto"/>
            </w:pPr>
            <w:r>
              <w:t>34</w:t>
            </w:r>
          </w:p>
        </w:tc>
        <w:tc>
          <w:tcPr>
            <w:tcW w:w="1805" w:type="dxa"/>
          </w:tcPr>
          <w:p w14:paraId="755B7278">
            <w:pPr>
              <w:spacing w:after="0" w:line="240" w:lineRule="auto"/>
            </w:pPr>
            <w:r>
              <w:t>Pretty Girls</w:t>
            </w:r>
          </w:p>
        </w:tc>
        <w:tc>
          <w:tcPr>
            <w:tcW w:w="1410" w:type="dxa"/>
          </w:tcPr>
          <w:p w14:paraId="318F9D91">
            <w:pPr>
              <w:spacing w:after="0" w:line="240" w:lineRule="auto"/>
            </w:pPr>
            <w:r>
              <w:t>Karin Slaughter</w:t>
            </w:r>
          </w:p>
        </w:tc>
        <w:tc>
          <w:tcPr>
            <w:tcW w:w="760" w:type="dxa"/>
          </w:tcPr>
          <w:p w14:paraId="1A9FE14C">
            <w:pPr>
              <w:spacing w:after="0" w:line="240" w:lineRule="auto"/>
            </w:pPr>
            <w:r>
              <w:t>688.0</w:t>
            </w:r>
          </w:p>
        </w:tc>
        <w:tc>
          <w:tcPr>
            <w:tcW w:w="3560" w:type="dxa"/>
          </w:tcPr>
          <w:p w14:paraId="5FF15A73">
            <w:pPr>
              <w:spacing w:after="0" w:line="240" w:lineRule="auto"/>
            </w:pPr>
            <w:r>
              <w:t>Twenty years ago Claire Scott's eldest sister, Julia, went missing. No one knew where she went - no note, no body. It was a mystery that was never solved and it tore her family apart.Now another girl has disappeared,...</w:t>
            </w:r>
          </w:p>
        </w:tc>
        <w:tc>
          <w:tcPr>
            <w:tcW w:w="700" w:type="dxa"/>
          </w:tcPr>
          <w:p w14:paraId="6EB9E628">
            <w:pPr>
              <w:spacing w:after="0" w:line="240" w:lineRule="auto"/>
            </w:pPr>
            <w:r>
              <w:t>悬疑</w:t>
            </w:r>
          </w:p>
        </w:tc>
      </w:tr>
      <w:tr w14:paraId="748F6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23711AC5">
            <w:pPr>
              <w:spacing w:after="0" w:line="240" w:lineRule="auto"/>
            </w:pPr>
            <w:r>
              <w:t>35</w:t>
            </w:r>
          </w:p>
        </w:tc>
        <w:tc>
          <w:tcPr>
            <w:tcW w:w="1805" w:type="dxa"/>
          </w:tcPr>
          <w:p w14:paraId="16FB2A74">
            <w:pPr>
              <w:spacing w:after="0" w:line="240" w:lineRule="auto"/>
            </w:pPr>
            <w:r>
              <w:t>What the Dog Saw and Other Adventures</w:t>
            </w:r>
          </w:p>
        </w:tc>
        <w:tc>
          <w:tcPr>
            <w:tcW w:w="1410" w:type="dxa"/>
          </w:tcPr>
          <w:p w14:paraId="342C37C3">
            <w:pPr>
              <w:spacing w:after="0" w:line="240" w:lineRule="auto"/>
            </w:pPr>
            <w:r>
              <w:t>Malcolm Gladwell</w:t>
            </w:r>
          </w:p>
        </w:tc>
        <w:tc>
          <w:tcPr>
            <w:tcW w:w="760" w:type="dxa"/>
          </w:tcPr>
          <w:p w14:paraId="2960A022">
            <w:pPr>
              <w:spacing w:after="0" w:line="240" w:lineRule="auto"/>
            </w:pPr>
            <w:r>
              <w:t>444.0</w:t>
            </w:r>
          </w:p>
        </w:tc>
        <w:tc>
          <w:tcPr>
            <w:tcW w:w="3560" w:type="dxa"/>
          </w:tcPr>
          <w:p w14:paraId="21DD223A">
            <w:pPr>
              <w:spacing w:after="0" w:line="240" w:lineRule="auto"/>
            </w:pPr>
            <w:r>
              <w:t>What is the difference between choking and panicking? Why are there dozens of varieties of mustard but only one variety of ketchup? What do football players teach us about how to hire teachers? What does hair dye tell...</w:t>
            </w:r>
          </w:p>
        </w:tc>
        <w:tc>
          <w:tcPr>
            <w:tcW w:w="700" w:type="dxa"/>
          </w:tcPr>
          <w:p w14:paraId="36FEBEF9">
            <w:pPr>
              <w:spacing w:after="0" w:line="240" w:lineRule="auto"/>
            </w:pPr>
            <w:r>
              <w:t>冒险</w:t>
            </w:r>
          </w:p>
        </w:tc>
      </w:tr>
      <w:tr w14:paraId="6FA98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7FCC4CA0">
            <w:pPr>
              <w:spacing w:after="0" w:line="240" w:lineRule="auto"/>
            </w:pPr>
            <w:r>
              <w:t>36</w:t>
            </w:r>
          </w:p>
        </w:tc>
        <w:tc>
          <w:tcPr>
            <w:tcW w:w="1805" w:type="dxa"/>
          </w:tcPr>
          <w:p w14:paraId="0B2D2BD5">
            <w:pPr>
              <w:spacing w:after="0" w:line="240" w:lineRule="auto"/>
            </w:pPr>
            <w:r>
              <w:t>Ina May's Guide to Childbirth</w:t>
            </w:r>
          </w:p>
        </w:tc>
        <w:tc>
          <w:tcPr>
            <w:tcW w:w="1410" w:type="dxa"/>
          </w:tcPr>
          <w:p w14:paraId="1F228E1F">
            <w:pPr>
              <w:spacing w:after="0" w:line="240" w:lineRule="auto"/>
            </w:pPr>
            <w:r>
              <w:t>Ina May Gaskin</w:t>
            </w:r>
          </w:p>
        </w:tc>
        <w:tc>
          <w:tcPr>
            <w:tcW w:w="760" w:type="dxa"/>
          </w:tcPr>
          <w:p w14:paraId="3767DBAF">
            <w:pPr>
              <w:spacing w:after="0" w:line="240" w:lineRule="auto"/>
            </w:pPr>
            <w:r>
              <w:t>348.0</w:t>
            </w:r>
          </w:p>
        </w:tc>
        <w:tc>
          <w:tcPr>
            <w:tcW w:w="3560" w:type="dxa"/>
          </w:tcPr>
          <w:p w14:paraId="7FDD8053">
            <w:pPr>
              <w:spacing w:after="0" w:line="240" w:lineRule="auto"/>
            </w:pPr>
            <w:r>
              <w:t>What you need to know to have the best birth experience for you.Drawing upon her thirty-plus years of experience, Ina May Gaskin, the nation’s leading midwife, shares the benefits and joys of natural childbirth by sho...</w:t>
            </w:r>
          </w:p>
        </w:tc>
        <w:tc>
          <w:tcPr>
            <w:tcW w:w="700" w:type="dxa"/>
          </w:tcPr>
          <w:p w14:paraId="24138153">
            <w:pPr>
              <w:spacing w:after="0" w:line="240" w:lineRule="auto"/>
            </w:pPr>
            <w:r>
              <w:t>儿童</w:t>
            </w:r>
          </w:p>
        </w:tc>
      </w:tr>
      <w:tr w14:paraId="0CEE6E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5BE1B47A">
            <w:pPr>
              <w:spacing w:after="0" w:line="240" w:lineRule="auto"/>
            </w:pPr>
            <w:r>
              <w:t>37</w:t>
            </w:r>
          </w:p>
        </w:tc>
        <w:tc>
          <w:tcPr>
            <w:tcW w:w="1805" w:type="dxa"/>
          </w:tcPr>
          <w:p w14:paraId="50EB94DF">
            <w:pPr>
              <w:spacing w:after="0" w:line="240" w:lineRule="auto"/>
            </w:pPr>
            <w:r>
              <w:t>Angels &amp; Demons (Robert Langdon, #1)</w:t>
            </w:r>
          </w:p>
        </w:tc>
        <w:tc>
          <w:tcPr>
            <w:tcW w:w="1410" w:type="dxa"/>
          </w:tcPr>
          <w:p w14:paraId="6080219B">
            <w:pPr>
              <w:spacing w:after="0" w:line="240" w:lineRule="auto"/>
            </w:pPr>
            <w:r>
              <w:t>Dan Brown</w:t>
            </w:r>
          </w:p>
        </w:tc>
        <w:tc>
          <w:tcPr>
            <w:tcW w:w="760" w:type="dxa"/>
          </w:tcPr>
          <w:p w14:paraId="6E1B7B01">
            <w:pPr>
              <w:spacing w:after="0" w:line="240" w:lineRule="auto"/>
            </w:pPr>
            <w:r>
              <w:t>736.0</w:t>
            </w:r>
          </w:p>
        </w:tc>
        <w:tc>
          <w:tcPr>
            <w:tcW w:w="3560" w:type="dxa"/>
          </w:tcPr>
          <w:p w14:paraId="3AA80A08">
            <w:pPr>
              <w:spacing w:after="0" w:line="240" w:lineRule="auto"/>
            </w:pPr>
            <w:r>
              <w:t>World-renowned Harvard symbologist Robert Langdon is summoned to a Swiss research facility to analyze a cryptic symbol seared into the chest of a murdered physicist. What he discovers is unimaginable: a deadly vendett...</w:t>
            </w:r>
          </w:p>
        </w:tc>
        <w:tc>
          <w:tcPr>
            <w:tcW w:w="700" w:type="dxa"/>
          </w:tcPr>
          <w:p w14:paraId="0BD80DE2">
            <w:pPr>
              <w:spacing w:after="0" w:line="240" w:lineRule="auto"/>
            </w:pPr>
            <w:r>
              <w:t>文学</w:t>
            </w:r>
          </w:p>
        </w:tc>
      </w:tr>
      <w:tr w14:paraId="706DC1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0B247561">
            <w:pPr>
              <w:spacing w:after="0" w:line="240" w:lineRule="auto"/>
            </w:pPr>
            <w:r>
              <w:t>38</w:t>
            </w:r>
          </w:p>
        </w:tc>
        <w:tc>
          <w:tcPr>
            <w:tcW w:w="1805" w:type="dxa"/>
          </w:tcPr>
          <w:p w14:paraId="334DD5DA">
            <w:pPr>
              <w:spacing w:after="0" w:line="240" w:lineRule="auto"/>
            </w:pPr>
            <w:r>
              <w:t>Harry Potter and the Order of the Phoenix (Harry Potter, #5)</w:t>
            </w:r>
          </w:p>
        </w:tc>
        <w:tc>
          <w:tcPr>
            <w:tcW w:w="1410" w:type="dxa"/>
          </w:tcPr>
          <w:p w14:paraId="401A6DC5">
            <w:pPr>
              <w:spacing w:after="0" w:line="240" w:lineRule="auto"/>
            </w:pPr>
            <w:r>
              <w:t>J.K. Rowling / Mary GrandPré</w:t>
            </w:r>
          </w:p>
        </w:tc>
        <w:tc>
          <w:tcPr>
            <w:tcW w:w="760" w:type="dxa"/>
          </w:tcPr>
          <w:p w14:paraId="6A8F42AA">
            <w:pPr>
              <w:spacing w:after="0" w:line="240" w:lineRule="auto"/>
            </w:pPr>
            <w:r>
              <w:t>870.0</w:t>
            </w:r>
          </w:p>
        </w:tc>
        <w:tc>
          <w:tcPr>
            <w:tcW w:w="3560" w:type="dxa"/>
          </w:tcPr>
          <w:p w14:paraId="30CA12DB">
            <w:pPr>
              <w:spacing w:after="0" w:line="240" w:lineRule="auto"/>
            </w:pPr>
            <w:r>
              <w:t>There is a door at the end of a silent corridor. And it’s haunting Harry Pottter’s dreams. Why else would he be waking in the middle of the night, screaming in terror?Harry has a lot on his mind for this, his fifth ye...</w:t>
            </w:r>
          </w:p>
        </w:tc>
        <w:tc>
          <w:tcPr>
            <w:tcW w:w="700" w:type="dxa"/>
          </w:tcPr>
          <w:p w14:paraId="14F2249F">
            <w:pPr>
              <w:spacing w:after="0" w:line="240" w:lineRule="auto"/>
            </w:pPr>
            <w:r>
              <w:t>奇幻</w:t>
            </w:r>
          </w:p>
        </w:tc>
      </w:tr>
      <w:tr w14:paraId="7AE90E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001AE4A6">
            <w:pPr>
              <w:spacing w:after="0" w:line="240" w:lineRule="auto"/>
            </w:pPr>
            <w:r>
              <w:t>39</w:t>
            </w:r>
          </w:p>
        </w:tc>
        <w:tc>
          <w:tcPr>
            <w:tcW w:w="1805" w:type="dxa"/>
          </w:tcPr>
          <w:p w14:paraId="6BD5C181">
            <w:pPr>
              <w:spacing w:after="0" w:line="240" w:lineRule="auto"/>
            </w:pPr>
            <w:r>
              <w:t>All the Light We Cannot See</w:t>
            </w:r>
          </w:p>
        </w:tc>
        <w:tc>
          <w:tcPr>
            <w:tcW w:w="1410" w:type="dxa"/>
          </w:tcPr>
          <w:p w14:paraId="09D023BD">
            <w:pPr>
              <w:spacing w:after="0" w:line="240" w:lineRule="auto"/>
            </w:pPr>
            <w:r>
              <w:t>Anthony Doerr</w:t>
            </w:r>
          </w:p>
        </w:tc>
        <w:tc>
          <w:tcPr>
            <w:tcW w:w="760" w:type="dxa"/>
          </w:tcPr>
          <w:p w14:paraId="2610F5F5">
            <w:pPr>
              <w:spacing w:after="0" w:line="240" w:lineRule="auto"/>
            </w:pPr>
            <w:r>
              <w:t>531.0</w:t>
            </w:r>
          </w:p>
        </w:tc>
        <w:tc>
          <w:tcPr>
            <w:tcW w:w="3560" w:type="dxa"/>
          </w:tcPr>
          <w:p w14:paraId="68589B6E">
            <w:pPr>
              <w:spacing w:after="0" w:line="240" w:lineRule="auto"/>
            </w:pPr>
            <w:r>
              <w:t>An alternate cover for this ISBN can be found hereFrom the highly acclaimed, multiple award-winning Anthony Doerr, the stunningly beautiful instant New York Times bestseller about a blind French girl and a German boy...</w:t>
            </w:r>
          </w:p>
        </w:tc>
        <w:tc>
          <w:tcPr>
            <w:tcW w:w="700" w:type="dxa"/>
          </w:tcPr>
          <w:p w14:paraId="41B7F042">
            <w:pPr>
              <w:spacing w:after="0" w:line="240" w:lineRule="auto"/>
            </w:pPr>
            <w:r>
              <w:t>历史</w:t>
            </w:r>
          </w:p>
        </w:tc>
      </w:tr>
      <w:tr w14:paraId="5D6FBA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4C3B8805">
            <w:pPr>
              <w:spacing w:after="0" w:line="240" w:lineRule="auto"/>
            </w:pPr>
            <w:r>
              <w:t>40</w:t>
            </w:r>
          </w:p>
        </w:tc>
        <w:tc>
          <w:tcPr>
            <w:tcW w:w="1805" w:type="dxa"/>
          </w:tcPr>
          <w:p w14:paraId="5BCA59ED">
            <w:pPr>
              <w:spacing w:after="0" w:line="240" w:lineRule="auto"/>
            </w:pPr>
            <w:r>
              <w:t>Divergent (Divergent, #1)</w:t>
            </w:r>
          </w:p>
        </w:tc>
        <w:tc>
          <w:tcPr>
            <w:tcW w:w="1410" w:type="dxa"/>
          </w:tcPr>
          <w:p w14:paraId="7E4E5E08">
            <w:pPr>
              <w:spacing w:after="0" w:line="240" w:lineRule="auto"/>
            </w:pPr>
            <w:r>
              <w:t>Veronica Roth</w:t>
            </w:r>
          </w:p>
        </w:tc>
        <w:tc>
          <w:tcPr>
            <w:tcW w:w="760" w:type="dxa"/>
          </w:tcPr>
          <w:p w14:paraId="2F4D15B5">
            <w:pPr>
              <w:spacing w:after="0" w:line="240" w:lineRule="auto"/>
            </w:pPr>
            <w:r>
              <w:t>487.0</w:t>
            </w:r>
          </w:p>
        </w:tc>
        <w:tc>
          <w:tcPr>
            <w:tcW w:w="3560" w:type="dxa"/>
          </w:tcPr>
          <w:p w14:paraId="5B1364F3">
            <w:pPr>
              <w:spacing w:after="0" w:line="240" w:lineRule="auto"/>
            </w:pPr>
            <w:r>
              <w:t>In Beatrice Prior's dystopian Chicago world, society is divided into five factions, each dedicated to the cultivation of a particular virtue—Candor (the honest), Abnegation (the selfless), Dauntless (the brave), Amity...</w:t>
            </w:r>
          </w:p>
        </w:tc>
        <w:tc>
          <w:tcPr>
            <w:tcW w:w="700" w:type="dxa"/>
          </w:tcPr>
          <w:p w14:paraId="285BEA58">
            <w:pPr>
              <w:spacing w:after="0" w:line="240" w:lineRule="auto"/>
            </w:pPr>
            <w:r>
              <w:t>青春</w:t>
            </w:r>
          </w:p>
        </w:tc>
      </w:tr>
      <w:tr w14:paraId="105C2A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3A6FBC9B">
            <w:pPr>
              <w:spacing w:after="0" w:line="240" w:lineRule="auto"/>
            </w:pPr>
            <w:r>
              <w:t>41</w:t>
            </w:r>
          </w:p>
        </w:tc>
        <w:tc>
          <w:tcPr>
            <w:tcW w:w="1805" w:type="dxa"/>
          </w:tcPr>
          <w:p w14:paraId="6E3819C4">
            <w:pPr>
              <w:spacing w:after="0" w:line="240" w:lineRule="auto"/>
            </w:pPr>
            <w:r>
              <w:t>Dear John</w:t>
            </w:r>
          </w:p>
        </w:tc>
        <w:tc>
          <w:tcPr>
            <w:tcW w:w="1410" w:type="dxa"/>
          </w:tcPr>
          <w:p w14:paraId="41E70395">
            <w:pPr>
              <w:spacing w:after="0" w:line="240" w:lineRule="auto"/>
            </w:pPr>
            <w:r>
              <w:t>Nicholas Sparks</w:t>
            </w:r>
          </w:p>
        </w:tc>
        <w:tc>
          <w:tcPr>
            <w:tcW w:w="760" w:type="dxa"/>
          </w:tcPr>
          <w:p w14:paraId="4EDF310E">
            <w:pPr>
              <w:spacing w:after="0" w:line="240" w:lineRule="auto"/>
            </w:pPr>
            <w:r>
              <w:t>276.0</w:t>
            </w:r>
          </w:p>
        </w:tc>
        <w:tc>
          <w:tcPr>
            <w:tcW w:w="3560" w:type="dxa"/>
          </w:tcPr>
          <w:p w14:paraId="471FEAA2">
            <w:pPr>
              <w:spacing w:after="0" w:line="240" w:lineRule="auto"/>
            </w:pPr>
            <w:r>
              <w:t>An angry rebel, John dropped out of school and enlisted in the Army, not knowing what else to do with his life--until he meets the girl of his dreams, Savannah. Their mutual attraction quickly grows into the kind of l...</w:t>
            </w:r>
          </w:p>
        </w:tc>
        <w:tc>
          <w:tcPr>
            <w:tcW w:w="700" w:type="dxa"/>
          </w:tcPr>
          <w:p w14:paraId="4F523720">
            <w:pPr>
              <w:spacing w:after="0" w:line="240" w:lineRule="auto"/>
            </w:pPr>
            <w:r>
              <w:t>言情</w:t>
            </w:r>
          </w:p>
        </w:tc>
      </w:tr>
      <w:tr w14:paraId="7BF6A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729B315D">
            <w:pPr>
              <w:spacing w:after="0" w:line="240" w:lineRule="auto"/>
            </w:pPr>
            <w:r>
              <w:t>42</w:t>
            </w:r>
          </w:p>
        </w:tc>
        <w:tc>
          <w:tcPr>
            <w:tcW w:w="1805" w:type="dxa"/>
          </w:tcPr>
          <w:p w14:paraId="610434E6">
            <w:pPr>
              <w:spacing w:after="0" w:line="240" w:lineRule="auto"/>
            </w:pPr>
            <w:r>
              <w:t>Along Came a Spider (Alex Cross, #1)</w:t>
            </w:r>
          </w:p>
        </w:tc>
        <w:tc>
          <w:tcPr>
            <w:tcW w:w="1410" w:type="dxa"/>
          </w:tcPr>
          <w:p w14:paraId="71B8108B">
            <w:pPr>
              <w:spacing w:after="0" w:line="240" w:lineRule="auto"/>
            </w:pPr>
            <w:r>
              <w:t>James Patterson</w:t>
            </w:r>
          </w:p>
        </w:tc>
        <w:tc>
          <w:tcPr>
            <w:tcW w:w="760" w:type="dxa"/>
          </w:tcPr>
          <w:p w14:paraId="790024ED">
            <w:pPr>
              <w:spacing w:after="0" w:line="240" w:lineRule="auto"/>
            </w:pPr>
            <w:r>
              <w:t>449.0</w:t>
            </w:r>
          </w:p>
        </w:tc>
        <w:tc>
          <w:tcPr>
            <w:tcW w:w="3560" w:type="dxa"/>
          </w:tcPr>
          <w:p w14:paraId="2EDC7AFA">
            <w:pPr>
              <w:spacing w:after="0" w:line="240" w:lineRule="auto"/>
            </w:pPr>
            <w:r>
              <w:t>A missing little girl named Maggie Rose . . . a family of three brutally murdered in the projects of Washington, D.C. . . . the thrill-killing of a beautiful elementary school teacher . . . a psychopathic serial kidna...</w:t>
            </w:r>
          </w:p>
        </w:tc>
        <w:tc>
          <w:tcPr>
            <w:tcW w:w="700" w:type="dxa"/>
          </w:tcPr>
          <w:p w14:paraId="4F790710">
            <w:pPr>
              <w:spacing w:after="0" w:line="240" w:lineRule="auto"/>
            </w:pPr>
            <w:r>
              <w:t>推理</w:t>
            </w:r>
          </w:p>
        </w:tc>
      </w:tr>
      <w:tr w14:paraId="5B0D55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5A7C2634">
            <w:pPr>
              <w:spacing w:after="0" w:line="240" w:lineRule="auto"/>
            </w:pPr>
            <w:r>
              <w:t>43</w:t>
            </w:r>
          </w:p>
        </w:tc>
        <w:tc>
          <w:tcPr>
            <w:tcW w:w="1805" w:type="dxa"/>
          </w:tcPr>
          <w:p w14:paraId="4F86A623">
            <w:pPr>
              <w:spacing w:after="0" w:line="240" w:lineRule="auto"/>
            </w:pPr>
            <w:r>
              <w:t>Me Talk Pretty One Day</w:t>
            </w:r>
          </w:p>
        </w:tc>
        <w:tc>
          <w:tcPr>
            <w:tcW w:w="1410" w:type="dxa"/>
          </w:tcPr>
          <w:p w14:paraId="71BF9363">
            <w:pPr>
              <w:spacing w:after="0" w:line="240" w:lineRule="auto"/>
            </w:pPr>
            <w:r>
              <w:t>David Sedaris</w:t>
            </w:r>
          </w:p>
        </w:tc>
        <w:tc>
          <w:tcPr>
            <w:tcW w:w="760" w:type="dxa"/>
          </w:tcPr>
          <w:p w14:paraId="44D82154">
            <w:pPr>
              <w:spacing w:after="0" w:line="240" w:lineRule="auto"/>
            </w:pPr>
            <w:r>
              <w:t>272.0</w:t>
            </w:r>
          </w:p>
        </w:tc>
        <w:tc>
          <w:tcPr>
            <w:tcW w:w="3560" w:type="dxa"/>
          </w:tcPr>
          <w:p w14:paraId="5BF57C59">
            <w:pPr>
              <w:spacing w:after="0" w:line="240" w:lineRule="auto"/>
            </w:pPr>
            <w:r>
              <w:t>David Sedaris' move to Paris from New York inspired these hilarious pieces, including the title essay, about his attempts to learn French from a sadistic teacher who declares that every day spent with you is like havi...</w:t>
            </w:r>
          </w:p>
        </w:tc>
        <w:tc>
          <w:tcPr>
            <w:tcW w:w="700" w:type="dxa"/>
          </w:tcPr>
          <w:p w14:paraId="45C4F0C8">
            <w:pPr>
              <w:spacing w:after="0" w:line="240" w:lineRule="auto"/>
            </w:pPr>
            <w:r>
              <w:t>传记</w:t>
            </w:r>
          </w:p>
        </w:tc>
      </w:tr>
      <w:tr w14:paraId="504B5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5161EA5D">
            <w:pPr>
              <w:spacing w:after="0" w:line="240" w:lineRule="auto"/>
            </w:pPr>
            <w:r>
              <w:t>44</w:t>
            </w:r>
          </w:p>
        </w:tc>
        <w:tc>
          <w:tcPr>
            <w:tcW w:w="1805" w:type="dxa"/>
          </w:tcPr>
          <w:p w14:paraId="7D1674AF">
            <w:pPr>
              <w:spacing w:after="0" w:line="240" w:lineRule="auto"/>
            </w:pPr>
            <w:r>
              <w:t>Ready Player One</w:t>
            </w:r>
          </w:p>
        </w:tc>
        <w:tc>
          <w:tcPr>
            <w:tcW w:w="1410" w:type="dxa"/>
          </w:tcPr>
          <w:p w14:paraId="58295770">
            <w:pPr>
              <w:spacing w:after="0" w:line="240" w:lineRule="auto"/>
            </w:pPr>
            <w:r>
              <w:t>Ernest Cline</w:t>
            </w:r>
          </w:p>
        </w:tc>
        <w:tc>
          <w:tcPr>
            <w:tcW w:w="760" w:type="dxa"/>
          </w:tcPr>
          <w:p w14:paraId="0D5236F4">
            <w:pPr>
              <w:spacing w:after="0" w:line="240" w:lineRule="auto"/>
            </w:pPr>
            <w:r>
              <w:t>374.0</w:t>
            </w:r>
          </w:p>
        </w:tc>
        <w:tc>
          <w:tcPr>
            <w:tcW w:w="3560" w:type="dxa"/>
          </w:tcPr>
          <w:p w14:paraId="64E51290">
            <w:pPr>
              <w:spacing w:after="0" w:line="240" w:lineRule="auto"/>
            </w:pPr>
            <w:r>
              <w:t>Librarian's note: An alternate cover edition can be found hereIN THE YEAR 2044, reality is an ugly place. The only time teenage Wade Watts really feels alive is when he's jacked into the virtual utopia known as the OA...</w:t>
            </w:r>
          </w:p>
        </w:tc>
        <w:tc>
          <w:tcPr>
            <w:tcW w:w="700" w:type="dxa"/>
          </w:tcPr>
          <w:p w14:paraId="34BBE5E2">
            <w:pPr>
              <w:spacing w:after="0" w:line="240" w:lineRule="auto"/>
            </w:pPr>
            <w:r>
              <w:t>科幻</w:t>
            </w:r>
          </w:p>
        </w:tc>
      </w:tr>
      <w:tr w14:paraId="7FD479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28ED17E9">
            <w:pPr>
              <w:spacing w:after="0" w:line="240" w:lineRule="auto"/>
            </w:pPr>
            <w:r>
              <w:t>45</w:t>
            </w:r>
          </w:p>
        </w:tc>
        <w:tc>
          <w:tcPr>
            <w:tcW w:w="1805" w:type="dxa"/>
          </w:tcPr>
          <w:p w14:paraId="73EAC589">
            <w:pPr>
              <w:spacing w:after="0" w:line="240" w:lineRule="auto"/>
            </w:pPr>
            <w:r>
              <w:t>Interview with the Vampire (The Vampire Chronicles, #1)</w:t>
            </w:r>
          </w:p>
        </w:tc>
        <w:tc>
          <w:tcPr>
            <w:tcW w:w="1410" w:type="dxa"/>
          </w:tcPr>
          <w:p w14:paraId="1C54D929">
            <w:pPr>
              <w:spacing w:after="0" w:line="240" w:lineRule="auto"/>
            </w:pPr>
            <w:r>
              <w:t>Anne Rice</w:t>
            </w:r>
          </w:p>
        </w:tc>
        <w:tc>
          <w:tcPr>
            <w:tcW w:w="760" w:type="dxa"/>
          </w:tcPr>
          <w:p w14:paraId="13B18A9A">
            <w:pPr>
              <w:spacing w:after="0" w:line="240" w:lineRule="auto"/>
            </w:pPr>
            <w:r>
              <w:t>342.0</w:t>
            </w:r>
          </w:p>
        </w:tc>
        <w:tc>
          <w:tcPr>
            <w:tcW w:w="3560" w:type="dxa"/>
          </w:tcPr>
          <w:p w14:paraId="64E1971A">
            <w:pPr>
              <w:spacing w:after="0" w:line="240" w:lineRule="auto"/>
            </w:pPr>
            <w:r>
              <w:t>This is the story of Louis, as told in his own words, of his journey through mortal and immortal life. Louis recounts how he became a vampire at the hands of the radiant and sinister Lestat and how he became indoctrin...</w:t>
            </w:r>
          </w:p>
        </w:tc>
        <w:tc>
          <w:tcPr>
            <w:tcW w:w="700" w:type="dxa"/>
          </w:tcPr>
          <w:p w14:paraId="5C0129BB">
            <w:pPr>
              <w:spacing w:after="0" w:line="240" w:lineRule="auto"/>
            </w:pPr>
            <w:r>
              <w:t>恐怖</w:t>
            </w:r>
          </w:p>
        </w:tc>
      </w:tr>
      <w:tr w14:paraId="0C3C86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0AC1D4DB">
            <w:pPr>
              <w:spacing w:after="0" w:line="240" w:lineRule="auto"/>
            </w:pPr>
            <w:r>
              <w:t>46</w:t>
            </w:r>
          </w:p>
        </w:tc>
        <w:tc>
          <w:tcPr>
            <w:tcW w:w="1805" w:type="dxa"/>
          </w:tcPr>
          <w:p w14:paraId="21635C6E">
            <w:pPr>
              <w:spacing w:after="0" w:line="240" w:lineRule="auto"/>
            </w:pPr>
            <w:r>
              <w:t>One Shot (Jack Reacher, #9)</w:t>
            </w:r>
          </w:p>
        </w:tc>
        <w:tc>
          <w:tcPr>
            <w:tcW w:w="1410" w:type="dxa"/>
          </w:tcPr>
          <w:p w14:paraId="608E3F32">
            <w:pPr>
              <w:spacing w:after="0" w:line="240" w:lineRule="auto"/>
            </w:pPr>
            <w:r>
              <w:t>Lee Child</w:t>
            </w:r>
          </w:p>
        </w:tc>
        <w:tc>
          <w:tcPr>
            <w:tcW w:w="760" w:type="dxa"/>
          </w:tcPr>
          <w:p w14:paraId="647923A8">
            <w:pPr>
              <w:spacing w:after="0" w:line="240" w:lineRule="auto"/>
            </w:pPr>
            <w:r>
              <w:t>466.0</w:t>
            </w:r>
          </w:p>
        </w:tc>
        <w:tc>
          <w:tcPr>
            <w:tcW w:w="3560" w:type="dxa"/>
          </w:tcPr>
          <w:p w14:paraId="16FD86B0">
            <w:pPr>
              <w:spacing w:after="0" w:line="240" w:lineRule="auto"/>
            </w:pPr>
            <w:r>
              <w:t>Six shots. Five dead. One heartland city thrown into a state of terror. But within hours the cops have it solved: a slam-dunk case. Except for one thing. The accused man says: You got the wrong guy. Then he says: Get...</w:t>
            </w:r>
          </w:p>
        </w:tc>
        <w:tc>
          <w:tcPr>
            <w:tcW w:w="700" w:type="dxa"/>
          </w:tcPr>
          <w:p w14:paraId="266086A2">
            <w:pPr>
              <w:spacing w:after="0" w:line="240" w:lineRule="auto"/>
            </w:pPr>
            <w:r>
              <w:t>悬疑</w:t>
            </w:r>
          </w:p>
        </w:tc>
      </w:tr>
      <w:tr w14:paraId="080C72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7A09861B">
            <w:pPr>
              <w:spacing w:after="0" w:line="240" w:lineRule="auto"/>
            </w:pPr>
            <w:r>
              <w:t>47</w:t>
            </w:r>
          </w:p>
        </w:tc>
        <w:tc>
          <w:tcPr>
            <w:tcW w:w="1805" w:type="dxa"/>
          </w:tcPr>
          <w:p w14:paraId="695691E0">
            <w:pPr>
              <w:spacing w:after="0" w:line="240" w:lineRule="auto"/>
            </w:pPr>
            <w:r>
              <w:t>What If?: Serious Scientific Answers to Absurd Hypothetical Questions</w:t>
            </w:r>
          </w:p>
        </w:tc>
        <w:tc>
          <w:tcPr>
            <w:tcW w:w="1410" w:type="dxa"/>
          </w:tcPr>
          <w:p w14:paraId="6C2EAA7A">
            <w:pPr>
              <w:spacing w:after="0" w:line="240" w:lineRule="auto"/>
            </w:pPr>
            <w:r>
              <w:t>Randall Munroe</w:t>
            </w:r>
          </w:p>
        </w:tc>
        <w:tc>
          <w:tcPr>
            <w:tcW w:w="760" w:type="dxa"/>
          </w:tcPr>
          <w:p w14:paraId="5914ED25">
            <w:pPr>
              <w:spacing w:after="0" w:line="240" w:lineRule="auto"/>
            </w:pPr>
            <w:r>
              <w:t>303.0</w:t>
            </w:r>
          </w:p>
        </w:tc>
        <w:tc>
          <w:tcPr>
            <w:tcW w:w="3560" w:type="dxa"/>
          </w:tcPr>
          <w:p w14:paraId="6777C6A6">
            <w:pPr>
              <w:spacing w:after="0" w:line="240" w:lineRule="auto"/>
            </w:pPr>
            <w:r>
              <w:t>Randall Munroe left NASA in 2005 to start up his hugely popular site XKCD 'a web comic of romance, sarcasm, math and language' which offers a witty take on the world of science and geeks. It now has 600,000 to a milli...</w:t>
            </w:r>
          </w:p>
        </w:tc>
        <w:tc>
          <w:tcPr>
            <w:tcW w:w="700" w:type="dxa"/>
          </w:tcPr>
          <w:p w14:paraId="4F5EEF7F">
            <w:pPr>
              <w:spacing w:after="0" w:line="240" w:lineRule="auto"/>
            </w:pPr>
            <w:r>
              <w:t>冒险</w:t>
            </w:r>
          </w:p>
        </w:tc>
      </w:tr>
      <w:tr w14:paraId="76780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03224662">
            <w:pPr>
              <w:spacing w:after="0" w:line="240" w:lineRule="auto"/>
            </w:pPr>
            <w:r>
              <w:t>48</w:t>
            </w:r>
          </w:p>
        </w:tc>
        <w:tc>
          <w:tcPr>
            <w:tcW w:w="1805" w:type="dxa"/>
          </w:tcPr>
          <w:p w14:paraId="794D1546">
            <w:pPr>
              <w:spacing w:after="0" w:line="240" w:lineRule="auto"/>
            </w:pPr>
            <w:r>
              <w:t>How Will You Measure Your Life?</w:t>
            </w:r>
          </w:p>
        </w:tc>
        <w:tc>
          <w:tcPr>
            <w:tcW w:w="1410" w:type="dxa"/>
          </w:tcPr>
          <w:p w14:paraId="4ABF85C9">
            <w:pPr>
              <w:spacing w:after="0" w:line="240" w:lineRule="auto"/>
            </w:pPr>
            <w:r>
              <w:t>Clayton M. Christensen / James Allworth / Karen Dillon</w:t>
            </w:r>
          </w:p>
        </w:tc>
        <w:tc>
          <w:tcPr>
            <w:tcW w:w="760" w:type="dxa"/>
          </w:tcPr>
          <w:p w14:paraId="028213EC">
            <w:pPr>
              <w:spacing w:after="0" w:line="240" w:lineRule="auto"/>
            </w:pPr>
            <w:r>
              <w:t>240.0</w:t>
            </w:r>
          </w:p>
        </w:tc>
        <w:tc>
          <w:tcPr>
            <w:tcW w:w="3560" w:type="dxa"/>
          </w:tcPr>
          <w:p w14:paraId="6C11BA74">
            <w:pPr>
              <w:spacing w:after="0" w:line="240" w:lineRule="auto"/>
            </w:pPr>
            <w:r>
              <w:t>In 2010 world-renowned innovation expert Clayton M. Christensen gave a powerful speech to the Harvard Business School's graduating class. Drawing upon his business research, he offered a series of guidelines for findi...</w:t>
            </w:r>
          </w:p>
        </w:tc>
        <w:tc>
          <w:tcPr>
            <w:tcW w:w="700" w:type="dxa"/>
          </w:tcPr>
          <w:p w14:paraId="7B706399">
            <w:pPr>
              <w:spacing w:after="0" w:line="240" w:lineRule="auto"/>
            </w:pPr>
            <w:r>
              <w:t>儿童</w:t>
            </w:r>
          </w:p>
        </w:tc>
      </w:tr>
      <w:tr w14:paraId="4425AF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4E018BE6">
            <w:pPr>
              <w:spacing w:after="0" w:line="240" w:lineRule="auto"/>
            </w:pPr>
            <w:r>
              <w:t>49</w:t>
            </w:r>
          </w:p>
        </w:tc>
        <w:tc>
          <w:tcPr>
            <w:tcW w:w="1805" w:type="dxa"/>
          </w:tcPr>
          <w:p w14:paraId="35191533">
            <w:pPr>
              <w:spacing w:after="0" w:line="240" w:lineRule="auto"/>
            </w:pPr>
            <w:r>
              <w:t>Pride and Prejudice</w:t>
            </w:r>
          </w:p>
        </w:tc>
        <w:tc>
          <w:tcPr>
            <w:tcW w:w="1410" w:type="dxa"/>
          </w:tcPr>
          <w:p w14:paraId="736224BA">
            <w:pPr>
              <w:spacing w:after="0" w:line="240" w:lineRule="auto"/>
            </w:pPr>
            <w:r>
              <w:t>Jane Austen</w:t>
            </w:r>
          </w:p>
        </w:tc>
        <w:tc>
          <w:tcPr>
            <w:tcW w:w="760" w:type="dxa"/>
          </w:tcPr>
          <w:p w14:paraId="003243DF">
            <w:pPr>
              <w:spacing w:after="0" w:line="240" w:lineRule="auto"/>
            </w:pPr>
            <w:r>
              <w:t>279.0</w:t>
            </w:r>
          </w:p>
        </w:tc>
        <w:tc>
          <w:tcPr>
            <w:tcW w:w="3560" w:type="dxa"/>
          </w:tcPr>
          <w:p w14:paraId="7E276234">
            <w:pPr>
              <w:spacing w:after="0" w:line="240" w:lineRule="auto"/>
            </w:pPr>
            <w:r>
              <w:t>Alternate cover edition of ISBN 9780679783268Since its immediate success in 1813, Pride and Prejudice has remained one of the most popular novels in the English language. Jane Austen called this brilliant work "her ow...</w:t>
            </w:r>
          </w:p>
        </w:tc>
        <w:tc>
          <w:tcPr>
            <w:tcW w:w="700" w:type="dxa"/>
          </w:tcPr>
          <w:p w14:paraId="3EFD5DB8">
            <w:pPr>
              <w:spacing w:after="0" w:line="240" w:lineRule="auto"/>
            </w:pPr>
            <w:r>
              <w:t>文学</w:t>
            </w:r>
          </w:p>
        </w:tc>
      </w:tr>
      <w:tr w14:paraId="58680D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38AA7A85">
            <w:pPr>
              <w:spacing w:after="0" w:line="240" w:lineRule="auto"/>
            </w:pPr>
            <w:r>
              <w:t>50</w:t>
            </w:r>
          </w:p>
        </w:tc>
        <w:tc>
          <w:tcPr>
            <w:tcW w:w="1805" w:type="dxa"/>
          </w:tcPr>
          <w:p w14:paraId="3AF20B21">
            <w:pPr>
              <w:spacing w:after="0" w:line="240" w:lineRule="auto"/>
            </w:pPr>
            <w:r>
              <w:t>Harry Potter and the Chamber of Secrets (Harry Potter, #2)</w:t>
            </w:r>
          </w:p>
        </w:tc>
        <w:tc>
          <w:tcPr>
            <w:tcW w:w="1410" w:type="dxa"/>
          </w:tcPr>
          <w:p w14:paraId="4137F070">
            <w:pPr>
              <w:spacing w:after="0" w:line="240" w:lineRule="auto"/>
            </w:pPr>
            <w:r>
              <w:t>J.K. Rowling / Mary GrandPré</w:t>
            </w:r>
          </w:p>
        </w:tc>
        <w:tc>
          <w:tcPr>
            <w:tcW w:w="760" w:type="dxa"/>
          </w:tcPr>
          <w:p w14:paraId="4712697E">
            <w:pPr>
              <w:spacing w:after="0" w:line="240" w:lineRule="auto"/>
            </w:pPr>
            <w:r>
              <w:t>341.0</w:t>
            </w:r>
          </w:p>
        </w:tc>
        <w:tc>
          <w:tcPr>
            <w:tcW w:w="3560" w:type="dxa"/>
          </w:tcPr>
          <w:p w14:paraId="0C493E64">
            <w:pPr>
              <w:spacing w:after="0" w:line="240" w:lineRule="auto"/>
            </w:pPr>
            <w:r>
              <w:t>Ever since Harry Potter had come home for the summer, the Dursleys had been so mean and hideous that all Harry wanted was to get back to the Hogwarts School for Witchcraft and Wizardry. But just as he’s packing his ba...</w:t>
            </w:r>
          </w:p>
        </w:tc>
        <w:tc>
          <w:tcPr>
            <w:tcW w:w="700" w:type="dxa"/>
          </w:tcPr>
          <w:p w14:paraId="0BF57088">
            <w:pPr>
              <w:spacing w:after="0" w:line="240" w:lineRule="auto"/>
            </w:pPr>
            <w:r>
              <w:t>奇幻</w:t>
            </w:r>
          </w:p>
        </w:tc>
      </w:tr>
      <w:tr w14:paraId="4FB45B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61B3229A">
            <w:pPr>
              <w:spacing w:after="0" w:line="240" w:lineRule="auto"/>
            </w:pPr>
            <w:r>
              <w:t>51</w:t>
            </w:r>
          </w:p>
        </w:tc>
        <w:tc>
          <w:tcPr>
            <w:tcW w:w="1805" w:type="dxa"/>
          </w:tcPr>
          <w:p w14:paraId="5F668E9E">
            <w:pPr>
              <w:spacing w:after="0" w:line="240" w:lineRule="auto"/>
            </w:pPr>
            <w:r>
              <w:t>Unbroken: A World War II Story of Survival, Resilience, and Redemption</w:t>
            </w:r>
          </w:p>
        </w:tc>
        <w:tc>
          <w:tcPr>
            <w:tcW w:w="1410" w:type="dxa"/>
          </w:tcPr>
          <w:p w14:paraId="45704A58">
            <w:pPr>
              <w:spacing w:after="0" w:line="240" w:lineRule="auto"/>
            </w:pPr>
            <w:r>
              <w:t>Laura Hillenbrand</w:t>
            </w:r>
          </w:p>
        </w:tc>
        <w:tc>
          <w:tcPr>
            <w:tcW w:w="760" w:type="dxa"/>
          </w:tcPr>
          <w:p w14:paraId="38D0F0CF">
            <w:pPr>
              <w:spacing w:after="0" w:line="240" w:lineRule="auto"/>
            </w:pPr>
            <w:r>
              <w:t>492.0</w:t>
            </w:r>
          </w:p>
        </w:tc>
        <w:tc>
          <w:tcPr>
            <w:tcW w:w="3560" w:type="dxa"/>
          </w:tcPr>
          <w:p w14:paraId="528AE275">
            <w:pPr>
              <w:spacing w:after="0" w:line="240" w:lineRule="auto"/>
            </w:pPr>
            <w:r>
              <w:t>In her long-awaited new book, Laura Hillenbrand writes with the same rich and vivid narrative voice she displayed in Seabiscuit. Telling an unforgettable story of a man's journey into extremity, Unbroken is a testamen...</w:t>
            </w:r>
          </w:p>
        </w:tc>
        <w:tc>
          <w:tcPr>
            <w:tcW w:w="700" w:type="dxa"/>
          </w:tcPr>
          <w:p w14:paraId="452AC719">
            <w:pPr>
              <w:spacing w:after="0" w:line="240" w:lineRule="auto"/>
            </w:pPr>
            <w:r>
              <w:t>历史</w:t>
            </w:r>
          </w:p>
        </w:tc>
      </w:tr>
      <w:tr w14:paraId="31D335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0FE1F482">
            <w:pPr>
              <w:spacing w:after="0" w:line="240" w:lineRule="auto"/>
            </w:pPr>
            <w:r>
              <w:t>52</w:t>
            </w:r>
          </w:p>
        </w:tc>
        <w:tc>
          <w:tcPr>
            <w:tcW w:w="1805" w:type="dxa"/>
          </w:tcPr>
          <w:p w14:paraId="24C3E421">
            <w:pPr>
              <w:spacing w:after="0" w:line="240" w:lineRule="auto"/>
            </w:pPr>
            <w:r>
              <w:t>Catching Fire (The Hunger Games, #2)</w:t>
            </w:r>
          </w:p>
        </w:tc>
        <w:tc>
          <w:tcPr>
            <w:tcW w:w="1410" w:type="dxa"/>
          </w:tcPr>
          <w:p w14:paraId="6DE9539A">
            <w:pPr>
              <w:spacing w:after="0" w:line="240" w:lineRule="auto"/>
            </w:pPr>
            <w:r>
              <w:t>Suzanne Collins</w:t>
            </w:r>
          </w:p>
        </w:tc>
        <w:tc>
          <w:tcPr>
            <w:tcW w:w="760" w:type="dxa"/>
          </w:tcPr>
          <w:p w14:paraId="7F11434B">
            <w:pPr>
              <w:spacing w:after="0" w:line="240" w:lineRule="auto"/>
            </w:pPr>
            <w:r>
              <w:t>391.0</w:t>
            </w:r>
          </w:p>
        </w:tc>
        <w:tc>
          <w:tcPr>
            <w:tcW w:w="3560" w:type="dxa"/>
          </w:tcPr>
          <w:p w14:paraId="6A281F9D">
            <w:pPr>
              <w:spacing w:after="0" w:line="240" w:lineRule="auto"/>
            </w:pPr>
            <w:r>
              <w:t>SPARKS ARE IGNITING.FLAMES ARE SPREADING.AND THE CAPITAL WANTS REVENGE.Against all odds, Katniss Everdeen has survived the Hunger Games. She and fellow District 12 tribute Peeta Mellark are miraculously still alive. K...</w:t>
            </w:r>
          </w:p>
        </w:tc>
        <w:tc>
          <w:tcPr>
            <w:tcW w:w="700" w:type="dxa"/>
          </w:tcPr>
          <w:p w14:paraId="2A22F494">
            <w:pPr>
              <w:spacing w:after="0" w:line="240" w:lineRule="auto"/>
            </w:pPr>
            <w:r>
              <w:t>青春</w:t>
            </w:r>
          </w:p>
        </w:tc>
      </w:tr>
      <w:tr w14:paraId="0A836F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13E2859C">
            <w:pPr>
              <w:spacing w:after="0" w:line="240" w:lineRule="auto"/>
            </w:pPr>
            <w:r>
              <w:t>53</w:t>
            </w:r>
          </w:p>
        </w:tc>
        <w:tc>
          <w:tcPr>
            <w:tcW w:w="1805" w:type="dxa"/>
          </w:tcPr>
          <w:p w14:paraId="357A4E2F">
            <w:pPr>
              <w:spacing w:after="0" w:line="240" w:lineRule="auto"/>
            </w:pPr>
            <w:r>
              <w:t>Something Borrowed (Darcy &amp; Rachel, #1)</w:t>
            </w:r>
          </w:p>
        </w:tc>
        <w:tc>
          <w:tcPr>
            <w:tcW w:w="1410" w:type="dxa"/>
          </w:tcPr>
          <w:p w14:paraId="33037A35">
            <w:pPr>
              <w:spacing w:after="0" w:line="240" w:lineRule="auto"/>
            </w:pPr>
            <w:r>
              <w:t>Emily Giffin</w:t>
            </w:r>
          </w:p>
        </w:tc>
        <w:tc>
          <w:tcPr>
            <w:tcW w:w="760" w:type="dxa"/>
          </w:tcPr>
          <w:p w14:paraId="2CB0C320">
            <w:pPr>
              <w:spacing w:after="0" w:line="240" w:lineRule="auto"/>
            </w:pPr>
            <w:r>
              <w:t>322.0</w:t>
            </w:r>
          </w:p>
        </w:tc>
        <w:tc>
          <w:tcPr>
            <w:tcW w:w="3560" w:type="dxa"/>
          </w:tcPr>
          <w:p w14:paraId="10596ABA">
            <w:pPr>
              <w:spacing w:after="0" w:line="240" w:lineRule="auto"/>
            </w:pPr>
            <w:r>
              <w:t>Something Borrowed tells the story of Rachel, a young attorney living and working in Manhattan. Rachel has always been the consummate good girl—until her thirtieth birthday, when her best friend, Darcy, throws her a p...</w:t>
            </w:r>
          </w:p>
        </w:tc>
        <w:tc>
          <w:tcPr>
            <w:tcW w:w="700" w:type="dxa"/>
          </w:tcPr>
          <w:p w14:paraId="725A91FE">
            <w:pPr>
              <w:spacing w:after="0" w:line="240" w:lineRule="auto"/>
            </w:pPr>
            <w:r>
              <w:t>言情</w:t>
            </w:r>
          </w:p>
        </w:tc>
      </w:tr>
      <w:tr w14:paraId="129DAD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4E45B1EB">
            <w:pPr>
              <w:spacing w:after="0" w:line="240" w:lineRule="auto"/>
            </w:pPr>
            <w:r>
              <w:t>54</w:t>
            </w:r>
          </w:p>
        </w:tc>
        <w:tc>
          <w:tcPr>
            <w:tcW w:w="1805" w:type="dxa"/>
          </w:tcPr>
          <w:p w14:paraId="51FFC3A5">
            <w:pPr>
              <w:spacing w:after="0" w:line="240" w:lineRule="auto"/>
            </w:pPr>
            <w:r>
              <w:t>Sharp Objects</w:t>
            </w:r>
          </w:p>
        </w:tc>
        <w:tc>
          <w:tcPr>
            <w:tcW w:w="1410" w:type="dxa"/>
          </w:tcPr>
          <w:p w14:paraId="06A43046">
            <w:pPr>
              <w:spacing w:after="0" w:line="240" w:lineRule="auto"/>
            </w:pPr>
            <w:r>
              <w:t>Gillian Flynn</w:t>
            </w:r>
          </w:p>
        </w:tc>
        <w:tc>
          <w:tcPr>
            <w:tcW w:w="760" w:type="dxa"/>
          </w:tcPr>
          <w:p w14:paraId="4C82F62C">
            <w:pPr>
              <w:spacing w:after="0" w:line="240" w:lineRule="auto"/>
            </w:pPr>
            <w:r>
              <w:t>254.0</w:t>
            </w:r>
          </w:p>
        </w:tc>
        <w:tc>
          <w:tcPr>
            <w:tcW w:w="3560" w:type="dxa"/>
          </w:tcPr>
          <w:p w14:paraId="025D99F2">
            <w:pPr>
              <w:spacing w:after="0" w:line="240" w:lineRule="auto"/>
            </w:pPr>
            <w:r>
              <w:t>Fresh from a brief stay at a psych hospital, reporter Camille Preaker faces a troubling assignment: she must return to her tiny hometown to cover the murders of two preteen girls. For years, Camille has hardly spoken...</w:t>
            </w:r>
          </w:p>
        </w:tc>
        <w:tc>
          <w:tcPr>
            <w:tcW w:w="700" w:type="dxa"/>
          </w:tcPr>
          <w:p w14:paraId="1995D8BA">
            <w:pPr>
              <w:spacing w:after="0" w:line="240" w:lineRule="auto"/>
            </w:pPr>
            <w:r>
              <w:t>推理</w:t>
            </w:r>
          </w:p>
        </w:tc>
      </w:tr>
      <w:tr w14:paraId="1C180D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7F5399AD">
            <w:pPr>
              <w:spacing w:after="0" w:line="240" w:lineRule="auto"/>
            </w:pPr>
            <w:r>
              <w:t>55</w:t>
            </w:r>
          </w:p>
        </w:tc>
        <w:tc>
          <w:tcPr>
            <w:tcW w:w="1805" w:type="dxa"/>
          </w:tcPr>
          <w:p w14:paraId="1810C218">
            <w:pPr>
              <w:spacing w:after="0" w:line="240" w:lineRule="auto"/>
            </w:pPr>
            <w:r>
              <w:t>Bossypants</w:t>
            </w:r>
          </w:p>
        </w:tc>
        <w:tc>
          <w:tcPr>
            <w:tcW w:w="1410" w:type="dxa"/>
          </w:tcPr>
          <w:p w14:paraId="66AB56F2">
            <w:pPr>
              <w:spacing w:after="0" w:line="240" w:lineRule="auto"/>
            </w:pPr>
            <w:r>
              <w:t>Tina Fey</w:t>
            </w:r>
          </w:p>
        </w:tc>
        <w:tc>
          <w:tcPr>
            <w:tcW w:w="760" w:type="dxa"/>
          </w:tcPr>
          <w:p w14:paraId="26669E51">
            <w:pPr>
              <w:spacing w:after="0" w:line="240" w:lineRule="auto"/>
            </w:pPr>
            <w:r>
              <w:t>283.0</w:t>
            </w:r>
          </w:p>
        </w:tc>
        <w:tc>
          <w:tcPr>
            <w:tcW w:w="3560" w:type="dxa"/>
          </w:tcPr>
          <w:p w14:paraId="3E9A1CAA">
            <w:pPr>
              <w:spacing w:after="0" w:line="240" w:lineRule="auto"/>
            </w:pPr>
            <w:r>
              <w:t>Before Liz Lemon, before "Weekend Update," before "Sarah Palin," Tina Fey was just a young girl with a dream: a recurring stress dream that she was being chased through a local airport by her middle-school gym teacher...</w:t>
            </w:r>
          </w:p>
        </w:tc>
        <w:tc>
          <w:tcPr>
            <w:tcW w:w="700" w:type="dxa"/>
          </w:tcPr>
          <w:p w14:paraId="434CEAE4">
            <w:pPr>
              <w:spacing w:after="0" w:line="240" w:lineRule="auto"/>
            </w:pPr>
            <w:r>
              <w:t>传记</w:t>
            </w:r>
          </w:p>
        </w:tc>
      </w:tr>
      <w:tr w14:paraId="06732A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51152E98">
            <w:pPr>
              <w:spacing w:after="0" w:line="240" w:lineRule="auto"/>
            </w:pPr>
            <w:r>
              <w:t>56</w:t>
            </w:r>
          </w:p>
        </w:tc>
        <w:tc>
          <w:tcPr>
            <w:tcW w:w="1805" w:type="dxa"/>
          </w:tcPr>
          <w:p w14:paraId="27DD26D2">
            <w:pPr>
              <w:spacing w:after="0" w:line="240" w:lineRule="auto"/>
            </w:pPr>
            <w:r>
              <w:t>Foundation (Foundation #1)</w:t>
            </w:r>
          </w:p>
        </w:tc>
        <w:tc>
          <w:tcPr>
            <w:tcW w:w="1410" w:type="dxa"/>
          </w:tcPr>
          <w:p w14:paraId="1106AFAC">
            <w:pPr>
              <w:spacing w:after="0" w:line="240" w:lineRule="auto"/>
            </w:pPr>
            <w:r>
              <w:t>Isaac Asimov</w:t>
            </w:r>
          </w:p>
        </w:tc>
        <w:tc>
          <w:tcPr>
            <w:tcW w:w="760" w:type="dxa"/>
          </w:tcPr>
          <w:p w14:paraId="46BD2BA3">
            <w:pPr>
              <w:spacing w:after="0" w:line="240" w:lineRule="auto"/>
            </w:pPr>
            <w:r>
              <w:t>244.0</w:t>
            </w:r>
          </w:p>
        </w:tc>
        <w:tc>
          <w:tcPr>
            <w:tcW w:w="3560" w:type="dxa"/>
          </w:tcPr>
          <w:p w14:paraId="358F100A">
            <w:pPr>
              <w:spacing w:after="0" w:line="240" w:lineRule="auto"/>
            </w:pPr>
            <w:r>
              <w:t>For twelve thousand years the Galactic Empire has ruled supreme. Now it is dying. But only Hari Seldon, creator of the revolutionary science of psychohistory, can see into the future -- to a dark age of ignorance, bar...</w:t>
            </w:r>
          </w:p>
        </w:tc>
        <w:tc>
          <w:tcPr>
            <w:tcW w:w="700" w:type="dxa"/>
          </w:tcPr>
          <w:p w14:paraId="4F6C17EB">
            <w:pPr>
              <w:spacing w:after="0" w:line="240" w:lineRule="auto"/>
            </w:pPr>
            <w:r>
              <w:t>科幻</w:t>
            </w:r>
          </w:p>
        </w:tc>
      </w:tr>
      <w:tr w14:paraId="54513B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58F9FB5A">
            <w:pPr>
              <w:spacing w:after="0" w:line="240" w:lineRule="auto"/>
            </w:pPr>
            <w:r>
              <w:t>57</w:t>
            </w:r>
          </w:p>
        </w:tc>
        <w:tc>
          <w:tcPr>
            <w:tcW w:w="1805" w:type="dxa"/>
          </w:tcPr>
          <w:p w14:paraId="0D7A2135">
            <w:pPr>
              <w:spacing w:after="0" w:line="240" w:lineRule="auto"/>
            </w:pPr>
            <w:r>
              <w:t>The Silence of the Lambs (Hannibal Lecter, #2)</w:t>
            </w:r>
          </w:p>
        </w:tc>
        <w:tc>
          <w:tcPr>
            <w:tcW w:w="1410" w:type="dxa"/>
          </w:tcPr>
          <w:p w14:paraId="38992D83">
            <w:pPr>
              <w:spacing w:after="0" w:line="240" w:lineRule="auto"/>
            </w:pPr>
            <w:r>
              <w:t>Thomas Harris</w:t>
            </w:r>
          </w:p>
        </w:tc>
        <w:tc>
          <w:tcPr>
            <w:tcW w:w="760" w:type="dxa"/>
          </w:tcPr>
          <w:p w14:paraId="2D6C27FA">
            <w:pPr>
              <w:spacing w:after="0" w:line="240" w:lineRule="auto"/>
            </w:pPr>
            <w:r>
              <w:t>421.0</w:t>
            </w:r>
          </w:p>
        </w:tc>
        <w:tc>
          <w:tcPr>
            <w:tcW w:w="3560" w:type="dxa"/>
          </w:tcPr>
          <w:p w14:paraId="6E0337D7">
            <w:pPr>
              <w:spacing w:after="0" w:line="240" w:lineRule="auto"/>
            </w:pPr>
            <w:r>
              <w:t>Hannibal Lecter. The ultimate villain of modern fiction. Read the five-million-copy bestseller that scared the world silent. The Silence of the Lambs. A young FBI trainee. An evil genius locked away for unspeakable cr...</w:t>
            </w:r>
          </w:p>
        </w:tc>
        <w:tc>
          <w:tcPr>
            <w:tcW w:w="700" w:type="dxa"/>
          </w:tcPr>
          <w:p w14:paraId="796E3C52">
            <w:pPr>
              <w:spacing w:after="0" w:line="240" w:lineRule="auto"/>
            </w:pPr>
            <w:r>
              <w:t>恐怖</w:t>
            </w:r>
          </w:p>
        </w:tc>
      </w:tr>
      <w:tr w14:paraId="0FC975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584FB704">
            <w:pPr>
              <w:spacing w:after="0" w:line="240" w:lineRule="auto"/>
            </w:pPr>
            <w:r>
              <w:t>58</w:t>
            </w:r>
          </w:p>
        </w:tc>
        <w:tc>
          <w:tcPr>
            <w:tcW w:w="1805" w:type="dxa"/>
          </w:tcPr>
          <w:p w14:paraId="58C98746">
            <w:pPr>
              <w:spacing w:after="0" w:line="240" w:lineRule="auto"/>
            </w:pPr>
            <w:r>
              <w:t>Die Trying (Jack Reacher, #2)</w:t>
            </w:r>
          </w:p>
        </w:tc>
        <w:tc>
          <w:tcPr>
            <w:tcW w:w="1410" w:type="dxa"/>
          </w:tcPr>
          <w:p w14:paraId="1F1FA64B">
            <w:pPr>
              <w:spacing w:after="0" w:line="240" w:lineRule="auto"/>
            </w:pPr>
            <w:r>
              <w:t>Lee Child</w:t>
            </w:r>
          </w:p>
        </w:tc>
        <w:tc>
          <w:tcPr>
            <w:tcW w:w="760" w:type="dxa"/>
          </w:tcPr>
          <w:p w14:paraId="721EE7D0">
            <w:pPr>
              <w:spacing w:after="0" w:line="240" w:lineRule="auto"/>
            </w:pPr>
            <w:r>
              <w:t>552.0</w:t>
            </w:r>
          </w:p>
        </w:tc>
        <w:tc>
          <w:tcPr>
            <w:tcW w:w="3560" w:type="dxa"/>
          </w:tcPr>
          <w:p w14:paraId="5D3D7A58">
            <w:pPr>
              <w:spacing w:after="0" w:line="240" w:lineRule="auto"/>
            </w:pPr>
            <w:r>
              <w:t>Alternate cover for this ISBN can be found hereIn a Chicago suburb, a dentist is met in his office parking lot by three men and ordered into the trunk of his Lexus. On a downtown sidewalk, Jack Reacher and an unknown...</w:t>
            </w:r>
          </w:p>
        </w:tc>
        <w:tc>
          <w:tcPr>
            <w:tcW w:w="700" w:type="dxa"/>
          </w:tcPr>
          <w:p w14:paraId="60EC33B4">
            <w:pPr>
              <w:spacing w:after="0" w:line="240" w:lineRule="auto"/>
            </w:pPr>
            <w:r>
              <w:t>悬疑</w:t>
            </w:r>
          </w:p>
        </w:tc>
      </w:tr>
      <w:tr w14:paraId="528237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471CDC32">
            <w:pPr>
              <w:spacing w:after="0" w:line="240" w:lineRule="auto"/>
            </w:pPr>
            <w:r>
              <w:t>59</w:t>
            </w:r>
          </w:p>
        </w:tc>
        <w:tc>
          <w:tcPr>
            <w:tcW w:w="1805" w:type="dxa"/>
          </w:tcPr>
          <w:p w14:paraId="595E2518">
            <w:pPr>
              <w:spacing w:after="0" w:line="240" w:lineRule="auto"/>
            </w:pPr>
            <w:r>
              <w:t>Consider the Lobster and Other Essays</w:t>
            </w:r>
          </w:p>
        </w:tc>
        <w:tc>
          <w:tcPr>
            <w:tcW w:w="1410" w:type="dxa"/>
          </w:tcPr>
          <w:p w14:paraId="07402E60">
            <w:pPr>
              <w:spacing w:after="0" w:line="240" w:lineRule="auto"/>
            </w:pPr>
            <w:r>
              <w:t>David Foster Wallace</w:t>
            </w:r>
          </w:p>
        </w:tc>
        <w:tc>
          <w:tcPr>
            <w:tcW w:w="760" w:type="dxa"/>
          </w:tcPr>
          <w:p w14:paraId="747C4FD0">
            <w:pPr>
              <w:spacing w:after="0" w:line="240" w:lineRule="auto"/>
            </w:pPr>
            <w:r>
              <w:t>343.0</w:t>
            </w:r>
          </w:p>
        </w:tc>
        <w:tc>
          <w:tcPr>
            <w:tcW w:w="3560" w:type="dxa"/>
          </w:tcPr>
          <w:p w14:paraId="0A8F06AF">
            <w:pPr>
              <w:spacing w:after="0" w:line="240" w:lineRule="auto"/>
            </w:pPr>
            <w:r>
              <w:t>Do lobsters feel pain? Did Franz Kafka have a funny bone? What is John Updike's deal, anyway? And what happens when adult video starlets meet their fans in person? David Foster Wallace answers these questions and more...</w:t>
            </w:r>
          </w:p>
        </w:tc>
        <w:tc>
          <w:tcPr>
            <w:tcW w:w="700" w:type="dxa"/>
          </w:tcPr>
          <w:p w14:paraId="0BFE4638">
            <w:pPr>
              <w:spacing w:after="0" w:line="240" w:lineRule="auto"/>
            </w:pPr>
            <w:r>
              <w:t>冒险</w:t>
            </w:r>
          </w:p>
        </w:tc>
      </w:tr>
      <w:tr w14:paraId="542551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51AEF0A5">
            <w:pPr>
              <w:spacing w:after="0" w:line="240" w:lineRule="auto"/>
            </w:pPr>
            <w:r>
              <w:t>60</w:t>
            </w:r>
          </w:p>
        </w:tc>
        <w:tc>
          <w:tcPr>
            <w:tcW w:w="1805" w:type="dxa"/>
          </w:tcPr>
          <w:p w14:paraId="4A1F1F71">
            <w:pPr>
              <w:spacing w:after="0" w:line="240" w:lineRule="auto"/>
            </w:pPr>
            <w:r>
              <w:t>How to Talk So Kids Will Listen &amp; Listen So Kids Will Talk</w:t>
            </w:r>
          </w:p>
        </w:tc>
        <w:tc>
          <w:tcPr>
            <w:tcW w:w="1410" w:type="dxa"/>
          </w:tcPr>
          <w:p w14:paraId="134B6167">
            <w:pPr>
              <w:spacing w:after="0" w:line="240" w:lineRule="auto"/>
            </w:pPr>
            <w:r>
              <w:t>Adele Faber / Elaine Mazlish / Kimberly Ann Coe</w:t>
            </w:r>
          </w:p>
        </w:tc>
        <w:tc>
          <w:tcPr>
            <w:tcW w:w="760" w:type="dxa"/>
          </w:tcPr>
          <w:p w14:paraId="18B450F1">
            <w:pPr>
              <w:spacing w:after="0" w:line="240" w:lineRule="auto"/>
            </w:pPr>
            <w:r>
              <w:t>286.0</w:t>
            </w:r>
          </w:p>
        </w:tc>
        <w:tc>
          <w:tcPr>
            <w:tcW w:w="3560" w:type="dxa"/>
          </w:tcPr>
          <w:p w14:paraId="0DDF94F5">
            <w:pPr>
              <w:spacing w:after="0" w:line="240" w:lineRule="auto"/>
            </w:pPr>
            <w:r>
              <w:t>Here is the bestselling book that will give you the know-how you need to be effective with your children. Enthusiastically praised by parents and professionals around the world, the down--to--earth, respectful approac...</w:t>
            </w:r>
          </w:p>
        </w:tc>
        <w:tc>
          <w:tcPr>
            <w:tcW w:w="700" w:type="dxa"/>
          </w:tcPr>
          <w:p w14:paraId="7A0F1E18">
            <w:pPr>
              <w:spacing w:after="0" w:line="240" w:lineRule="auto"/>
            </w:pPr>
            <w:r>
              <w:t>儿童</w:t>
            </w:r>
          </w:p>
        </w:tc>
      </w:tr>
      <w:tr w14:paraId="788FD5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6149D5DF">
            <w:pPr>
              <w:spacing w:after="0" w:line="240" w:lineRule="auto"/>
            </w:pPr>
            <w:r>
              <w:t>61</w:t>
            </w:r>
          </w:p>
        </w:tc>
        <w:tc>
          <w:tcPr>
            <w:tcW w:w="1805" w:type="dxa"/>
          </w:tcPr>
          <w:p w14:paraId="635D065C">
            <w:pPr>
              <w:spacing w:after="0" w:line="240" w:lineRule="auto"/>
            </w:pPr>
            <w:r>
              <w:t>The Kite Runner</w:t>
            </w:r>
          </w:p>
        </w:tc>
        <w:tc>
          <w:tcPr>
            <w:tcW w:w="1410" w:type="dxa"/>
          </w:tcPr>
          <w:p w14:paraId="1676FE5B">
            <w:pPr>
              <w:spacing w:after="0" w:line="240" w:lineRule="auto"/>
            </w:pPr>
            <w:r>
              <w:t>Khaled Hosseini</w:t>
            </w:r>
          </w:p>
        </w:tc>
        <w:tc>
          <w:tcPr>
            <w:tcW w:w="760" w:type="dxa"/>
          </w:tcPr>
          <w:p w14:paraId="206FAF38">
            <w:pPr>
              <w:spacing w:after="0" w:line="240" w:lineRule="auto"/>
            </w:pPr>
            <w:r>
              <w:t>371.0</w:t>
            </w:r>
          </w:p>
        </w:tc>
        <w:tc>
          <w:tcPr>
            <w:tcW w:w="3560" w:type="dxa"/>
          </w:tcPr>
          <w:p w14:paraId="410D4C68">
            <w:pPr>
              <w:spacing w:after="0" w:line="240" w:lineRule="auto"/>
            </w:pPr>
            <w:r>
              <w:t>The unforgettable, heartbreaking story of the unlikely friendship between a wealthy boy and the son of his father’s servant, The Kite Runner is a beautifully crafted novel set in a country that is in the process of be...</w:t>
            </w:r>
          </w:p>
        </w:tc>
        <w:tc>
          <w:tcPr>
            <w:tcW w:w="700" w:type="dxa"/>
          </w:tcPr>
          <w:p w14:paraId="2C6F5751">
            <w:pPr>
              <w:spacing w:after="0" w:line="240" w:lineRule="auto"/>
            </w:pPr>
            <w:r>
              <w:t>文学</w:t>
            </w:r>
          </w:p>
        </w:tc>
      </w:tr>
      <w:tr w14:paraId="100BB0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5C82DAB6">
            <w:pPr>
              <w:spacing w:after="0" w:line="240" w:lineRule="auto"/>
            </w:pPr>
            <w:r>
              <w:t>62</w:t>
            </w:r>
          </w:p>
        </w:tc>
        <w:tc>
          <w:tcPr>
            <w:tcW w:w="1805" w:type="dxa"/>
          </w:tcPr>
          <w:p w14:paraId="2F3EA64B">
            <w:pPr>
              <w:spacing w:after="0" w:line="240" w:lineRule="auto"/>
            </w:pPr>
            <w:r>
              <w:t>Harry Potter and the Goblet of Fire (Harry Potter, #4)</w:t>
            </w:r>
          </w:p>
        </w:tc>
        <w:tc>
          <w:tcPr>
            <w:tcW w:w="1410" w:type="dxa"/>
          </w:tcPr>
          <w:p w14:paraId="1B878F7B">
            <w:pPr>
              <w:spacing w:after="0" w:line="240" w:lineRule="auto"/>
            </w:pPr>
            <w:r>
              <w:t>J.K. Rowling / Mary GrandPré</w:t>
            </w:r>
          </w:p>
        </w:tc>
        <w:tc>
          <w:tcPr>
            <w:tcW w:w="760" w:type="dxa"/>
          </w:tcPr>
          <w:p w14:paraId="1CA1B2CA">
            <w:pPr>
              <w:spacing w:after="0" w:line="240" w:lineRule="auto"/>
            </w:pPr>
            <w:r>
              <w:t>734.0</w:t>
            </w:r>
          </w:p>
        </w:tc>
        <w:tc>
          <w:tcPr>
            <w:tcW w:w="3560" w:type="dxa"/>
          </w:tcPr>
          <w:p w14:paraId="35EFDA00">
            <w:pPr>
              <w:spacing w:after="0" w:line="240" w:lineRule="auto"/>
            </w:pPr>
            <w:r>
              <w:t>Harry Potter is midway through his training as a wizard and his coming of age. Harry wants to get away from the pernicious Dursleys and go to the International Quidditch Cup with Hermione, Ron, and the Weasleys. He wa...</w:t>
            </w:r>
          </w:p>
        </w:tc>
        <w:tc>
          <w:tcPr>
            <w:tcW w:w="700" w:type="dxa"/>
          </w:tcPr>
          <w:p w14:paraId="1B18422B">
            <w:pPr>
              <w:spacing w:after="0" w:line="240" w:lineRule="auto"/>
            </w:pPr>
            <w:r>
              <w:t>奇幻</w:t>
            </w:r>
          </w:p>
        </w:tc>
      </w:tr>
      <w:tr w14:paraId="254E16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54FFCBEA">
            <w:pPr>
              <w:spacing w:after="0" w:line="240" w:lineRule="auto"/>
            </w:pPr>
            <w:r>
              <w:t>63</w:t>
            </w:r>
          </w:p>
        </w:tc>
        <w:tc>
          <w:tcPr>
            <w:tcW w:w="1805" w:type="dxa"/>
          </w:tcPr>
          <w:p w14:paraId="411936C5">
            <w:pPr>
              <w:spacing w:after="0" w:line="240" w:lineRule="auto"/>
            </w:pPr>
            <w:r>
              <w:t>Girl with a Pearl Earring</w:t>
            </w:r>
          </w:p>
        </w:tc>
        <w:tc>
          <w:tcPr>
            <w:tcW w:w="1410" w:type="dxa"/>
          </w:tcPr>
          <w:p w14:paraId="573ECEFA">
            <w:pPr>
              <w:spacing w:after="0" w:line="240" w:lineRule="auto"/>
            </w:pPr>
            <w:r>
              <w:t>Tracy Chevalier</w:t>
            </w:r>
          </w:p>
        </w:tc>
        <w:tc>
          <w:tcPr>
            <w:tcW w:w="760" w:type="dxa"/>
          </w:tcPr>
          <w:p w14:paraId="6DB212BE">
            <w:pPr>
              <w:spacing w:after="0" w:line="240" w:lineRule="auto"/>
            </w:pPr>
            <w:r>
              <w:t>233.0</w:t>
            </w:r>
          </w:p>
        </w:tc>
        <w:tc>
          <w:tcPr>
            <w:tcW w:w="3560" w:type="dxa"/>
          </w:tcPr>
          <w:p w14:paraId="5530F227">
            <w:pPr>
              <w:spacing w:after="0" w:line="240" w:lineRule="auto"/>
            </w:pPr>
            <w:r>
              <w:t>With precisely 35 canvases to his credit, the Dutch painter Johannes Vermeer represents one of the great enigmas of 17th-century art. The meager facts of his biography have been gleaned from a handful of legal documen...</w:t>
            </w:r>
          </w:p>
        </w:tc>
        <w:tc>
          <w:tcPr>
            <w:tcW w:w="700" w:type="dxa"/>
          </w:tcPr>
          <w:p w14:paraId="48CECFB9">
            <w:pPr>
              <w:spacing w:after="0" w:line="240" w:lineRule="auto"/>
            </w:pPr>
            <w:r>
              <w:t>历史</w:t>
            </w:r>
          </w:p>
        </w:tc>
      </w:tr>
      <w:tr w14:paraId="43C98E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03F81207">
            <w:pPr>
              <w:spacing w:after="0" w:line="240" w:lineRule="auto"/>
            </w:pPr>
            <w:r>
              <w:t>64</w:t>
            </w:r>
          </w:p>
        </w:tc>
        <w:tc>
          <w:tcPr>
            <w:tcW w:w="1805" w:type="dxa"/>
          </w:tcPr>
          <w:p w14:paraId="175E4BA6">
            <w:pPr>
              <w:spacing w:after="0" w:line="240" w:lineRule="auto"/>
            </w:pPr>
            <w:r>
              <w:t>Mockingjay (The Hunger Games, #3)</w:t>
            </w:r>
          </w:p>
        </w:tc>
        <w:tc>
          <w:tcPr>
            <w:tcW w:w="1410" w:type="dxa"/>
          </w:tcPr>
          <w:p w14:paraId="7346EDAE">
            <w:pPr>
              <w:spacing w:after="0" w:line="240" w:lineRule="auto"/>
            </w:pPr>
            <w:r>
              <w:t>Suzanne Collins</w:t>
            </w:r>
          </w:p>
        </w:tc>
        <w:tc>
          <w:tcPr>
            <w:tcW w:w="760" w:type="dxa"/>
          </w:tcPr>
          <w:p w14:paraId="23B2622A">
            <w:pPr>
              <w:spacing w:after="0" w:line="240" w:lineRule="auto"/>
            </w:pPr>
            <w:r>
              <w:t>390.0</w:t>
            </w:r>
          </w:p>
        </w:tc>
        <w:tc>
          <w:tcPr>
            <w:tcW w:w="3560" w:type="dxa"/>
          </w:tcPr>
          <w:p w14:paraId="19786023">
            <w:pPr>
              <w:spacing w:after="0" w:line="240" w:lineRule="auto"/>
            </w:pPr>
            <w:r>
              <w:t>The final book in the ground-breaking HUNGER GAMES trilogy, this new foiled edition of MOCKINGJAY is available for a limited period of time. Against all odds, Katniss Everdeen has survived the Hunger Games twice. But...</w:t>
            </w:r>
          </w:p>
        </w:tc>
        <w:tc>
          <w:tcPr>
            <w:tcW w:w="700" w:type="dxa"/>
          </w:tcPr>
          <w:p w14:paraId="006AD83A">
            <w:pPr>
              <w:spacing w:after="0" w:line="240" w:lineRule="auto"/>
            </w:pPr>
            <w:r>
              <w:t>青春</w:t>
            </w:r>
          </w:p>
        </w:tc>
      </w:tr>
      <w:tr w14:paraId="5F518E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2A8A82E5">
            <w:pPr>
              <w:spacing w:after="0" w:line="240" w:lineRule="auto"/>
            </w:pPr>
            <w:r>
              <w:t>65</w:t>
            </w:r>
          </w:p>
        </w:tc>
        <w:tc>
          <w:tcPr>
            <w:tcW w:w="1805" w:type="dxa"/>
          </w:tcPr>
          <w:p w14:paraId="4B335BE0">
            <w:pPr>
              <w:spacing w:after="0" w:line="240" w:lineRule="auto"/>
            </w:pPr>
            <w:r>
              <w:t>The Last Song</w:t>
            </w:r>
          </w:p>
        </w:tc>
        <w:tc>
          <w:tcPr>
            <w:tcW w:w="1410" w:type="dxa"/>
          </w:tcPr>
          <w:p w14:paraId="6541971A">
            <w:pPr>
              <w:spacing w:after="0" w:line="240" w:lineRule="auto"/>
            </w:pPr>
            <w:r>
              <w:t>Nicholas Sparks</w:t>
            </w:r>
          </w:p>
        </w:tc>
        <w:tc>
          <w:tcPr>
            <w:tcW w:w="760" w:type="dxa"/>
          </w:tcPr>
          <w:p w14:paraId="708D2693">
            <w:pPr>
              <w:spacing w:after="0" w:line="240" w:lineRule="auto"/>
            </w:pPr>
            <w:r>
              <w:t>390.0</w:t>
            </w:r>
          </w:p>
        </w:tc>
        <w:tc>
          <w:tcPr>
            <w:tcW w:w="3560" w:type="dxa"/>
          </w:tcPr>
          <w:p w14:paraId="42426266">
            <w:pPr>
              <w:spacing w:after="0" w:line="240" w:lineRule="auto"/>
            </w:pPr>
            <w:r>
              <w:t>Alternate Cover Edition can be found hereSeventeen-year-old Veronica 'Ronnie' Miller’s life was turned upside-down when her parents divorced and her father moved from New York City to Wilmington, North Carolina. Three...</w:t>
            </w:r>
          </w:p>
        </w:tc>
        <w:tc>
          <w:tcPr>
            <w:tcW w:w="700" w:type="dxa"/>
          </w:tcPr>
          <w:p w14:paraId="74D28A80">
            <w:pPr>
              <w:spacing w:after="0" w:line="240" w:lineRule="auto"/>
            </w:pPr>
            <w:r>
              <w:t>言情</w:t>
            </w:r>
          </w:p>
        </w:tc>
      </w:tr>
      <w:tr w14:paraId="494E1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3E62453B">
            <w:pPr>
              <w:spacing w:after="0" w:line="240" w:lineRule="auto"/>
            </w:pPr>
            <w:r>
              <w:t>66</w:t>
            </w:r>
          </w:p>
        </w:tc>
        <w:tc>
          <w:tcPr>
            <w:tcW w:w="1805" w:type="dxa"/>
          </w:tcPr>
          <w:p w14:paraId="42940311">
            <w:pPr>
              <w:spacing w:after="0" w:line="240" w:lineRule="auto"/>
            </w:pPr>
            <w:r>
              <w:t>The Cuckoo's Calling (Cormoran Strike, #1)</w:t>
            </w:r>
          </w:p>
        </w:tc>
        <w:tc>
          <w:tcPr>
            <w:tcW w:w="1410" w:type="dxa"/>
          </w:tcPr>
          <w:p w14:paraId="3C0337C4">
            <w:pPr>
              <w:spacing w:after="0" w:line="240" w:lineRule="auto"/>
            </w:pPr>
            <w:r>
              <w:t>Robert Galbraith / J.K. Rowling</w:t>
            </w:r>
          </w:p>
        </w:tc>
        <w:tc>
          <w:tcPr>
            <w:tcW w:w="760" w:type="dxa"/>
          </w:tcPr>
          <w:p w14:paraId="6D912BDB">
            <w:pPr>
              <w:spacing w:after="0" w:line="240" w:lineRule="auto"/>
            </w:pPr>
            <w:r>
              <w:t>456.0</w:t>
            </w:r>
          </w:p>
        </w:tc>
        <w:tc>
          <w:tcPr>
            <w:tcW w:w="3560" w:type="dxa"/>
          </w:tcPr>
          <w:p w14:paraId="51E3652A">
            <w:pPr>
              <w:spacing w:after="0" w:line="240" w:lineRule="auto"/>
            </w:pPr>
            <w:r>
              <w:t>After losing his leg to a land mine in Afghanistan, Cormoran Strike is barely scraping by as a private investigator. Then John Bristow walks through his door with an amazing story: His sister, the legendary supermodel...</w:t>
            </w:r>
          </w:p>
        </w:tc>
        <w:tc>
          <w:tcPr>
            <w:tcW w:w="700" w:type="dxa"/>
          </w:tcPr>
          <w:p w14:paraId="5A2D29BF">
            <w:pPr>
              <w:spacing w:after="0" w:line="240" w:lineRule="auto"/>
            </w:pPr>
            <w:r>
              <w:t>推理</w:t>
            </w:r>
          </w:p>
        </w:tc>
      </w:tr>
      <w:tr w14:paraId="26511E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457895EA">
            <w:pPr>
              <w:spacing w:after="0" w:line="240" w:lineRule="auto"/>
            </w:pPr>
            <w:r>
              <w:t>67</w:t>
            </w:r>
          </w:p>
        </w:tc>
        <w:tc>
          <w:tcPr>
            <w:tcW w:w="1805" w:type="dxa"/>
          </w:tcPr>
          <w:p w14:paraId="6D449D69">
            <w:pPr>
              <w:spacing w:after="0" w:line="240" w:lineRule="auto"/>
            </w:pPr>
            <w:r>
              <w:t>Tuesdays with Morrie</w:t>
            </w:r>
          </w:p>
        </w:tc>
        <w:tc>
          <w:tcPr>
            <w:tcW w:w="1410" w:type="dxa"/>
          </w:tcPr>
          <w:p w14:paraId="53D9632A">
            <w:pPr>
              <w:spacing w:after="0" w:line="240" w:lineRule="auto"/>
            </w:pPr>
            <w:r>
              <w:t>Mitch Albom / Saulius Dagys</w:t>
            </w:r>
          </w:p>
        </w:tc>
        <w:tc>
          <w:tcPr>
            <w:tcW w:w="760" w:type="dxa"/>
          </w:tcPr>
          <w:p w14:paraId="1709588F">
            <w:pPr>
              <w:spacing w:after="0" w:line="240" w:lineRule="auto"/>
            </w:pPr>
            <w:r>
              <w:t>210.0</w:t>
            </w:r>
          </w:p>
        </w:tc>
        <w:tc>
          <w:tcPr>
            <w:tcW w:w="3560" w:type="dxa"/>
          </w:tcPr>
          <w:p w14:paraId="2E12951A">
            <w:pPr>
              <w:spacing w:after="0" w:line="240" w:lineRule="auto"/>
            </w:pPr>
            <w:r>
              <w:t>Maybe it was a grandparent, or a teacher or a colleague. Someone older, patient and wise, who understood you when you were young and searching, and gave you sound advice to help you make your way through it. For Mitch...</w:t>
            </w:r>
          </w:p>
        </w:tc>
        <w:tc>
          <w:tcPr>
            <w:tcW w:w="700" w:type="dxa"/>
          </w:tcPr>
          <w:p w14:paraId="34091521">
            <w:pPr>
              <w:spacing w:after="0" w:line="240" w:lineRule="auto"/>
            </w:pPr>
            <w:r>
              <w:t>传记</w:t>
            </w:r>
          </w:p>
        </w:tc>
      </w:tr>
      <w:tr w14:paraId="78002D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2C6D9441">
            <w:pPr>
              <w:spacing w:after="0" w:line="240" w:lineRule="auto"/>
            </w:pPr>
            <w:r>
              <w:t>68</w:t>
            </w:r>
          </w:p>
        </w:tc>
        <w:tc>
          <w:tcPr>
            <w:tcW w:w="1805" w:type="dxa"/>
          </w:tcPr>
          <w:p w14:paraId="50B2DC0E">
            <w:pPr>
              <w:spacing w:after="0" w:line="240" w:lineRule="auto"/>
            </w:pPr>
            <w:r>
              <w:t>The Ultimate Hitchhiker's Guide to the Galaxy</w:t>
            </w:r>
          </w:p>
        </w:tc>
        <w:tc>
          <w:tcPr>
            <w:tcW w:w="1410" w:type="dxa"/>
          </w:tcPr>
          <w:p w14:paraId="0C9D6040">
            <w:pPr>
              <w:spacing w:after="0" w:line="240" w:lineRule="auto"/>
            </w:pPr>
            <w:r>
              <w:t>Douglas Adams</w:t>
            </w:r>
          </w:p>
        </w:tc>
        <w:tc>
          <w:tcPr>
            <w:tcW w:w="760" w:type="dxa"/>
          </w:tcPr>
          <w:p w14:paraId="3EF587E3">
            <w:pPr>
              <w:spacing w:after="0" w:line="240" w:lineRule="auto"/>
            </w:pPr>
            <w:r>
              <w:t>815.0</w:t>
            </w:r>
          </w:p>
        </w:tc>
        <w:tc>
          <w:tcPr>
            <w:tcW w:w="3560" w:type="dxa"/>
          </w:tcPr>
          <w:p w14:paraId="7B910729">
            <w:pPr>
              <w:spacing w:after="0" w:line="240" w:lineRule="auto"/>
            </w:pPr>
            <w:r>
              <w:t>At last in paperback in one complete volume, here are the five novels from Douglas Adams's Hitchhiker series. "The Hitchhiker's Guide to the Galaxy"Seconds before the Earth is demolished for a galactic freeway, Arthur...</w:t>
            </w:r>
          </w:p>
        </w:tc>
        <w:tc>
          <w:tcPr>
            <w:tcW w:w="700" w:type="dxa"/>
          </w:tcPr>
          <w:p w14:paraId="1BFA69CB">
            <w:pPr>
              <w:spacing w:after="0" w:line="240" w:lineRule="auto"/>
            </w:pPr>
            <w:r>
              <w:t>科幻</w:t>
            </w:r>
          </w:p>
        </w:tc>
      </w:tr>
      <w:tr w14:paraId="3B7BE5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1268CF31">
            <w:pPr>
              <w:spacing w:after="0" w:line="240" w:lineRule="auto"/>
            </w:pPr>
            <w:r>
              <w:t>69</w:t>
            </w:r>
          </w:p>
        </w:tc>
        <w:tc>
          <w:tcPr>
            <w:tcW w:w="1805" w:type="dxa"/>
          </w:tcPr>
          <w:p w14:paraId="51B41B9D">
            <w:pPr>
              <w:spacing w:after="0" w:line="240" w:lineRule="auto"/>
            </w:pPr>
            <w:r>
              <w:t>Carrie</w:t>
            </w:r>
          </w:p>
        </w:tc>
        <w:tc>
          <w:tcPr>
            <w:tcW w:w="1410" w:type="dxa"/>
          </w:tcPr>
          <w:p w14:paraId="3D05ECB8">
            <w:pPr>
              <w:spacing w:after="0" w:line="240" w:lineRule="auto"/>
            </w:pPr>
            <w:r>
              <w:t>Stephen King</w:t>
            </w:r>
          </w:p>
        </w:tc>
        <w:tc>
          <w:tcPr>
            <w:tcW w:w="760" w:type="dxa"/>
          </w:tcPr>
          <w:p w14:paraId="2999A5C5">
            <w:pPr>
              <w:spacing w:after="0" w:line="240" w:lineRule="auto"/>
            </w:pPr>
            <w:r>
              <w:t>253.0</w:t>
            </w:r>
          </w:p>
        </w:tc>
        <w:tc>
          <w:tcPr>
            <w:tcW w:w="3560" w:type="dxa"/>
          </w:tcPr>
          <w:p w14:paraId="2AA22AA2">
            <w:pPr>
              <w:spacing w:after="0" w:line="240" w:lineRule="auto"/>
            </w:pPr>
            <w:r>
              <w:t>A modern classic, Carrie introduced a distinctive new voice in American fiction -- Stephen King. The story of misunderstood high school girl Carrie White, her extraordinary telekinetic powers, and her violent rampage...</w:t>
            </w:r>
          </w:p>
        </w:tc>
        <w:tc>
          <w:tcPr>
            <w:tcW w:w="700" w:type="dxa"/>
          </w:tcPr>
          <w:p w14:paraId="4051B96E">
            <w:pPr>
              <w:spacing w:after="0" w:line="240" w:lineRule="auto"/>
            </w:pPr>
            <w:r>
              <w:t>恐怖</w:t>
            </w:r>
          </w:p>
        </w:tc>
      </w:tr>
      <w:tr w14:paraId="025385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580E8267">
            <w:pPr>
              <w:spacing w:after="0" w:line="240" w:lineRule="auto"/>
            </w:pPr>
            <w:r>
              <w:t>70</w:t>
            </w:r>
          </w:p>
        </w:tc>
        <w:tc>
          <w:tcPr>
            <w:tcW w:w="1805" w:type="dxa"/>
          </w:tcPr>
          <w:p w14:paraId="6EE418E3">
            <w:pPr>
              <w:spacing w:after="0" w:line="240" w:lineRule="auto"/>
            </w:pPr>
            <w:r>
              <w:t>The Power of Positive Thinking</w:t>
            </w:r>
          </w:p>
        </w:tc>
        <w:tc>
          <w:tcPr>
            <w:tcW w:w="1410" w:type="dxa"/>
          </w:tcPr>
          <w:p w14:paraId="57CC97FB">
            <w:pPr>
              <w:spacing w:after="0" w:line="240" w:lineRule="auto"/>
            </w:pPr>
            <w:r>
              <w:t>Norman Vincent Peale</w:t>
            </w:r>
          </w:p>
        </w:tc>
        <w:tc>
          <w:tcPr>
            <w:tcW w:w="760" w:type="dxa"/>
          </w:tcPr>
          <w:p w14:paraId="046E1D2E">
            <w:pPr>
              <w:spacing w:after="0" w:line="240" w:lineRule="auto"/>
            </w:pPr>
            <w:r>
              <w:t>128.0</w:t>
            </w:r>
          </w:p>
        </w:tc>
        <w:tc>
          <w:tcPr>
            <w:tcW w:w="3560" w:type="dxa"/>
          </w:tcPr>
          <w:p w14:paraId="47A6CC86">
            <w:pPr>
              <w:spacing w:after="0" w:line="240" w:lineRule="auto"/>
            </w:pPr>
            <w:r>
              <w:t>"This book is written with the sole objective of helping the reader achieve a happy, satisfying, and worthwhile life." -- Norman Vincent PealeThe precursor to The Secret, The Power of Positive Thinking has helped mill...</w:t>
            </w:r>
          </w:p>
        </w:tc>
        <w:tc>
          <w:tcPr>
            <w:tcW w:w="700" w:type="dxa"/>
          </w:tcPr>
          <w:p w14:paraId="569C8CBC">
            <w:pPr>
              <w:spacing w:after="0" w:line="240" w:lineRule="auto"/>
            </w:pPr>
            <w:r>
              <w:t>悬疑</w:t>
            </w:r>
          </w:p>
        </w:tc>
      </w:tr>
      <w:tr w14:paraId="6321E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1591CA0E">
            <w:pPr>
              <w:spacing w:after="0" w:line="240" w:lineRule="auto"/>
            </w:pPr>
            <w:r>
              <w:t>71</w:t>
            </w:r>
          </w:p>
        </w:tc>
        <w:tc>
          <w:tcPr>
            <w:tcW w:w="1805" w:type="dxa"/>
          </w:tcPr>
          <w:p w14:paraId="0698158B">
            <w:pPr>
              <w:spacing w:after="0" w:line="240" w:lineRule="auto"/>
            </w:pPr>
            <w:r>
              <w:t>Gulp: Adventures on the Alimentary Canal</w:t>
            </w:r>
          </w:p>
        </w:tc>
        <w:tc>
          <w:tcPr>
            <w:tcW w:w="1410" w:type="dxa"/>
          </w:tcPr>
          <w:p w14:paraId="5C9ABC1E">
            <w:pPr>
              <w:spacing w:after="0" w:line="240" w:lineRule="auto"/>
            </w:pPr>
            <w:r>
              <w:t>Mary Roach</w:t>
            </w:r>
          </w:p>
        </w:tc>
        <w:tc>
          <w:tcPr>
            <w:tcW w:w="760" w:type="dxa"/>
          </w:tcPr>
          <w:p w14:paraId="206E3D79">
            <w:pPr>
              <w:spacing w:after="0" w:line="240" w:lineRule="auto"/>
            </w:pPr>
            <w:r>
              <w:t>348.0</w:t>
            </w:r>
          </w:p>
        </w:tc>
        <w:tc>
          <w:tcPr>
            <w:tcW w:w="3560" w:type="dxa"/>
          </w:tcPr>
          <w:p w14:paraId="52F64A48">
            <w:pPr>
              <w:spacing w:after="0" w:line="240" w:lineRule="auto"/>
            </w:pPr>
            <w:r>
              <w:t>“America’s funniest science writer” (Washington Post) takes us down the hatch on an unforgettable tour. The alimentary canal is classic Mary Roach terrain: the questions explored in Gulp are as taboo, in their way, as...</w:t>
            </w:r>
          </w:p>
        </w:tc>
        <w:tc>
          <w:tcPr>
            <w:tcW w:w="700" w:type="dxa"/>
          </w:tcPr>
          <w:p w14:paraId="233D3F00">
            <w:pPr>
              <w:spacing w:after="0" w:line="240" w:lineRule="auto"/>
            </w:pPr>
            <w:r>
              <w:t>冒险</w:t>
            </w:r>
          </w:p>
        </w:tc>
      </w:tr>
      <w:tr w14:paraId="397001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27803F27">
            <w:pPr>
              <w:spacing w:after="0" w:line="240" w:lineRule="auto"/>
            </w:pPr>
            <w:r>
              <w:t>72</w:t>
            </w:r>
          </w:p>
        </w:tc>
        <w:tc>
          <w:tcPr>
            <w:tcW w:w="1805" w:type="dxa"/>
          </w:tcPr>
          <w:p w14:paraId="201A8C04">
            <w:pPr>
              <w:spacing w:after="0" w:line="240" w:lineRule="auto"/>
            </w:pPr>
            <w:r>
              <w:t>Far from the Tree: Parents, Children, and the Search for Identity</w:t>
            </w:r>
          </w:p>
        </w:tc>
        <w:tc>
          <w:tcPr>
            <w:tcW w:w="1410" w:type="dxa"/>
          </w:tcPr>
          <w:p w14:paraId="02518FA2">
            <w:pPr>
              <w:spacing w:after="0" w:line="240" w:lineRule="auto"/>
            </w:pPr>
            <w:r>
              <w:t>Andrew Solomon</w:t>
            </w:r>
          </w:p>
        </w:tc>
        <w:tc>
          <w:tcPr>
            <w:tcW w:w="760" w:type="dxa"/>
          </w:tcPr>
          <w:p w14:paraId="4A2FB903">
            <w:pPr>
              <w:spacing w:after="0" w:line="240" w:lineRule="auto"/>
            </w:pPr>
            <w:r>
              <w:t>962.0</w:t>
            </w:r>
          </w:p>
        </w:tc>
        <w:tc>
          <w:tcPr>
            <w:tcW w:w="3560" w:type="dxa"/>
          </w:tcPr>
          <w:p w14:paraId="4DEB074C">
            <w:pPr>
              <w:spacing w:after="0" w:line="240" w:lineRule="auto"/>
            </w:pPr>
            <w:r>
              <w:t>Andrew Solomon’s startling proposition in Far from the Tree is that being exceptional is at the core of the human condition—that difference is what unites us. He writes about families coping with deafness, dwarfism, D...</w:t>
            </w:r>
          </w:p>
        </w:tc>
        <w:tc>
          <w:tcPr>
            <w:tcW w:w="700" w:type="dxa"/>
          </w:tcPr>
          <w:p w14:paraId="681268FE">
            <w:pPr>
              <w:spacing w:after="0" w:line="240" w:lineRule="auto"/>
            </w:pPr>
            <w:r>
              <w:t>儿童</w:t>
            </w:r>
          </w:p>
        </w:tc>
      </w:tr>
      <w:tr w14:paraId="2037B7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668D613F">
            <w:pPr>
              <w:spacing w:after="0" w:line="240" w:lineRule="auto"/>
            </w:pPr>
            <w:r>
              <w:t>73</w:t>
            </w:r>
          </w:p>
        </w:tc>
        <w:tc>
          <w:tcPr>
            <w:tcW w:w="1805" w:type="dxa"/>
          </w:tcPr>
          <w:p w14:paraId="647BB411">
            <w:pPr>
              <w:spacing w:after="0" w:line="240" w:lineRule="auto"/>
            </w:pPr>
            <w:r>
              <w:t>The Diary of a Young Girl</w:t>
            </w:r>
          </w:p>
        </w:tc>
        <w:tc>
          <w:tcPr>
            <w:tcW w:w="1410" w:type="dxa"/>
          </w:tcPr>
          <w:p w14:paraId="7705539E">
            <w:pPr>
              <w:spacing w:after="0" w:line="240" w:lineRule="auto"/>
            </w:pPr>
            <w:r>
              <w:t>Anne Frank / Eleanor Roosevelt / B.M. Mooyaart-Doubleday</w:t>
            </w:r>
          </w:p>
        </w:tc>
        <w:tc>
          <w:tcPr>
            <w:tcW w:w="760" w:type="dxa"/>
          </w:tcPr>
          <w:p w14:paraId="55F05596">
            <w:pPr>
              <w:spacing w:after="0" w:line="240" w:lineRule="auto"/>
            </w:pPr>
            <w:r>
              <w:t>283.0</w:t>
            </w:r>
          </w:p>
        </w:tc>
        <w:tc>
          <w:tcPr>
            <w:tcW w:w="3560" w:type="dxa"/>
          </w:tcPr>
          <w:p w14:paraId="30B4BFA4">
            <w:pPr>
              <w:spacing w:after="0" w:line="240" w:lineRule="auto"/>
            </w:pPr>
            <w:r>
              <w:t>Discovered in the attic in which she spent the last years of her life, Anne Frank’s remarkable diary has become a world classic—a powerful reminder of the horrors of war and an eloquent testament to the human spirit....</w:t>
            </w:r>
          </w:p>
        </w:tc>
        <w:tc>
          <w:tcPr>
            <w:tcW w:w="700" w:type="dxa"/>
          </w:tcPr>
          <w:p w14:paraId="31C7A5D6">
            <w:pPr>
              <w:spacing w:after="0" w:line="240" w:lineRule="auto"/>
            </w:pPr>
            <w:r>
              <w:t>文学</w:t>
            </w:r>
          </w:p>
        </w:tc>
      </w:tr>
      <w:tr w14:paraId="4F64B0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14D002A3">
            <w:pPr>
              <w:spacing w:after="0" w:line="240" w:lineRule="auto"/>
            </w:pPr>
            <w:r>
              <w:t>74</w:t>
            </w:r>
          </w:p>
        </w:tc>
        <w:tc>
          <w:tcPr>
            <w:tcW w:w="1805" w:type="dxa"/>
          </w:tcPr>
          <w:p w14:paraId="194D296E">
            <w:pPr>
              <w:spacing w:after="0" w:line="240" w:lineRule="auto"/>
            </w:pPr>
            <w:r>
              <w:t>Harry Potter and the Deathly Hallows (Harry Potter, #7)</w:t>
            </w:r>
          </w:p>
        </w:tc>
        <w:tc>
          <w:tcPr>
            <w:tcW w:w="1410" w:type="dxa"/>
          </w:tcPr>
          <w:p w14:paraId="63A638C9">
            <w:pPr>
              <w:spacing w:after="0" w:line="240" w:lineRule="auto"/>
            </w:pPr>
            <w:r>
              <w:t>J.K. Rowling / Mary GrandPré</w:t>
            </w:r>
          </w:p>
        </w:tc>
        <w:tc>
          <w:tcPr>
            <w:tcW w:w="760" w:type="dxa"/>
          </w:tcPr>
          <w:p w14:paraId="0FC8C025">
            <w:pPr>
              <w:spacing w:after="0" w:line="240" w:lineRule="auto"/>
            </w:pPr>
            <w:r>
              <w:t>759.0</w:t>
            </w:r>
          </w:p>
        </w:tc>
        <w:tc>
          <w:tcPr>
            <w:tcW w:w="3560" w:type="dxa"/>
          </w:tcPr>
          <w:p w14:paraId="519B0661">
            <w:pPr>
              <w:spacing w:after="0" w:line="240" w:lineRule="auto"/>
            </w:pPr>
            <w:r>
              <w:t>Harry Potter is leaving Privet Drive for the last time. But as he climbs into the sidecar of Hagrid’s motorbike and they take to the skies, he knows Lord Voldemort and the Death Eaters will not be far behind.The prote...</w:t>
            </w:r>
          </w:p>
        </w:tc>
        <w:tc>
          <w:tcPr>
            <w:tcW w:w="700" w:type="dxa"/>
          </w:tcPr>
          <w:p w14:paraId="33895203">
            <w:pPr>
              <w:spacing w:after="0" w:line="240" w:lineRule="auto"/>
            </w:pPr>
            <w:r>
              <w:t>奇幻</w:t>
            </w:r>
          </w:p>
        </w:tc>
      </w:tr>
      <w:tr w14:paraId="3F0560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57BBE8DF">
            <w:pPr>
              <w:spacing w:after="0" w:line="240" w:lineRule="auto"/>
            </w:pPr>
            <w:r>
              <w:t>75</w:t>
            </w:r>
          </w:p>
        </w:tc>
        <w:tc>
          <w:tcPr>
            <w:tcW w:w="1805" w:type="dxa"/>
          </w:tcPr>
          <w:p w14:paraId="49145882">
            <w:pPr>
              <w:spacing w:after="0" w:line="240" w:lineRule="auto"/>
            </w:pPr>
            <w:r>
              <w:t>The Red Tent</w:t>
            </w:r>
          </w:p>
        </w:tc>
        <w:tc>
          <w:tcPr>
            <w:tcW w:w="1410" w:type="dxa"/>
          </w:tcPr>
          <w:p w14:paraId="153F707D">
            <w:pPr>
              <w:spacing w:after="0" w:line="240" w:lineRule="auto"/>
            </w:pPr>
            <w:r>
              <w:t>Anita Diamant</w:t>
            </w:r>
          </w:p>
        </w:tc>
        <w:tc>
          <w:tcPr>
            <w:tcW w:w="760" w:type="dxa"/>
          </w:tcPr>
          <w:p w14:paraId="39142098">
            <w:pPr>
              <w:spacing w:after="0" w:line="240" w:lineRule="auto"/>
            </w:pPr>
            <w:r>
              <w:t>324.0</w:t>
            </w:r>
          </w:p>
        </w:tc>
        <w:tc>
          <w:tcPr>
            <w:tcW w:w="3560" w:type="dxa"/>
          </w:tcPr>
          <w:p w14:paraId="3707110B">
            <w:pPr>
              <w:spacing w:after="0" w:line="240" w:lineRule="auto"/>
            </w:pPr>
            <w:r>
              <w:t>Her name is Dinah. In the Bible, her life is only hinted at in a brief and violent detour within the more familiar chapters of the Book of Genesis that are about her father, Jacob, and his dozen sons. Told in Dinah's...</w:t>
            </w:r>
          </w:p>
        </w:tc>
        <w:tc>
          <w:tcPr>
            <w:tcW w:w="700" w:type="dxa"/>
          </w:tcPr>
          <w:p w14:paraId="0409CAEA">
            <w:pPr>
              <w:spacing w:after="0" w:line="240" w:lineRule="auto"/>
            </w:pPr>
            <w:r>
              <w:t>历史</w:t>
            </w:r>
          </w:p>
        </w:tc>
      </w:tr>
      <w:tr w14:paraId="371925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42E49EF1">
            <w:pPr>
              <w:spacing w:after="0" w:line="240" w:lineRule="auto"/>
            </w:pPr>
            <w:r>
              <w:t>76</w:t>
            </w:r>
          </w:p>
        </w:tc>
        <w:tc>
          <w:tcPr>
            <w:tcW w:w="1805" w:type="dxa"/>
          </w:tcPr>
          <w:p w14:paraId="3EAE10CF">
            <w:pPr>
              <w:spacing w:after="0" w:line="240" w:lineRule="auto"/>
            </w:pPr>
            <w:r>
              <w:t>The Giver (The Giver, #1)</w:t>
            </w:r>
          </w:p>
        </w:tc>
        <w:tc>
          <w:tcPr>
            <w:tcW w:w="1410" w:type="dxa"/>
          </w:tcPr>
          <w:p w14:paraId="41E018F9">
            <w:pPr>
              <w:spacing w:after="0" w:line="240" w:lineRule="auto"/>
            </w:pPr>
            <w:r>
              <w:t>Lois Lowry</w:t>
            </w:r>
          </w:p>
        </w:tc>
        <w:tc>
          <w:tcPr>
            <w:tcW w:w="760" w:type="dxa"/>
          </w:tcPr>
          <w:p w14:paraId="35B3538E">
            <w:pPr>
              <w:spacing w:after="0" w:line="240" w:lineRule="auto"/>
            </w:pPr>
            <w:r>
              <w:t>208.0</w:t>
            </w:r>
          </w:p>
        </w:tc>
        <w:tc>
          <w:tcPr>
            <w:tcW w:w="3560" w:type="dxa"/>
          </w:tcPr>
          <w:p w14:paraId="7F3C59BC">
            <w:pPr>
              <w:spacing w:after="0" w:line="240" w:lineRule="auto"/>
            </w:pPr>
            <w:r>
              <w:t>Twelve-year-old Jonas lives in a seemingly ideal world. Not until he is given his life assignment as the Receiver does he begin to understand the dark secrets behind this fragile community.</w:t>
            </w:r>
          </w:p>
        </w:tc>
        <w:tc>
          <w:tcPr>
            <w:tcW w:w="700" w:type="dxa"/>
          </w:tcPr>
          <w:p w14:paraId="5BC20348">
            <w:pPr>
              <w:spacing w:after="0" w:line="240" w:lineRule="auto"/>
            </w:pPr>
            <w:r>
              <w:t>青春</w:t>
            </w:r>
          </w:p>
        </w:tc>
      </w:tr>
      <w:tr w14:paraId="6C695C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24158600">
            <w:pPr>
              <w:spacing w:after="0" w:line="240" w:lineRule="auto"/>
            </w:pPr>
            <w:r>
              <w:t>77</w:t>
            </w:r>
          </w:p>
        </w:tc>
        <w:tc>
          <w:tcPr>
            <w:tcW w:w="1805" w:type="dxa"/>
          </w:tcPr>
          <w:p w14:paraId="5C75B214">
            <w:pPr>
              <w:spacing w:after="0" w:line="240" w:lineRule="auto"/>
            </w:pPr>
            <w:r>
              <w:t>Beautiful Disaster (Beautiful, #1)</w:t>
            </w:r>
          </w:p>
        </w:tc>
        <w:tc>
          <w:tcPr>
            <w:tcW w:w="1410" w:type="dxa"/>
          </w:tcPr>
          <w:p w14:paraId="44DA2745">
            <w:pPr>
              <w:spacing w:after="0" w:line="240" w:lineRule="auto"/>
            </w:pPr>
            <w:r>
              <w:t>Jamie McGuire</w:t>
            </w:r>
          </w:p>
        </w:tc>
        <w:tc>
          <w:tcPr>
            <w:tcW w:w="760" w:type="dxa"/>
          </w:tcPr>
          <w:p w14:paraId="37EF3079">
            <w:pPr>
              <w:spacing w:after="0" w:line="240" w:lineRule="auto"/>
            </w:pPr>
            <w:r>
              <w:t>319.0</w:t>
            </w:r>
          </w:p>
        </w:tc>
        <w:tc>
          <w:tcPr>
            <w:tcW w:w="3560" w:type="dxa"/>
          </w:tcPr>
          <w:p w14:paraId="204E4997">
            <w:pPr>
              <w:spacing w:after="0" w:line="240" w:lineRule="auto"/>
            </w:pPr>
            <w:r>
              <w:t>The new Abby Abernathy is a good girl. She doesn’t drink or swear, and she has the appropriate number of cardigans in her wardrobe. Abby believes she has enough distance from the darkness of her past, but when she arr...</w:t>
            </w:r>
          </w:p>
        </w:tc>
        <w:tc>
          <w:tcPr>
            <w:tcW w:w="700" w:type="dxa"/>
          </w:tcPr>
          <w:p w14:paraId="3F45D9F4">
            <w:pPr>
              <w:spacing w:after="0" w:line="240" w:lineRule="auto"/>
            </w:pPr>
            <w:r>
              <w:t>言情</w:t>
            </w:r>
          </w:p>
        </w:tc>
      </w:tr>
      <w:tr w14:paraId="5DD6B4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213DAB9E">
            <w:pPr>
              <w:spacing w:after="0" w:line="240" w:lineRule="auto"/>
            </w:pPr>
            <w:r>
              <w:t>78</w:t>
            </w:r>
          </w:p>
        </w:tc>
        <w:tc>
          <w:tcPr>
            <w:tcW w:w="1805" w:type="dxa"/>
          </w:tcPr>
          <w:p w14:paraId="1ED3A4F3">
            <w:pPr>
              <w:spacing w:after="0" w:line="240" w:lineRule="auto"/>
            </w:pPr>
            <w:r>
              <w:t>Kiss the Girls (Alex Cross, #2)</w:t>
            </w:r>
          </w:p>
        </w:tc>
        <w:tc>
          <w:tcPr>
            <w:tcW w:w="1410" w:type="dxa"/>
          </w:tcPr>
          <w:p w14:paraId="195FA029">
            <w:pPr>
              <w:spacing w:after="0" w:line="240" w:lineRule="auto"/>
            </w:pPr>
            <w:r>
              <w:t>James Patterson</w:t>
            </w:r>
          </w:p>
        </w:tc>
        <w:tc>
          <w:tcPr>
            <w:tcW w:w="760" w:type="dxa"/>
          </w:tcPr>
          <w:p w14:paraId="7FB934D4">
            <w:pPr>
              <w:spacing w:after="0" w:line="240" w:lineRule="auto"/>
            </w:pPr>
            <w:r>
              <w:t>481.0</w:t>
            </w:r>
          </w:p>
        </w:tc>
        <w:tc>
          <w:tcPr>
            <w:tcW w:w="3560" w:type="dxa"/>
          </w:tcPr>
          <w:p w14:paraId="405697F2">
            <w:pPr>
              <w:spacing w:after="0" w:line="240" w:lineRule="auto"/>
            </w:pPr>
            <w:r>
              <w:t>In Los Angeles, a reporter investigating a series of murders is killed. In Chapel Hill, North Carolina, a beautiful medical intern suddenly disappears. In Washington D.C. Alex Cross is back to solve the most baffling...</w:t>
            </w:r>
          </w:p>
        </w:tc>
        <w:tc>
          <w:tcPr>
            <w:tcW w:w="700" w:type="dxa"/>
          </w:tcPr>
          <w:p w14:paraId="071E512D">
            <w:pPr>
              <w:spacing w:after="0" w:line="240" w:lineRule="auto"/>
            </w:pPr>
            <w:r>
              <w:t>推理</w:t>
            </w:r>
          </w:p>
        </w:tc>
      </w:tr>
      <w:tr w14:paraId="71082B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0CF79960">
            <w:pPr>
              <w:spacing w:after="0" w:line="240" w:lineRule="auto"/>
            </w:pPr>
            <w:r>
              <w:t>79</w:t>
            </w:r>
          </w:p>
        </w:tc>
        <w:tc>
          <w:tcPr>
            <w:tcW w:w="1805" w:type="dxa"/>
          </w:tcPr>
          <w:p w14:paraId="63FD0EA2">
            <w:pPr>
              <w:spacing w:after="0" w:line="240" w:lineRule="auto"/>
            </w:pPr>
            <w:r>
              <w:t>Steve Jobs</w:t>
            </w:r>
          </w:p>
        </w:tc>
        <w:tc>
          <w:tcPr>
            <w:tcW w:w="1410" w:type="dxa"/>
          </w:tcPr>
          <w:p w14:paraId="4694E5BA">
            <w:pPr>
              <w:spacing w:after="0" w:line="240" w:lineRule="auto"/>
            </w:pPr>
            <w:r>
              <w:t>Walter Isaacson</w:t>
            </w:r>
          </w:p>
        </w:tc>
        <w:tc>
          <w:tcPr>
            <w:tcW w:w="760" w:type="dxa"/>
          </w:tcPr>
          <w:p w14:paraId="3B82C7FA">
            <w:pPr>
              <w:spacing w:after="0" w:line="240" w:lineRule="auto"/>
            </w:pPr>
            <w:r>
              <w:t>627.0</w:t>
            </w:r>
          </w:p>
        </w:tc>
        <w:tc>
          <w:tcPr>
            <w:tcW w:w="3560" w:type="dxa"/>
          </w:tcPr>
          <w:p w14:paraId="6DF34C0D">
            <w:pPr>
              <w:spacing w:after="0" w:line="240" w:lineRule="auto"/>
            </w:pPr>
            <w:r>
              <w:t>Walter Isaacson's "enthralling" (The New Yorker) worldwide bestselling biography of Apple cofounder Steve Jobs. Based on more than forty interviews with Steve Jobs conducted over two years--as well as interviews with...</w:t>
            </w:r>
          </w:p>
        </w:tc>
        <w:tc>
          <w:tcPr>
            <w:tcW w:w="700" w:type="dxa"/>
          </w:tcPr>
          <w:p w14:paraId="7D0445B4">
            <w:pPr>
              <w:spacing w:after="0" w:line="240" w:lineRule="auto"/>
            </w:pPr>
            <w:r>
              <w:t>传记</w:t>
            </w:r>
          </w:p>
        </w:tc>
      </w:tr>
      <w:tr w14:paraId="1DEA1A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71708BE9">
            <w:pPr>
              <w:spacing w:after="0" w:line="240" w:lineRule="auto"/>
            </w:pPr>
            <w:r>
              <w:t>80</w:t>
            </w:r>
          </w:p>
        </w:tc>
        <w:tc>
          <w:tcPr>
            <w:tcW w:w="1805" w:type="dxa"/>
          </w:tcPr>
          <w:p w14:paraId="0FB35F7C">
            <w:pPr>
              <w:spacing w:after="0" w:line="240" w:lineRule="auto"/>
            </w:pPr>
            <w:r>
              <w:t>Stranger in a Strange Land</w:t>
            </w:r>
          </w:p>
        </w:tc>
        <w:tc>
          <w:tcPr>
            <w:tcW w:w="1410" w:type="dxa"/>
          </w:tcPr>
          <w:p w14:paraId="168F2F7F">
            <w:pPr>
              <w:spacing w:after="0" w:line="240" w:lineRule="auto"/>
            </w:pPr>
            <w:r>
              <w:t>Robert A. Heinlein</w:t>
            </w:r>
          </w:p>
        </w:tc>
        <w:tc>
          <w:tcPr>
            <w:tcW w:w="760" w:type="dxa"/>
          </w:tcPr>
          <w:p w14:paraId="5E99A796">
            <w:pPr>
              <w:spacing w:after="0" w:line="240" w:lineRule="auto"/>
            </w:pPr>
            <w:r>
              <w:t>525.0</w:t>
            </w:r>
          </w:p>
        </w:tc>
        <w:tc>
          <w:tcPr>
            <w:tcW w:w="3560" w:type="dxa"/>
          </w:tcPr>
          <w:p w14:paraId="203C6D07">
            <w:pPr>
              <w:spacing w:after="0" w:line="240" w:lineRule="auto"/>
            </w:pPr>
            <w:r>
              <w:t>NAME: Valentine Michael Smith ANCESTRY: Human ORIGIN: Mars Valentine Michael Smith is a human being raised on Mars, newly returned to Earth. Among his people for the first time, he struggles to understand the social m...</w:t>
            </w:r>
          </w:p>
        </w:tc>
        <w:tc>
          <w:tcPr>
            <w:tcW w:w="700" w:type="dxa"/>
          </w:tcPr>
          <w:p w14:paraId="4443C484">
            <w:pPr>
              <w:spacing w:after="0" w:line="240" w:lineRule="auto"/>
            </w:pPr>
            <w:r>
              <w:t>科幻</w:t>
            </w:r>
          </w:p>
        </w:tc>
      </w:tr>
      <w:tr w14:paraId="7A60B6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49979AA8">
            <w:pPr>
              <w:spacing w:after="0" w:line="240" w:lineRule="auto"/>
            </w:pPr>
            <w:r>
              <w:t>81</w:t>
            </w:r>
          </w:p>
        </w:tc>
        <w:tc>
          <w:tcPr>
            <w:tcW w:w="1805" w:type="dxa"/>
          </w:tcPr>
          <w:p w14:paraId="433649B7">
            <w:pPr>
              <w:spacing w:after="0" w:line="240" w:lineRule="auto"/>
            </w:pPr>
            <w:r>
              <w:t>World War Z: An Oral History of the Zombie War</w:t>
            </w:r>
          </w:p>
        </w:tc>
        <w:tc>
          <w:tcPr>
            <w:tcW w:w="1410" w:type="dxa"/>
          </w:tcPr>
          <w:p w14:paraId="426DA48A">
            <w:pPr>
              <w:spacing w:after="0" w:line="240" w:lineRule="auto"/>
            </w:pPr>
            <w:r>
              <w:t>Max Brooks</w:t>
            </w:r>
          </w:p>
        </w:tc>
        <w:tc>
          <w:tcPr>
            <w:tcW w:w="760" w:type="dxa"/>
          </w:tcPr>
          <w:p w14:paraId="32C0D426">
            <w:pPr>
              <w:spacing w:after="0" w:line="240" w:lineRule="auto"/>
            </w:pPr>
            <w:r>
              <w:t>342.0</w:t>
            </w:r>
          </w:p>
        </w:tc>
        <w:tc>
          <w:tcPr>
            <w:tcW w:w="3560" w:type="dxa"/>
          </w:tcPr>
          <w:p w14:paraId="521AFFD5">
            <w:pPr>
              <w:spacing w:after="0" w:line="240" w:lineRule="auto"/>
            </w:pPr>
            <w:r>
              <w:t>The Zombie War came unthinkably close to eradicating humanity. Max Brooks, driven by the urgency of preserving the acid-etched first-hand experiences of the survivors from those apocalyptic years, traveled across the...</w:t>
            </w:r>
          </w:p>
        </w:tc>
        <w:tc>
          <w:tcPr>
            <w:tcW w:w="700" w:type="dxa"/>
          </w:tcPr>
          <w:p w14:paraId="61FACBC6">
            <w:pPr>
              <w:spacing w:after="0" w:line="240" w:lineRule="auto"/>
            </w:pPr>
            <w:r>
              <w:t>恐怖</w:t>
            </w:r>
          </w:p>
        </w:tc>
      </w:tr>
      <w:tr w14:paraId="342306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60957D5F">
            <w:pPr>
              <w:spacing w:after="0" w:line="240" w:lineRule="auto"/>
            </w:pPr>
            <w:r>
              <w:t>82</w:t>
            </w:r>
          </w:p>
        </w:tc>
        <w:tc>
          <w:tcPr>
            <w:tcW w:w="1805" w:type="dxa"/>
          </w:tcPr>
          <w:p w14:paraId="055A1DD2">
            <w:pPr>
              <w:spacing w:after="0" w:line="240" w:lineRule="auto"/>
            </w:pPr>
            <w:r>
              <w:t>The Camel Club (Camel Club, #1)</w:t>
            </w:r>
          </w:p>
        </w:tc>
        <w:tc>
          <w:tcPr>
            <w:tcW w:w="1410" w:type="dxa"/>
          </w:tcPr>
          <w:p w14:paraId="283F3D40">
            <w:pPr>
              <w:spacing w:after="0" w:line="240" w:lineRule="auto"/>
            </w:pPr>
            <w:r>
              <w:t>David Baldacci</w:t>
            </w:r>
          </w:p>
        </w:tc>
        <w:tc>
          <w:tcPr>
            <w:tcW w:w="760" w:type="dxa"/>
          </w:tcPr>
          <w:p w14:paraId="052C4191">
            <w:pPr>
              <w:spacing w:after="0" w:line="240" w:lineRule="auto"/>
            </w:pPr>
            <w:r>
              <w:t>606.0</w:t>
            </w:r>
          </w:p>
        </w:tc>
        <w:tc>
          <w:tcPr>
            <w:tcW w:w="3560" w:type="dxa"/>
          </w:tcPr>
          <w:p w14:paraId="0CD80E9D">
            <w:pPr>
              <w:spacing w:after="0" w:line="240" w:lineRule="auto"/>
            </w:pPr>
            <w:r>
              <w:t>Existing at the fringes of Washington D.C., the Club consists of four eccentric members. Led by a mysterious man know as "Oliver Stone," they study conspiracy theories, current events, and the machinations of governme...</w:t>
            </w:r>
          </w:p>
        </w:tc>
        <w:tc>
          <w:tcPr>
            <w:tcW w:w="700" w:type="dxa"/>
          </w:tcPr>
          <w:p w14:paraId="76FC8D80">
            <w:pPr>
              <w:spacing w:after="0" w:line="240" w:lineRule="auto"/>
            </w:pPr>
            <w:r>
              <w:t>悬疑</w:t>
            </w:r>
          </w:p>
        </w:tc>
      </w:tr>
      <w:tr w14:paraId="4E2013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72764DF8">
            <w:pPr>
              <w:spacing w:after="0" w:line="240" w:lineRule="auto"/>
            </w:pPr>
            <w:r>
              <w:t>83</w:t>
            </w:r>
          </w:p>
        </w:tc>
        <w:tc>
          <w:tcPr>
            <w:tcW w:w="1805" w:type="dxa"/>
          </w:tcPr>
          <w:p w14:paraId="404F194B">
            <w:pPr>
              <w:spacing w:after="0" w:line="240" w:lineRule="auto"/>
            </w:pPr>
            <w:r>
              <w:t>Bad Science</w:t>
            </w:r>
          </w:p>
        </w:tc>
        <w:tc>
          <w:tcPr>
            <w:tcW w:w="1410" w:type="dxa"/>
          </w:tcPr>
          <w:p w14:paraId="05FEA61E">
            <w:pPr>
              <w:spacing w:after="0" w:line="240" w:lineRule="auto"/>
            </w:pPr>
            <w:r>
              <w:t>Ben Goldacre</w:t>
            </w:r>
          </w:p>
        </w:tc>
        <w:tc>
          <w:tcPr>
            <w:tcW w:w="760" w:type="dxa"/>
          </w:tcPr>
          <w:p w14:paraId="183AAE68">
            <w:pPr>
              <w:spacing w:after="0" w:line="240" w:lineRule="auto"/>
            </w:pPr>
            <w:r>
              <w:t>338.0</w:t>
            </w:r>
          </w:p>
        </w:tc>
        <w:tc>
          <w:tcPr>
            <w:tcW w:w="3560" w:type="dxa"/>
          </w:tcPr>
          <w:p w14:paraId="30F2D608">
            <w:pPr>
              <w:spacing w:after="0" w:line="240" w:lineRule="auto"/>
            </w:pPr>
            <w:r>
              <w:t>Full of spleen, this is a hilarious, invigorating and informative journey through the world of Bad Science. When Dr Ben Goldacre saw someone on daytime TV dipping her feet in an 'Aqua Detox' footbath, releasing her to...</w:t>
            </w:r>
          </w:p>
        </w:tc>
        <w:tc>
          <w:tcPr>
            <w:tcW w:w="700" w:type="dxa"/>
          </w:tcPr>
          <w:p w14:paraId="5757CE73">
            <w:pPr>
              <w:spacing w:after="0" w:line="240" w:lineRule="auto"/>
            </w:pPr>
            <w:r>
              <w:t>冒险</w:t>
            </w:r>
          </w:p>
        </w:tc>
      </w:tr>
      <w:tr w14:paraId="6522D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6E51ACFD">
            <w:pPr>
              <w:spacing w:after="0" w:line="240" w:lineRule="auto"/>
            </w:pPr>
            <w:r>
              <w:t>84</w:t>
            </w:r>
          </w:p>
        </w:tc>
        <w:tc>
          <w:tcPr>
            <w:tcW w:w="1805" w:type="dxa"/>
          </w:tcPr>
          <w:p w14:paraId="432EC84A">
            <w:pPr>
              <w:spacing w:after="0" w:line="240" w:lineRule="auto"/>
            </w:pPr>
            <w:r>
              <w:t>Healthy Sleep Habits, Happy Child</w:t>
            </w:r>
          </w:p>
        </w:tc>
        <w:tc>
          <w:tcPr>
            <w:tcW w:w="1410" w:type="dxa"/>
          </w:tcPr>
          <w:p w14:paraId="593DF949">
            <w:pPr>
              <w:spacing w:after="0" w:line="240" w:lineRule="auto"/>
            </w:pPr>
            <w:r>
              <w:t>Marc Weissbluth</w:t>
            </w:r>
          </w:p>
        </w:tc>
        <w:tc>
          <w:tcPr>
            <w:tcW w:w="760" w:type="dxa"/>
          </w:tcPr>
          <w:p w14:paraId="6C71E32F">
            <w:pPr>
              <w:spacing w:after="0" w:line="240" w:lineRule="auto"/>
            </w:pPr>
            <w:r>
              <w:t>528.0</w:t>
            </w:r>
          </w:p>
        </w:tc>
        <w:tc>
          <w:tcPr>
            <w:tcW w:w="3560" w:type="dxa"/>
          </w:tcPr>
          <w:p w14:paraId="3C24CBA3">
            <w:pPr>
              <w:spacing w:after="0" w:line="240" w:lineRule="auto"/>
            </w:pPr>
            <w:r>
              <w:t>The child care classic is now totally revised and updated as Dr. Weissbluth, a leading researcher on sleep and children, promotes a revolutionary program to ensure healthy, happy sleep for a child--both at night and d...</w:t>
            </w:r>
          </w:p>
        </w:tc>
        <w:tc>
          <w:tcPr>
            <w:tcW w:w="700" w:type="dxa"/>
          </w:tcPr>
          <w:p w14:paraId="2DCC9DF3">
            <w:pPr>
              <w:spacing w:after="0" w:line="240" w:lineRule="auto"/>
            </w:pPr>
            <w:r>
              <w:t>儿童</w:t>
            </w:r>
          </w:p>
        </w:tc>
      </w:tr>
      <w:tr w14:paraId="18078B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215EF0FB">
            <w:pPr>
              <w:spacing w:after="0" w:line="240" w:lineRule="auto"/>
            </w:pPr>
            <w:r>
              <w:t>85</w:t>
            </w:r>
          </w:p>
        </w:tc>
        <w:tc>
          <w:tcPr>
            <w:tcW w:w="1805" w:type="dxa"/>
          </w:tcPr>
          <w:p w14:paraId="6EA7BB3D">
            <w:pPr>
              <w:spacing w:after="0" w:line="240" w:lineRule="auto"/>
            </w:pPr>
            <w:r>
              <w:t>The Girl with the Dragon Tattoo (Millennium, #1)</w:t>
            </w:r>
          </w:p>
        </w:tc>
        <w:tc>
          <w:tcPr>
            <w:tcW w:w="1410" w:type="dxa"/>
          </w:tcPr>
          <w:p w14:paraId="59FA919D">
            <w:pPr>
              <w:spacing w:after="0" w:line="240" w:lineRule="auto"/>
            </w:pPr>
            <w:r>
              <w:t>Stieg Larsson / Reg Keeland</w:t>
            </w:r>
          </w:p>
        </w:tc>
        <w:tc>
          <w:tcPr>
            <w:tcW w:w="760" w:type="dxa"/>
          </w:tcPr>
          <w:p w14:paraId="080C4C30">
            <w:pPr>
              <w:spacing w:after="0" w:line="240" w:lineRule="auto"/>
            </w:pPr>
            <w:r>
              <w:t>465.0</w:t>
            </w:r>
          </w:p>
        </w:tc>
        <w:tc>
          <w:tcPr>
            <w:tcW w:w="3560" w:type="dxa"/>
          </w:tcPr>
          <w:p w14:paraId="3C1C800D">
            <w:pPr>
              <w:spacing w:after="0" w:line="240" w:lineRule="auto"/>
            </w:pPr>
            <w:r>
              <w:t>Harriet Vanger, a scion of one of Sweden’s wealthiest families disappeared over forty years ago. All these years later, her aged uncle continues to seek the truth. He hires Mikael Blomkvist, a crusading journalist rec...</w:t>
            </w:r>
          </w:p>
        </w:tc>
        <w:tc>
          <w:tcPr>
            <w:tcW w:w="700" w:type="dxa"/>
          </w:tcPr>
          <w:p w14:paraId="21097313">
            <w:pPr>
              <w:spacing w:after="0" w:line="240" w:lineRule="auto"/>
            </w:pPr>
            <w:r>
              <w:t>文学</w:t>
            </w:r>
          </w:p>
        </w:tc>
      </w:tr>
      <w:tr w14:paraId="0D3555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137EB6DC">
            <w:pPr>
              <w:spacing w:after="0" w:line="240" w:lineRule="auto"/>
            </w:pPr>
            <w:r>
              <w:t>86</w:t>
            </w:r>
          </w:p>
        </w:tc>
        <w:tc>
          <w:tcPr>
            <w:tcW w:w="1805" w:type="dxa"/>
          </w:tcPr>
          <w:p w14:paraId="2304C081">
            <w:pPr>
              <w:spacing w:after="0" w:line="240" w:lineRule="auto"/>
            </w:pPr>
            <w:r>
              <w:t>Harry Potter and the Half-Blood Prince (Harry Potter, #6)</w:t>
            </w:r>
          </w:p>
        </w:tc>
        <w:tc>
          <w:tcPr>
            <w:tcW w:w="1410" w:type="dxa"/>
          </w:tcPr>
          <w:p w14:paraId="1A80E8C0">
            <w:pPr>
              <w:spacing w:after="0" w:line="240" w:lineRule="auto"/>
            </w:pPr>
            <w:r>
              <w:t>J.K. Rowling / Mary GrandPré</w:t>
            </w:r>
          </w:p>
        </w:tc>
        <w:tc>
          <w:tcPr>
            <w:tcW w:w="760" w:type="dxa"/>
          </w:tcPr>
          <w:p w14:paraId="54F02CDF">
            <w:pPr>
              <w:spacing w:after="0" w:line="240" w:lineRule="auto"/>
            </w:pPr>
            <w:r>
              <w:t>652.0</w:t>
            </w:r>
          </w:p>
        </w:tc>
        <w:tc>
          <w:tcPr>
            <w:tcW w:w="3560" w:type="dxa"/>
          </w:tcPr>
          <w:p w14:paraId="12E31E3B">
            <w:pPr>
              <w:spacing w:after="0" w:line="240" w:lineRule="auto"/>
            </w:pPr>
            <w:r>
              <w:t>The war against Voldemort is not going well; even Muggle governments are noticing. Ron scans the obituary pages of the Daily Prophet, looking for familiar names. Dumbledore is absent from Hogwarts for long stretches o...</w:t>
            </w:r>
          </w:p>
        </w:tc>
        <w:tc>
          <w:tcPr>
            <w:tcW w:w="700" w:type="dxa"/>
          </w:tcPr>
          <w:p w14:paraId="273BBC2B">
            <w:pPr>
              <w:spacing w:after="0" w:line="240" w:lineRule="auto"/>
            </w:pPr>
            <w:r>
              <w:t>奇幻</w:t>
            </w:r>
          </w:p>
        </w:tc>
      </w:tr>
      <w:tr w14:paraId="5443E9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3131954E">
            <w:pPr>
              <w:spacing w:after="0" w:line="240" w:lineRule="auto"/>
            </w:pPr>
            <w:r>
              <w:t>87</w:t>
            </w:r>
          </w:p>
        </w:tc>
        <w:tc>
          <w:tcPr>
            <w:tcW w:w="1805" w:type="dxa"/>
          </w:tcPr>
          <w:p w14:paraId="6568CECA">
            <w:pPr>
              <w:spacing w:after="0" w:line="240" w:lineRule="auto"/>
            </w:pPr>
            <w:r>
              <w:t>The Other Boleyn Girl (The Plantagenet and Tudor Novels, #9)</w:t>
            </w:r>
          </w:p>
        </w:tc>
        <w:tc>
          <w:tcPr>
            <w:tcW w:w="1410" w:type="dxa"/>
          </w:tcPr>
          <w:p w14:paraId="0367785F">
            <w:pPr>
              <w:spacing w:after="0" w:line="240" w:lineRule="auto"/>
            </w:pPr>
            <w:r>
              <w:t>Philippa Gregory</w:t>
            </w:r>
          </w:p>
        </w:tc>
        <w:tc>
          <w:tcPr>
            <w:tcW w:w="760" w:type="dxa"/>
          </w:tcPr>
          <w:p w14:paraId="48BEFD03">
            <w:pPr>
              <w:spacing w:after="0" w:line="240" w:lineRule="auto"/>
            </w:pPr>
            <w:r>
              <w:t>661.0</w:t>
            </w:r>
          </w:p>
        </w:tc>
        <w:tc>
          <w:tcPr>
            <w:tcW w:w="3560" w:type="dxa"/>
          </w:tcPr>
          <w:p w14:paraId="317BCC1F">
            <w:pPr>
              <w:spacing w:after="0" w:line="240" w:lineRule="auto"/>
            </w:pPr>
            <w:r>
              <w:t>This is an alternate cover edition of ISBN 9780743227445Two sisters competing for the greatest prize: The love of a kingWhen Mary Boleyn comes to court as an innocent girl of fourteen, she catches the eye of Henry VII...</w:t>
            </w:r>
          </w:p>
        </w:tc>
        <w:tc>
          <w:tcPr>
            <w:tcW w:w="700" w:type="dxa"/>
          </w:tcPr>
          <w:p w14:paraId="7404161C">
            <w:pPr>
              <w:spacing w:after="0" w:line="240" w:lineRule="auto"/>
            </w:pPr>
            <w:r>
              <w:t>历史</w:t>
            </w:r>
          </w:p>
        </w:tc>
      </w:tr>
      <w:tr w14:paraId="32845D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59C26D82">
            <w:pPr>
              <w:spacing w:after="0" w:line="240" w:lineRule="auto"/>
            </w:pPr>
            <w:r>
              <w:t>88</w:t>
            </w:r>
          </w:p>
        </w:tc>
        <w:tc>
          <w:tcPr>
            <w:tcW w:w="1805" w:type="dxa"/>
          </w:tcPr>
          <w:p w14:paraId="55CD1EE3">
            <w:pPr>
              <w:spacing w:after="0" w:line="240" w:lineRule="auto"/>
            </w:pPr>
            <w:r>
              <w:t>New Moon (Twilight, #2)</w:t>
            </w:r>
          </w:p>
        </w:tc>
        <w:tc>
          <w:tcPr>
            <w:tcW w:w="1410" w:type="dxa"/>
          </w:tcPr>
          <w:p w14:paraId="16251DEA">
            <w:pPr>
              <w:spacing w:after="0" w:line="240" w:lineRule="auto"/>
            </w:pPr>
            <w:r>
              <w:t>Stephenie Meyer</w:t>
            </w:r>
          </w:p>
        </w:tc>
        <w:tc>
          <w:tcPr>
            <w:tcW w:w="760" w:type="dxa"/>
          </w:tcPr>
          <w:p w14:paraId="17C75490">
            <w:pPr>
              <w:spacing w:after="0" w:line="240" w:lineRule="auto"/>
            </w:pPr>
            <w:r>
              <w:t>563.0</w:t>
            </w:r>
          </w:p>
        </w:tc>
        <w:tc>
          <w:tcPr>
            <w:tcW w:w="3560" w:type="dxa"/>
          </w:tcPr>
          <w:p w14:paraId="2D184F3D">
            <w:pPr>
              <w:spacing w:after="0" w:line="240" w:lineRule="auto"/>
            </w:pPr>
            <w:r>
              <w:t>There is an alternate cover edition for ISBN13 9780316160193 here. I knew we were both in mortal danger. Still, in that instant, I felt well. Whole. I could feel my heart racing in my chest, the blood pulsing hot and...</w:t>
            </w:r>
          </w:p>
        </w:tc>
        <w:tc>
          <w:tcPr>
            <w:tcW w:w="700" w:type="dxa"/>
          </w:tcPr>
          <w:p w14:paraId="0A15CCA9">
            <w:pPr>
              <w:spacing w:after="0" w:line="240" w:lineRule="auto"/>
            </w:pPr>
            <w:r>
              <w:t>青春</w:t>
            </w:r>
          </w:p>
        </w:tc>
      </w:tr>
      <w:tr w14:paraId="406D7F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095701DF">
            <w:pPr>
              <w:spacing w:after="0" w:line="240" w:lineRule="auto"/>
            </w:pPr>
            <w:r>
              <w:t>89</w:t>
            </w:r>
          </w:p>
        </w:tc>
        <w:tc>
          <w:tcPr>
            <w:tcW w:w="1805" w:type="dxa"/>
          </w:tcPr>
          <w:p w14:paraId="75A52C0E">
            <w:pPr>
              <w:spacing w:after="0" w:line="240" w:lineRule="auto"/>
            </w:pPr>
            <w:r>
              <w:t>Bared to You (Crossfire, #1)</w:t>
            </w:r>
          </w:p>
        </w:tc>
        <w:tc>
          <w:tcPr>
            <w:tcW w:w="1410" w:type="dxa"/>
          </w:tcPr>
          <w:p w14:paraId="4F209116">
            <w:pPr>
              <w:spacing w:after="0" w:line="240" w:lineRule="auto"/>
            </w:pPr>
            <w:r>
              <w:t>Sylvia Day</w:t>
            </w:r>
          </w:p>
        </w:tc>
        <w:tc>
          <w:tcPr>
            <w:tcW w:w="760" w:type="dxa"/>
          </w:tcPr>
          <w:p w14:paraId="3212610B">
            <w:pPr>
              <w:spacing w:after="0" w:line="240" w:lineRule="auto"/>
            </w:pPr>
            <w:r>
              <w:t>334.0</w:t>
            </w:r>
          </w:p>
        </w:tc>
        <w:tc>
          <w:tcPr>
            <w:tcW w:w="3560" w:type="dxa"/>
          </w:tcPr>
          <w:p w14:paraId="2F391373">
            <w:pPr>
              <w:spacing w:after="0" w:line="240" w:lineRule="auto"/>
            </w:pPr>
            <w:r>
              <w:t>From #1 New York Times bestselling author Sylvia Day comes the provocative masterstroke of abandon and obsession that redefined the meaning of desire and became a global phenomenon...Gideon Cross came into my life lik...</w:t>
            </w:r>
          </w:p>
        </w:tc>
        <w:tc>
          <w:tcPr>
            <w:tcW w:w="700" w:type="dxa"/>
          </w:tcPr>
          <w:p w14:paraId="5A09C725">
            <w:pPr>
              <w:spacing w:after="0" w:line="240" w:lineRule="auto"/>
            </w:pPr>
            <w:r>
              <w:t>言情</w:t>
            </w:r>
          </w:p>
        </w:tc>
      </w:tr>
      <w:tr w14:paraId="7F6B2E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2A136F5B">
            <w:pPr>
              <w:spacing w:after="0" w:line="240" w:lineRule="auto"/>
            </w:pPr>
            <w:r>
              <w:t>90</w:t>
            </w:r>
          </w:p>
        </w:tc>
        <w:tc>
          <w:tcPr>
            <w:tcW w:w="1805" w:type="dxa"/>
          </w:tcPr>
          <w:p w14:paraId="252633D5">
            <w:pPr>
              <w:spacing w:after="0" w:line="240" w:lineRule="auto"/>
            </w:pPr>
            <w:r>
              <w:t>The Secret (The Secret, #1)</w:t>
            </w:r>
          </w:p>
        </w:tc>
        <w:tc>
          <w:tcPr>
            <w:tcW w:w="1410" w:type="dxa"/>
          </w:tcPr>
          <w:p w14:paraId="7BA47261">
            <w:pPr>
              <w:spacing w:after="0" w:line="240" w:lineRule="auto"/>
            </w:pPr>
            <w:r>
              <w:t>Rhonda Byrne</w:t>
            </w:r>
          </w:p>
        </w:tc>
        <w:tc>
          <w:tcPr>
            <w:tcW w:w="760" w:type="dxa"/>
          </w:tcPr>
          <w:p w14:paraId="5E74AC05">
            <w:pPr>
              <w:spacing w:after="0" w:line="240" w:lineRule="auto"/>
            </w:pPr>
            <w:r>
              <w:t>199.0</w:t>
            </w:r>
          </w:p>
        </w:tc>
        <w:tc>
          <w:tcPr>
            <w:tcW w:w="3560" w:type="dxa"/>
          </w:tcPr>
          <w:p w14:paraId="6D0CDBB6">
            <w:pPr>
              <w:spacing w:after="0" w:line="240" w:lineRule="auto"/>
            </w:pPr>
            <w:r>
              <w:t>In 2006, a groundbreaking feature-length film revealed the great mystery of the universe—The Secret—and, later that year, Rhonda Byrne followed with a book that became a worldwide bestseller.Fragments of a Great Secre...</w:t>
            </w:r>
          </w:p>
        </w:tc>
        <w:tc>
          <w:tcPr>
            <w:tcW w:w="700" w:type="dxa"/>
          </w:tcPr>
          <w:p w14:paraId="3BB6B171">
            <w:pPr>
              <w:spacing w:after="0" w:line="240" w:lineRule="auto"/>
            </w:pPr>
            <w:r>
              <w:t>推理</w:t>
            </w:r>
          </w:p>
        </w:tc>
      </w:tr>
      <w:tr w14:paraId="097475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6E7BA9CF">
            <w:pPr>
              <w:spacing w:after="0" w:line="240" w:lineRule="auto"/>
            </w:pPr>
            <w:r>
              <w:t>91</w:t>
            </w:r>
          </w:p>
        </w:tc>
        <w:tc>
          <w:tcPr>
            <w:tcW w:w="1805" w:type="dxa"/>
          </w:tcPr>
          <w:p w14:paraId="3CFD7FF1">
            <w:pPr>
              <w:spacing w:after="0" w:line="240" w:lineRule="auto"/>
            </w:pPr>
            <w:r>
              <w:t>Angela's Ashes (Frank McCourt, #1)</w:t>
            </w:r>
          </w:p>
        </w:tc>
        <w:tc>
          <w:tcPr>
            <w:tcW w:w="1410" w:type="dxa"/>
          </w:tcPr>
          <w:p w14:paraId="66B2D676">
            <w:pPr>
              <w:spacing w:after="0" w:line="240" w:lineRule="auto"/>
            </w:pPr>
            <w:r>
              <w:t>Frank McCourt</w:t>
            </w:r>
          </w:p>
        </w:tc>
        <w:tc>
          <w:tcPr>
            <w:tcW w:w="760" w:type="dxa"/>
          </w:tcPr>
          <w:p w14:paraId="44CFF2C1">
            <w:pPr>
              <w:spacing w:after="0" w:line="240" w:lineRule="auto"/>
            </w:pPr>
            <w:r>
              <w:t>452.0</w:t>
            </w:r>
          </w:p>
        </w:tc>
        <w:tc>
          <w:tcPr>
            <w:tcW w:w="3560" w:type="dxa"/>
          </w:tcPr>
          <w:p w14:paraId="6889B824">
            <w:pPr>
              <w:spacing w:after="0" w:line="240" w:lineRule="auto"/>
            </w:pPr>
            <w:r>
              <w:t>Imbued on every page with Frank McCourt's astounding humor and compassion. This is a glorious book that bears all the marks of a classic."When I look back on my childhood I wonder how I managed to survive at all. It w...</w:t>
            </w:r>
          </w:p>
        </w:tc>
        <w:tc>
          <w:tcPr>
            <w:tcW w:w="700" w:type="dxa"/>
          </w:tcPr>
          <w:p w14:paraId="24215875">
            <w:pPr>
              <w:spacing w:after="0" w:line="240" w:lineRule="auto"/>
            </w:pPr>
            <w:r>
              <w:t>传记</w:t>
            </w:r>
          </w:p>
        </w:tc>
      </w:tr>
      <w:tr w14:paraId="62B064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35A7D3C1">
            <w:pPr>
              <w:spacing w:after="0" w:line="240" w:lineRule="auto"/>
            </w:pPr>
            <w:r>
              <w:t>92</w:t>
            </w:r>
          </w:p>
        </w:tc>
        <w:tc>
          <w:tcPr>
            <w:tcW w:w="1805" w:type="dxa"/>
          </w:tcPr>
          <w:p w14:paraId="5DE9878D">
            <w:pPr>
              <w:spacing w:after="0" w:line="240" w:lineRule="auto"/>
            </w:pPr>
            <w:r>
              <w:t>I, Robot (Robot #0.1)</w:t>
            </w:r>
          </w:p>
        </w:tc>
        <w:tc>
          <w:tcPr>
            <w:tcW w:w="1410" w:type="dxa"/>
          </w:tcPr>
          <w:p w14:paraId="46E912D5">
            <w:pPr>
              <w:spacing w:after="0" w:line="240" w:lineRule="auto"/>
            </w:pPr>
            <w:r>
              <w:t>Isaac Asimov</w:t>
            </w:r>
          </w:p>
        </w:tc>
        <w:tc>
          <w:tcPr>
            <w:tcW w:w="760" w:type="dxa"/>
          </w:tcPr>
          <w:p w14:paraId="54C404CA">
            <w:pPr>
              <w:spacing w:after="0" w:line="240" w:lineRule="auto"/>
            </w:pPr>
            <w:r>
              <w:t>224.0</w:t>
            </w:r>
          </w:p>
        </w:tc>
        <w:tc>
          <w:tcPr>
            <w:tcW w:w="3560" w:type="dxa"/>
          </w:tcPr>
          <w:p w14:paraId="48A0D71D">
            <w:pPr>
              <w:spacing w:after="0" w:line="240" w:lineRule="auto"/>
            </w:pPr>
            <w:r>
              <w:t>Isaac Asimov's I, Robot launches readers on an adventure into a not-so-distant future where man and machine , struggle to redefinelife, love, and consciousness—and where the stakes are nothing less than survival. Fill...</w:t>
            </w:r>
          </w:p>
        </w:tc>
        <w:tc>
          <w:tcPr>
            <w:tcW w:w="700" w:type="dxa"/>
          </w:tcPr>
          <w:p w14:paraId="4F17BAB5">
            <w:pPr>
              <w:spacing w:after="0" w:line="240" w:lineRule="auto"/>
            </w:pPr>
            <w:r>
              <w:t>科幻</w:t>
            </w:r>
          </w:p>
        </w:tc>
      </w:tr>
      <w:tr w14:paraId="5E6E51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3ADF2FBA">
            <w:pPr>
              <w:spacing w:after="0" w:line="240" w:lineRule="auto"/>
            </w:pPr>
            <w:r>
              <w:t>93</w:t>
            </w:r>
          </w:p>
        </w:tc>
        <w:tc>
          <w:tcPr>
            <w:tcW w:w="1805" w:type="dxa"/>
          </w:tcPr>
          <w:p w14:paraId="1100B1EF">
            <w:pPr>
              <w:spacing w:after="0" w:line="240" w:lineRule="auto"/>
            </w:pPr>
            <w:r>
              <w:t>Misery</w:t>
            </w:r>
          </w:p>
        </w:tc>
        <w:tc>
          <w:tcPr>
            <w:tcW w:w="1410" w:type="dxa"/>
          </w:tcPr>
          <w:p w14:paraId="13DF647B">
            <w:pPr>
              <w:spacing w:after="0" w:line="240" w:lineRule="auto"/>
            </w:pPr>
            <w:r>
              <w:t>Stephen King</w:t>
            </w:r>
          </w:p>
        </w:tc>
        <w:tc>
          <w:tcPr>
            <w:tcW w:w="760" w:type="dxa"/>
          </w:tcPr>
          <w:p w14:paraId="765A0B42">
            <w:pPr>
              <w:spacing w:after="0" w:line="240" w:lineRule="auto"/>
            </w:pPr>
            <w:r>
              <w:t>370.0</w:t>
            </w:r>
          </w:p>
        </w:tc>
        <w:tc>
          <w:tcPr>
            <w:tcW w:w="3560" w:type="dxa"/>
          </w:tcPr>
          <w:p w14:paraId="0EFC5CC2">
            <w:pPr>
              <w:spacing w:after="0" w:line="240" w:lineRule="auto"/>
            </w:pPr>
            <w:r>
              <w:t>Alternate cover editions here and here.Paul Sheldon. He's a bestselling novelist who has finally met his biggest fan. Her name is Annie Wilkes and she is more than a rabid reader - she is Paul's nurse, tending his sha...</w:t>
            </w:r>
          </w:p>
        </w:tc>
        <w:tc>
          <w:tcPr>
            <w:tcW w:w="700" w:type="dxa"/>
          </w:tcPr>
          <w:p w14:paraId="28602976">
            <w:pPr>
              <w:spacing w:after="0" w:line="240" w:lineRule="auto"/>
            </w:pPr>
            <w:r>
              <w:t>恐怖</w:t>
            </w:r>
          </w:p>
        </w:tc>
      </w:tr>
      <w:tr w14:paraId="162905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69B63660">
            <w:pPr>
              <w:spacing w:after="0" w:line="240" w:lineRule="auto"/>
            </w:pPr>
            <w:r>
              <w:t>94</w:t>
            </w:r>
          </w:p>
        </w:tc>
        <w:tc>
          <w:tcPr>
            <w:tcW w:w="1805" w:type="dxa"/>
          </w:tcPr>
          <w:p w14:paraId="357639BD">
            <w:pPr>
              <w:spacing w:after="0" w:line="240" w:lineRule="auto"/>
            </w:pPr>
            <w:r>
              <w:t>Behind Closed Doors</w:t>
            </w:r>
          </w:p>
        </w:tc>
        <w:tc>
          <w:tcPr>
            <w:tcW w:w="1410" w:type="dxa"/>
          </w:tcPr>
          <w:p w14:paraId="050C1BE6">
            <w:pPr>
              <w:spacing w:after="0" w:line="240" w:lineRule="auto"/>
            </w:pPr>
            <w:r>
              <w:t>B.A. Paris</w:t>
            </w:r>
          </w:p>
        </w:tc>
        <w:tc>
          <w:tcPr>
            <w:tcW w:w="760" w:type="dxa"/>
          </w:tcPr>
          <w:p w14:paraId="5F6F5003">
            <w:pPr>
              <w:spacing w:after="0" w:line="240" w:lineRule="auto"/>
            </w:pPr>
            <w:r>
              <w:t>293.0</w:t>
            </w:r>
          </w:p>
        </w:tc>
        <w:tc>
          <w:tcPr>
            <w:tcW w:w="3560" w:type="dxa"/>
          </w:tcPr>
          <w:p w14:paraId="5E0DF074">
            <w:pPr>
              <w:spacing w:after="0" w:line="240" w:lineRule="auto"/>
            </w:pPr>
            <w:r>
              <w:t>Everyone knows a couple like Jack and Grace. He has looks and wealth, she has charm and elegance. You might not want to like them, but you do.You’d like to get to know Grace better.But it’s difficult, because you real...</w:t>
            </w:r>
          </w:p>
        </w:tc>
        <w:tc>
          <w:tcPr>
            <w:tcW w:w="700" w:type="dxa"/>
          </w:tcPr>
          <w:p w14:paraId="2EB4D3B9">
            <w:pPr>
              <w:spacing w:after="0" w:line="240" w:lineRule="auto"/>
            </w:pPr>
            <w:r>
              <w:t>悬疑</w:t>
            </w:r>
          </w:p>
        </w:tc>
      </w:tr>
      <w:tr w14:paraId="3650A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27903F8C">
            <w:pPr>
              <w:spacing w:after="0" w:line="240" w:lineRule="auto"/>
            </w:pPr>
            <w:r>
              <w:t>95</w:t>
            </w:r>
          </w:p>
        </w:tc>
        <w:tc>
          <w:tcPr>
            <w:tcW w:w="1805" w:type="dxa"/>
          </w:tcPr>
          <w:p w14:paraId="39A28E7F">
            <w:pPr>
              <w:spacing w:after="0" w:line="240" w:lineRule="auto"/>
            </w:pPr>
            <w:r>
              <w:t>Unlimited Power : The New Science Of Personal Achievement</w:t>
            </w:r>
          </w:p>
        </w:tc>
        <w:tc>
          <w:tcPr>
            <w:tcW w:w="1410" w:type="dxa"/>
          </w:tcPr>
          <w:p w14:paraId="32D0DF4C">
            <w:pPr>
              <w:spacing w:after="0" w:line="240" w:lineRule="auto"/>
            </w:pPr>
            <w:r>
              <w:t>Anthony Robbins / Kenneth H. Blanchard / Jason Winters</w:t>
            </w:r>
          </w:p>
        </w:tc>
        <w:tc>
          <w:tcPr>
            <w:tcW w:w="760" w:type="dxa"/>
          </w:tcPr>
          <w:p w14:paraId="6E751662">
            <w:pPr>
              <w:spacing w:after="0" w:line="240" w:lineRule="auto"/>
            </w:pPr>
            <w:r>
              <w:t>448.0</w:t>
            </w:r>
          </w:p>
        </w:tc>
        <w:tc>
          <w:tcPr>
            <w:tcW w:w="3560" w:type="dxa"/>
          </w:tcPr>
          <w:p w14:paraId="519C3C20">
            <w:pPr>
              <w:spacing w:after="0" w:line="240" w:lineRule="auto"/>
            </w:pPr>
            <w:r>
              <w:t>Anthony Robbins fornisce in questo libro un insieme di strumenti pratici tali da rendere l'individuo capace di iniziative concrete nonostante eventuali paure; e la capacità di fare tutto ciò che occorre per avere succ...</w:t>
            </w:r>
          </w:p>
        </w:tc>
        <w:tc>
          <w:tcPr>
            <w:tcW w:w="700" w:type="dxa"/>
          </w:tcPr>
          <w:p w14:paraId="14B39723">
            <w:pPr>
              <w:spacing w:after="0" w:line="240" w:lineRule="auto"/>
            </w:pPr>
            <w:r>
              <w:t>冒险</w:t>
            </w:r>
          </w:p>
        </w:tc>
      </w:tr>
      <w:tr w14:paraId="79CA6B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2C314F78">
            <w:pPr>
              <w:spacing w:after="0" w:line="240" w:lineRule="auto"/>
            </w:pPr>
            <w:r>
              <w:t>96</w:t>
            </w:r>
          </w:p>
        </w:tc>
        <w:tc>
          <w:tcPr>
            <w:tcW w:w="1805" w:type="dxa"/>
          </w:tcPr>
          <w:p w14:paraId="6173BD31">
            <w:pPr>
              <w:spacing w:after="0" w:line="240" w:lineRule="auto"/>
            </w:pPr>
            <w:r>
              <w:t>Cinderella Ate My Daughter: Dispatches from the Frontlines of the New Girlie-Girl Culture</w:t>
            </w:r>
          </w:p>
        </w:tc>
        <w:tc>
          <w:tcPr>
            <w:tcW w:w="1410" w:type="dxa"/>
          </w:tcPr>
          <w:p w14:paraId="498CEC1C">
            <w:pPr>
              <w:spacing w:after="0" w:line="240" w:lineRule="auto"/>
            </w:pPr>
            <w:r>
              <w:t>Peggy Orenstein</w:t>
            </w:r>
          </w:p>
        </w:tc>
        <w:tc>
          <w:tcPr>
            <w:tcW w:w="760" w:type="dxa"/>
          </w:tcPr>
          <w:p w14:paraId="31816F3A">
            <w:pPr>
              <w:spacing w:after="0" w:line="240" w:lineRule="auto"/>
            </w:pPr>
            <w:r>
              <w:t>245.0</w:t>
            </w:r>
          </w:p>
        </w:tc>
        <w:tc>
          <w:tcPr>
            <w:tcW w:w="3560" w:type="dxa"/>
          </w:tcPr>
          <w:p w14:paraId="07C87042">
            <w:pPr>
              <w:spacing w:after="0" w:line="240" w:lineRule="auto"/>
            </w:pPr>
            <w:r>
              <w:t>The acclaimed author of the groundbreaking bestseller Schoolgirls reveals the dark side of pink and pretty: the rise of the girlie-girl, she warns, is not that innocent.Sweet and sassy or predatory and hardened, sexua...</w:t>
            </w:r>
          </w:p>
        </w:tc>
        <w:tc>
          <w:tcPr>
            <w:tcW w:w="700" w:type="dxa"/>
          </w:tcPr>
          <w:p w14:paraId="6B942D46">
            <w:pPr>
              <w:spacing w:after="0" w:line="240" w:lineRule="auto"/>
            </w:pPr>
            <w:r>
              <w:t>儿童</w:t>
            </w:r>
          </w:p>
        </w:tc>
      </w:tr>
      <w:tr w14:paraId="6D4CDF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509F540E">
            <w:pPr>
              <w:spacing w:after="0" w:line="240" w:lineRule="auto"/>
            </w:pPr>
            <w:r>
              <w:t>97</w:t>
            </w:r>
          </w:p>
        </w:tc>
        <w:tc>
          <w:tcPr>
            <w:tcW w:w="1805" w:type="dxa"/>
          </w:tcPr>
          <w:p w14:paraId="548E62AF">
            <w:pPr>
              <w:spacing w:after="0" w:line="240" w:lineRule="auto"/>
            </w:pPr>
            <w:r>
              <w:t>The Lovely Bones</w:t>
            </w:r>
          </w:p>
        </w:tc>
        <w:tc>
          <w:tcPr>
            <w:tcW w:w="1410" w:type="dxa"/>
          </w:tcPr>
          <w:p w14:paraId="7EF1D813">
            <w:pPr>
              <w:spacing w:after="0" w:line="240" w:lineRule="auto"/>
            </w:pPr>
            <w:r>
              <w:t>Alice Sebold</w:t>
            </w:r>
          </w:p>
        </w:tc>
        <w:tc>
          <w:tcPr>
            <w:tcW w:w="760" w:type="dxa"/>
          </w:tcPr>
          <w:p w14:paraId="17E4BE1A">
            <w:pPr>
              <w:spacing w:after="0" w:line="240" w:lineRule="auto"/>
            </w:pPr>
            <w:r>
              <w:t>372.0</w:t>
            </w:r>
          </w:p>
        </w:tc>
        <w:tc>
          <w:tcPr>
            <w:tcW w:w="3560" w:type="dxa"/>
          </w:tcPr>
          <w:p w14:paraId="3CFCE9E9">
            <w:pPr>
              <w:spacing w:after="0" w:line="240" w:lineRule="auto"/>
            </w:pPr>
            <w:r>
              <w:t>"My name was Salmon, like the fish; first name, Susie. I was fourteen when I was murdered on December 6, 1973."So begins the story of Susie Salmon, who is adjusting to her new home in heaven, a place that is not at al...</w:t>
            </w:r>
          </w:p>
        </w:tc>
        <w:tc>
          <w:tcPr>
            <w:tcW w:w="700" w:type="dxa"/>
          </w:tcPr>
          <w:p w14:paraId="1DD6D416">
            <w:pPr>
              <w:spacing w:after="0" w:line="240" w:lineRule="auto"/>
            </w:pPr>
            <w:r>
              <w:t>文学</w:t>
            </w:r>
          </w:p>
        </w:tc>
      </w:tr>
      <w:tr w14:paraId="35361C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65351AA7">
            <w:pPr>
              <w:spacing w:after="0" w:line="240" w:lineRule="auto"/>
            </w:pPr>
            <w:r>
              <w:t>98</w:t>
            </w:r>
          </w:p>
        </w:tc>
        <w:tc>
          <w:tcPr>
            <w:tcW w:w="1805" w:type="dxa"/>
          </w:tcPr>
          <w:p w14:paraId="31F9F79D">
            <w:pPr>
              <w:spacing w:after="0" w:line="240" w:lineRule="auto"/>
            </w:pPr>
            <w:r>
              <w:t>The Lion, the Witch, and the Wardrobe (Chronicles of Narnia, #1)</w:t>
            </w:r>
          </w:p>
        </w:tc>
        <w:tc>
          <w:tcPr>
            <w:tcW w:w="1410" w:type="dxa"/>
          </w:tcPr>
          <w:p w14:paraId="7A3E0023">
            <w:pPr>
              <w:spacing w:after="0" w:line="240" w:lineRule="auto"/>
            </w:pPr>
            <w:r>
              <w:t>C.S. Lewis</w:t>
            </w:r>
          </w:p>
        </w:tc>
        <w:tc>
          <w:tcPr>
            <w:tcW w:w="760" w:type="dxa"/>
          </w:tcPr>
          <w:p w14:paraId="54B4D841">
            <w:pPr>
              <w:spacing w:after="0" w:line="240" w:lineRule="auto"/>
            </w:pPr>
            <w:r>
              <w:t>206.0</w:t>
            </w:r>
          </w:p>
        </w:tc>
        <w:tc>
          <w:tcPr>
            <w:tcW w:w="3560" w:type="dxa"/>
          </w:tcPr>
          <w:p w14:paraId="691F7E88">
            <w:pPr>
              <w:spacing w:after="0" w:line="240" w:lineRule="auto"/>
            </w:pPr>
            <w:r>
              <w:t>Narnia...the land beyond the wardrobe door, a secret place frozen in eternal winter, a magical country waiting to be set free.Lucy is the first to find the secret of the wardrobe in the professor's mysterious old hous...</w:t>
            </w:r>
          </w:p>
        </w:tc>
        <w:tc>
          <w:tcPr>
            <w:tcW w:w="700" w:type="dxa"/>
          </w:tcPr>
          <w:p w14:paraId="3B459E26">
            <w:pPr>
              <w:spacing w:after="0" w:line="240" w:lineRule="auto"/>
            </w:pPr>
            <w:r>
              <w:t>奇幻</w:t>
            </w:r>
          </w:p>
        </w:tc>
      </w:tr>
      <w:tr w14:paraId="6F1DE8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4C72838C">
            <w:pPr>
              <w:spacing w:after="0" w:line="240" w:lineRule="auto"/>
            </w:pPr>
            <w:r>
              <w:t>99</w:t>
            </w:r>
          </w:p>
        </w:tc>
        <w:tc>
          <w:tcPr>
            <w:tcW w:w="1805" w:type="dxa"/>
          </w:tcPr>
          <w:p w14:paraId="6385DE49">
            <w:pPr>
              <w:spacing w:after="0" w:line="240" w:lineRule="auto"/>
            </w:pPr>
            <w:r>
              <w:t>The Immortal Life of Henrietta Lacks</w:t>
            </w:r>
          </w:p>
        </w:tc>
        <w:tc>
          <w:tcPr>
            <w:tcW w:w="1410" w:type="dxa"/>
          </w:tcPr>
          <w:p w14:paraId="151FE7B8">
            <w:pPr>
              <w:spacing w:after="0" w:line="240" w:lineRule="auto"/>
            </w:pPr>
            <w:r>
              <w:t>Rebecca Skloot</w:t>
            </w:r>
          </w:p>
        </w:tc>
        <w:tc>
          <w:tcPr>
            <w:tcW w:w="760" w:type="dxa"/>
          </w:tcPr>
          <w:p w14:paraId="002A06B0">
            <w:pPr>
              <w:spacing w:after="0" w:line="240" w:lineRule="auto"/>
            </w:pPr>
            <w:r>
              <w:t>370.0</w:t>
            </w:r>
          </w:p>
        </w:tc>
        <w:tc>
          <w:tcPr>
            <w:tcW w:w="3560" w:type="dxa"/>
          </w:tcPr>
          <w:p w14:paraId="60A20D3D">
            <w:pPr>
              <w:spacing w:after="0" w:line="240" w:lineRule="auto"/>
            </w:pPr>
            <w:r>
              <w:t>Her name was Henrietta Lacks, but scientists know her as HeLa. She was a poor Southern tobacco farmer who worked the same land as her slave ancestors, yet her cells—taken without her knowledge—became one of the most i...</w:t>
            </w:r>
          </w:p>
        </w:tc>
        <w:tc>
          <w:tcPr>
            <w:tcW w:w="700" w:type="dxa"/>
          </w:tcPr>
          <w:p w14:paraId="5B7797C8">
            <w:pPr>
              <w:spacing w:after="0" w:line="240" w:lineRule="auto"/>
            </w:pPr>
            <w:r>
              <w:t>历史</w:t>
            </w:r>
          </w:p>
        </w:tc>
      </w:tr>
      <w:tr w14:paraId="1DD9DC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066756C8">
            <w:pPr>
              <w:spacing w:after="0" w:line="240" w:lineRule="auto"/>
            </w:pPr>
            <w:r>
              <w:t>100</w:t>
            </w:r>
          </w:p>
        </w:tc>
        <w:tc>
          <w:tcPr>
            <w:tcW w:w="1805" w:type="dxa"/>
          </w:tcPr>
          <w:p w14:paraId="39DBFD96">
            <w:pPr>
              <w:spacing w:after="0" w:line="240" w:lineRule="auto"/>
            </w:pPr>
            <w:r>
              <w:t>Eclipse (Twilight, #3)</w:t>
            </w:r>
          </w:p>
        </w:tc>
        <w:tc>
          <w:tcPr>
            <w:tcW w:w="1410" w:type="dxa"/>
          </w:tcPr>
          <w:p w14:paraId="32D57063">
            <w:pPr>
              <w:spacing w:after="0" w:line="240" w:lineRule="auto"/>
            </w:pPr>
            <w:r>
              <w:t>Stephenie Meyer</w:t>
            </w:r>
          </w:p>
        </w:tc>
        <w:tc>
          <w:tcPr>
            <w:tcW w:w="760" w:type="dxa"/>
          </w:tcPr>
          <w:p w14:paraId="2DB52A74">
            <w:pPr>
              <w:spacing w:after="0" w:line="240" w:lineRule="auto"/>
            </w:pPr>
            <w:r>
              <w:t>629.0</w:t>
            </w:r>
          </w:p>
        </w:tc>
        <w:tc>
          <w:tcPr>
            <w:tcW w:w="3560" w:type="dxa"/>
          </w:tcPr>
          <w:p w14:paraId="28DA988D">
            <w:pPr>
              <w:spacing w:after="0" w:line="240" w:lineRule="auto"/>
            </w:pPr>
            <w:r>
              <w:t>"BELLA?"Edward's soft voice came from behind me. I turned to see him spring lightly up the porch steps, his hair windblown from running. He pulled me into his arms at once, just like he had in the parking lot, and kis...</w:t>
            </w:r>
          </w:p>
        </w:tc>
        <w:tc>
          <w:tcPr>
            <w:tcW w:w="700" w:type="dxa"/>
          </w:tcPr>
          <w:p w14:paraId="1A58B0EC">
            <w:pPr>
              <w:spacing w:after="0" w:line="240" w:lineRule="auto"/>
            </w:pPr>
            <w:r>
              <w:t>青春</w:t>
            </w:r>
          </w:p>
        </w:tc>
      </w:tr>
      <w:tr w14:paraId="450A4B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10233191">
            <w:pPr>
              <w:spacing w:after="0" w:line="240" w:lineRule="auto"/>
            </w:pPr>
            <w:r>
              <w:t>101</w:t>
            </w:r>
          </w:p>
        </w:tc>
        <w:tc>
          <w:tcPr>
            <w:tcW w:w="1805" w:type="dxa"/>
          </w:tcPr>
          <w:p w14:paraId="1653C1BD">
            <w:pPr>
              <w:spacing w:after="0" w:line="240" w:lineRule="auto"/>
            </w:pPr>
            <w:r>
              <w:t>P.S. I Love You</w:t>
            </w:r>
          </w:p>
        </w:tc>
        <w:tc>
          <w:tcPr>
            <w:tcW w:w="1410" w:type="dxa"/>
          </w:tcPr>
          <w:p w14:paraId="20F2B0C4">
            <w:pPr>
              <w:spacing w:after="0" w:line="240" w:lineRule="auto"/>
            </w:pPr>
            <w:r>
              <w:t>Cecelia Ahern</w:t>
            </w:r>
          </w:p>
        </w:tc>
        <w:tc>
          <w:tcPr>
            <w:tcW w:w="760" w:type="dxa"/>
          </w:tcPr>
          <w:p w14:paraId="2957FF68">
            <w:pPr>
              <w:spacing w:after="0" w:line="240" w:lineRule="auto"/>
            </w:pPr>
            <w:r>
              <w:t>501.0</w:t>
            </w:r>
          </w:p>
        </w:tc>
        <w:tc>
          <w:tcPr>
            <w:tcW w:w="3560" w:type="dxa"/>
          </w:tcPr>
          <w:p w14:paraId="0F9E1A1D">
            <w:pPr>
              <w:spacing w:after="0" w:line="240" w:lineRule="auto"/>
            </w:pPr>
            <w:r>
              <w:t>A novel about holding on, letting go, and learning to love again.Now in paperback, the endearing novel that captured readers' hearts and introduced a fresh new voice in women's fiction Cecelia Ahern. Holly couldn't li...</w:t>
            </w:r>
          </w:p>
        </w:tc>
        <w:tc>
          <w:tcPr>
            <w:tcW w:w="700" w:type="dxa"/>
          </w:tcPr>
          <w:p w14:paraId="12B6A094">
            <w:pPr>
              <w:spacing w:after="0" w:line="240" w:lineRule="auto"/>
            </w:pPr>
            <w:r>
              <w:t>言情</w:t>
            </w:r>
          </w:p>
        </w:tc>
      </w:tr>
      <w:tr w14:paraId="485104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5382D439">
            <w:pPr>
              <w:spacing w:after="0" w:line="240" w:lineRule="auto"/>
            </w:pPr>
            <w:r>
              <w:t>102</w:t>
            </w:r>
          </w:p>
        </w:tc>
        <w:tc>
          <w:tcPr>
            <w:tcW w:w="1805" w:type="dxa"/>
          </w:tcPr>
          <w:p w14:paraId="74DB99F9">
            <w:pPr>
              <w:spacing w:after="0" w:line="240" w:lineRule="auto"/>
            </w:pPr>
            <w:r>
              <w:t>1st to Die (Women's Murder Club, #1)</w:t>
            </w:r>
          </w:p>
        </w:tc>
        <w:tc>
          <w:tcPr>
            <w:tcW w:w="1410" w:type="dxa"/>
          </w:tcPr>
          <w:p w14:paraId="17425A0F">
            <w:pPr>
              <w:spacing w:after="0" w:line="240" w:lineRule="auto"/>
            </w:pPr>
            <w:r>
              <w:t>James Patterson</w:t>
            </w:r>
          </w:p>
        </w:tc>
        <w:tc>
          <w:tcPr>
            <w:tcW w:w="760" w:type="dxa"/>
          </w:tcPr>
          <w:p w14:paraId="4BBDE3A9">
            <w:pPr>
              <w:spacing w:after="0" w:line="240" w:lineRule="auto"/>
            </w:pPr>
            <w:r>
              <w:t>424.0</w:t>
            </w:r>
          </w:p>
        </w:tc>
        <w:tc>
          <w:tcPr>
            <w:tcW w:w="3560" w:type="dxa"/>
          </w:tcPr>
          <w:p w14:paraId="5BEB369C">
            <w:pPr>
              <w:spacing w:after="0" w:line="240" w:lineRule="auto"/>
            </w:pPr>
            <w:r>
              <w:t>James Patterson, bestselling author of the Alex Cross novels Along Came a Spider, Kiss the Girls, and Pop Goes the Weasel, offers the first of a new series dubbed The Women's Murder Club, featuring a four-woman team t...</w:t>
            </w:r>
          </w:p>
        </w:tc>
        <w:tc>
          <w:tcPr>
            <w:tcW w:w="700" w:type="dxa"/>
          </w:tcPr>
          <w:p w14:paraId="04174FAB">
            <w:pPr>
              <w:spacing w:after="0" w:line="240" w:lineRule="auto"/>
            </w:pPr>
            <w:r>
              <w:t>推理</w:t>
            </w:r>
          </w:p>
        </w:tc>
      </w:tr>
      <w:tr w14:paraId="5A9ADA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438D1FB4">
            <w:pPr>
              <w:spacing w:after="0" w:line="240" w:lineRule="auto"/>
            </w:pPr>
            <w:r>
              <w:t>103</w:t>
            </w:r>
          </w:p>
        </w:tc>
        <w:tc>
          <w:tcPr>
            <w:tcW w:w="1805" w:type="dxa"/>
          </w:tcPr>
          <w:p w14:paraId="527AB32D">
            <w:pPr>
              <w:spacing w:after="0" w:line="240" w:lineRule="auto"/>
            </w:pPr>
            <w:r>
              <w:t>Wild: From Lost to Found on the Pacific Crest Trail</w:t>
            </w:r>
          </w:p>
        </w:tc>
        <w:tc>
          <w:tcPr>
            <w:tcW w:w="1410" w:type="dxa"/>
          </w:tcPr>
          <w:p w14:paraId="2E8838E1">
            <w:pPr>
              <w:spacing w:after="0" w:line="240" w:lineRule="auto"/>
            </w:pPr>
            <w:r>
              <w:t>Cheryl Strayed</w:t>
            </w:r>
          </w:p>
        </w:tc>
        <w:tc>
          <w:tcPr>
            <w:tcW w:w="760" w:type="dxa"/>
          </w:tcPr>
          <w:p w14:paraId="32CA1E91">
            <w:pPr>
              <w:spacing w:after="0" w:line="240" w:lineRule="auto"/>
            </w:pPr>
            <w:r>
              <w:t>315.0</w:t>
            </w:r>
          </w:p>
        </w:tc>
        <w:tc>
          <w:tcPr>
            <w:tcW w:w="3560" w:type="dxa"/>
          </w:tcPr>
          <w:p w14:paraId="3DA640B6">
            <w:pPr>
              <w:spacing w:after="0" w:line="240" w:lineRule="auto"/>
            </w:pPr>
            <w:r>
              <w:t>An alternate cover for this ISBN can be found here.At twenty-two, Cheryl Strayed thought she had lost everything. In the wake of her mother’s death, her family scattered and her own marriage was soon destroyed. Four y...</w:t>
            </w:r>
          </w:p>
        </w:tc>
        <w:tc>
          <w:tcPr>
            <w:tcW w:w="700" w:type="dxa"/>
          </w:tcPr>
          <w:p w14:paraId="4E5ED150">
            <w:pPr>
              <w:spacing w:after="0" w:line="240" w:lineRule="auto"/>
            </w:pPr>
            <w:r>
              <w:t>传记</w:t>
            </w:r>
          </w:p>
        </w:tc>
      </w:tr>
      <w:tr w14:paraId="3C3C6C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0EC9FDAE">
            <w:pPr>
              <w:spacing w:after="0" w:line="240" w:lineRule="auto"/>
            </w:pPr>
            <w:r>
              <w:t>104</w:t>
            </w:r>
          </w:p>
        </w:tc>
        <w:tc>
          <w:tcPr>
            <w:tcW w:w="1805" w:type="dxa"/>
          </w:tcPr>
          <w:p w14:paraId="61CB3C52">
            <w:pPr>
              <w:spacing w:after="0" w:line="240" w:lineRule="auto"/>
            </w:pPr>
            <w:r>
              <w:t>The Andromeda Strain</w:t>
            </w:r>
          </w:p>
        </w:tc>
        <w:tc>
          <w:tcPr>
            <w:tcW w:w="1410" w:type="dxa"/>
          </w:tcPr>
          <w:p w14:paraId="72ED438B">
            <w:pPr>
              <w:spacing w:after="0" w:line="240" w:lineRule="auto"/>
            </w:pPr>
            <w:r>
              <w:t>Michael Crichton</w:t>
            </w:r>
          </w:p>
        </w:tc>
        <w:tc>
          <w:tcPr>
            <w:tcW w:w="760" w:type="dxa"/>
          </w:tcPr>
          <w:p w14:paraId="7487C357">
            <w:pPr>
              <w:spacing w:after="0" w:line="240" w:lineRule="auto"/>
            </w:pPr>
            <w:r>
              <w:t>327.0</w:t>
            </w:r>
          </w:p>
        </w:tc>
        <w:tc>
          <w:tcPr>
            <w:tcW w:w="3560" w:type="dxa"/>
          </w:tcPr>
          <w:p w14:paraId="0223CBCE">
            <w:pPr>
              <w:spacing w:after="0" w:line="240" w:lineRule="auto"/>
            </w:pPr>
            <w:r>
              <w:t>The United States government is given a warning by the pre-eminent biophysicists in the country: current sterilization procedures applied to returning space probes may be inadequate to guarantee uncontaminated re-entr...</w:t>
            </w:r>
          </w:p>
        </w:tc>
        <w:tc>
          <w:tcPr>
            <w:tcW w:w="700" w:type="dxa"/>
          </w:tcPr>
          <w:p w14:paraId="5156B243">
            <w:pPr>
              <w:spacing w:after="0" w:line="240" w:lineRule="auto"/>
            </w:pPr>
            <w:r>
              <w:t>科幻</w:t>
            </w:r>
          </w:p>
        </w:tc>
      </w:tr>
      <w:tr w14:paraId="7452D5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3F83FBE4">
            <w:pPr>
              <w:spacing w:after="0" w:line="240" w:lineRule="auto"/>
            </w:pPr>
            <w:r>
              <w:t>105</w:t>
            </w:r>
          </w:p>
        </w:tc>
        <w:tc>
          <w:tcPr>
            <w:tcW w:w="1805" w:type="dxa"/>
          </w:tcPr>
          <w:p w14:paraId="4E3B56D3">
            <w:pPr>
              <w:spacing w:after="0" w:line="240" w:lineRule="auto"/>
            </w:pPr>
            <w:r>
              <w:t>Pet Sematary</w:t>
            </w:r>
          </w:p>
        </w:tc>
        <w:tc>
          <w:tcPr>
            <w:tcW w:w="1410" w:type="dxa"/>
          </w:tcPr>
          <w:p w14:paraId="6F3DE464">
            <w:pPr>
              <w:spacing w:after="0" w:line="240" w:lineRule="auto"/>
            </w:pPr>
            <w:r>
              <w:t>Stephen King</w:t>
            </w:r>
          </w:p>
        </w:tc>
        <w:tc>
          <w:tcPr>
            <w:tcW w:w="760" w:type="dxa"/>
          </w:tcPr>
          <w:p w14:paraId="6C31AB37">
            <w:pPr>
              <w:spacing w:after="0" w:line="240" w:lineRule="auto"/>
            </w:pPr>
            <w:r>
              <w:t>580.0</w:t>
            </w:r>
          </w:p>
        </w:tc>
        <w:tc>
          <w:tcPr>
            <w:tcW w:w="3560" w:type="dxa"/>
          </w:tcPr>
          <w:p w14:paraId="6981F5DB">
            <w:pPr>
              <w:spacing w:after="0" w:line="240" w:lineRule="auto"/>
            </w:pPr>
            <w:r>
              <w:t>'This is an alternate Cover Edition for ASIN: B00K3NEE56. When the Creeds move into a beautiful old house in rural Maine, it all seems too good to be true: physician father, beautiful wife, charming little daughter, a...</w:t>
            </w:r>
          </w:p>
        </w:tc>
        <w:tc>
          <w:tcPr>
            <w:tcW w:w="700" w:type="dxa"/>
          </w:tcPr>
          <w:p w14:paraId="16EB2E4F">
            <w:pPr>
              <w:spacing w:after="0" w:line="240" w:lineRule="auto"/>
            </w:pPr>
            <w:r>
              <w:t>恐怖</w:t>
            </w:r>
          </w:p>
        </w:tc>
      </w:tr>
      <w:tr w14:paraId="1BE58D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7BD491FA">
            <w:pPr>
              <w:spacing w:after="0" w:line="240" w:lineRule="auto"/>
            </w:pPr>
            <w:r>
              <w:t>106</w:t>
            </w:r>
          </w:p>
        </w:tc>
        <w:tc>
          <w:tcPr>
            <w:tcW w:w="1805" w:type="dxa"/>
          </w:tcPr>
          <w:p w14:paraId="690C938A">
            <w:pPr>
              <w:spacing w:after="0" w:line="240" w:lineRule="auto"/>
            </w:pPr>
            <w:r>
              <w:t>Tripwire (Jack Reacher, #3)</w:t>
            </w:r>
          </w:p>
        </w:tc>
        <w:tc>
          <w:tcPr>
            <w:tcW w:w="1410" w:type="dxa"/>
          </w:tcPr>
          <w:p w14:paraId="5B749C55">
            <w:pPr>
              <w:spacing w:after="0" w:line="240" w:lineRule="auto"/>
            </w:pPr>
            <w:r>
              <w:t>Lee Child</w:t>
            </w:r>
          </w:p>
        </w:tc>
        <w:tc>
          <w:tcPr>
            <w:tcW w:w="760" w:type="dxa"/>
          </w:tcPr>
          <w:p w14:paraId="70660F1B">
            <w:pPr>
              <w:spacing w:after="0" w:line="240" w:lineRule="auto"/>
            </w:pPr>
            <w:r>
              <w:t>432.0</w:t>
            </w:r>
          </w:p>
        </w:tc>
        <w:tc>
          <w:tcPr>
            <w:tcW w:w="3560" w:type="dxa"/>
          </w:tcPr>
          <w:p w14:paraId="1352E953">
            <w:pPr>
              <w:spacing w:after="0" w:line="240" w:lineRule="auto"/>
            </w:pPr>
            <w:r>
              <w:t>Jack Reacher, ex-military policeman relaxed in Key West until Costello turned up dead. The amiable PI was hired in New York by the daughter of Reacher's mentor and former commanding officer, General Garber. Garber's i...</w:t>
            </w:r>
          </w:p>
        </w:tc>
        <w:tc>
          <w:tcPr>
            <w:tcW w:w="700" w:type="dxa"/>
          </w:tcPr>
          <w:p w14:paraId="7D93AB72">
            <w:pPr>
              <w:spacing w:after="0" w:line="240" w:lineRule="auto"/>
            </w:pPr>
            <w:r>
              <w:t>悬疑</w:t>
            </w:r>
          </w:p>
        </w:tc>
      </w:tr>
      <w:tr w14:paraId="6E91CC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4F5DA768">
            <w:pPr>
              <w:spacing w:after="0" w:line="240" w:lineRule="auto"/>
            </w:pPr>
            <w:r>
              <w:t>107</w:t>
            </w:r>
          </w:p>
        </w:tc>
        <w:tc>
          <w:tcPr>
            <w:tcW w:w="1805" w:type="dxa"/>
          </w:tcPr>
          <w:p w14:paraId="28ABD517">
            <w:pPr>
              <w:spacing w:after="0" w:line="240" w:lineRule="auto"/>
            </w:pPr>
            <w:r>
              <w:t>The Untethered Soul: The Journey Beyond Yourself</w:t>
            </w:r>
          </w:p>
        </w:tc>
        <w:tc>
          <w:tcPr>
            <w:tcW w:w="1410" w:type="dxa"/>
          </w:tcPr>
          <w:p w14:paraId="6491E628">
            <w:pPr>
              <w:spacing w:after="0" w:line="240" w:lineRule="auto"/>
            </w:pPr>
            <w:r>
              <w:t>Michael A. Singer</w:t>
            </w:r>
          </w:p>
        </w:tc>
        <w:tc>
          <w:tcPr>
            <w:tcW w:w="760" w:type="dxa"/>
          </w:tcPr>
          <w:p w14:paraId="45985A06">
            <w:pPr>
              <w:spacing w:after="0" w:line="240" w:lineRule="auto"/>
            </w:pPr>
            <w:r>
              <w:t>186.0</w:t>
            </w:r>
          </w:p>
        </w:tc>
        <w:tc>
          <w:tcPr>
            <w:tcW w:w="3560" w:type="dxa"/>
          </w:tcPr>
          <w:p w14:paraId="39061DA1">
            <w:pPr>
              <w:spacing w:after="0" w:line="240" w:lineRule="auto"/>
            </w:pPr>
            <w:r>
              <w:t>What would it be like to free yourself from limitations and soar beyond your boundaries? What can you do each day to discover inner peace and serenity? The Untethered Soul—now a #1 New York Times bestseller—offers sim...</w:t>
            </w:r>
          </w:p>
        </w:tc>
        <w:tc>
          <w:tcPr>
            <w:tcW w:w="700" w:type="dxa"/>
          </w:tcPr>
          <w:p w14:paraId="48D93EBB">
            <w:pPr>
              <w:spacing w:after="0" w:line="240" w:lineRule="auto"/>
            </w:pPr>
            <w:r>
              <w:t>冒险</w:t>
            </w:r>
          </w:p>
        </w:tc>
      </w:tr>
      <w:tr w14:paraId="020DD9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6E16A284">
            <w:pPr>
              <w:spacing w:after="0" w:line="240" w:lineRule="auto"/>
            </w:pPr>
            <w:r>
              <w:t>108</w:t>
            </w:r>
          </w:p>
        </w:tc>
        <w:tc>
          <w:tcPr>
            <w:tcW w:w="1805" w:type="dxa"/>
          </w:tcPr>
          <w:p w14:paraId="684017E1">
            <w:pPr>
              <w:spacing w:after="0" w:line="240" w:lineRule="auto"/>
            </w:pPr>
            <w:r>
              <w:t>Nudge: Improving Decisions About Health, Wealth, and Happiness</w:t>
            </w:r>
          </w:p>
        </w:tc>
        <w:tc>
          <w:tcPr>
            <w:tcW w:w="1410" w:type="dxa"/>
          </w:tcPr>
          <w:p w14:paraId="51CD7986">
            <w:pPr>
              <w:spacing w:after="0" w:line="240" w:lineRule="auto"/>
            </w:pPr>
            <w:r>
              <w:t>Richard H. Thaler / Cass R. Sunstein</w:t>
            </w:r>
          </w:p>
        </w:tc>
        <w:tc>
          <w:tcPr>
            <w:tcW w:w="760" w:type="dxa"/>
          </w:tcPr>
          <w:p w14:paraId="0FF5CCA8">
            <w:pPr>
              <w:spacing w:after="0" w:line="240" w:lineRule="auto"/>
            </w:pPr>
            <w:r>
              <w:t>304.0</w:t>
            </w:r>
          </w:p>
        </w:tc>
        <w:tc>
          <w:tcPr>
            <w:tcW w:w="3560" w:type="dxa"/>
          </w:tcPr>
          <w:p w14:paraId="6C0762C6">
            <w:pPr>
              <w:spacing w:after="0" w:line="240" w:lineRule="auto"/>
            </w:pPr>
            <w:r>
              <w:t>Every day, we make decisions on topics ranging from personal investments to schools for our children to the meals we eat to the causes we champion. Unfortunately, we often choose poorly. The reason, the authors explai...</w:t>
            </w:r>
          </w:p>
        </w:tc>
        <w:tc>
          <w:tcPr>
            <w:tcW w:w="700" w:type="dxa"/>
          </w:tcPr>
          <w:p w14:paraId="2FD7E014">
            <w:pPr>
              <w:spacing w:after="0" w:line="240" w:lineRule="auto"/>
            </w:pPr>
            <w:r>
              <w:t>儿童</w:t>
            </w:r>
          </w:p>
        </w:tc>
      </w:tr>
      <w:tr w14:paraId="53654A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153EC33C">
            <w:pPr>
              <w:spacing w:after="0" w:line="240" w:lineRule="auto"/>
            </w:pPr>
            <w:r>
              <w:t>109</w:t>
            </w:r>
          </w:p>
        </w:tc>
        <w:tc>
          <w:tcPr>
            <w:tcW w:w="1805" w:type="dxa"/>
          </w:tcPr>
          <w:p w14:paraId="65D97C6D">
            <w:pPr>
              <w:spacing w:after="0" w:line="240" w:lineRule="auto"/>
            </w:pPr>
            <w:r>
              <w:t>The Da Vinci Code (Robert Langdon, #2)</w:t>
            </w:r>
          </w:p>
        </w:tc>
        <w:tc>
          <w:tcPr>
            <w:tcW w:w="1410" w:type="dxa"/>
          </w:tcPr>
          <w:p w14:paraId="08EFF10F">
            <w:pPr>
              <w:spacing w:after="0" w:line="240" w:lineRule="auto"/>
            </w:pPr>
            <w:r>
              <w:t>Dan Brown</w:t>
            </w:r>
          </w:p>
        </w:tc>
        <w:tc>
          <w:tcPr>
            <w:tcW w:w="760" w:type="dxa"/>
          </w:tcPr>
          <w:p w14:paraId="3F941E79">
            <w:pPr>
              <w:spacing w:after="0" w:line="240" w:lineRule="auto"/>
            </w:pPr>
            <w:r>
              <w:t>489.0</w:t>
            </w:r>
          </w:p>
        </w:tc>
        <w:tc>
          <w:tcPr>
            <w:tcW w:w="3560" w:type="dxa"/>
          </w:tcPr>
          <w:p w14:paraId="6E6EA2C4">
            <w:pPr>
              <w:spacing w:after="0" w:line="240" w:lineRule="auto"/>
            </w:pPr>
            <w:r>
              <w:t>ISBN 9780307277671 moved to this edition.While in Paris, Harvard symbologist Robert Langdon is awakened by a phone call in the dead of the night. The elderly curator of the Louvre has been murdered inside the museum,...</w:t>
            </w:r>
          </w:p>
        </w:tc>
        <w:tc>
          <w:tcPr>
            <w:tcW w:w="700" w:type="dxa"/>
          </w:tcPr>
          <w:p w14:paraId="0DB9C3D7">
            <w:pPr>
              <w:spacing w:after="0" w:line="240" w:lineRule="auto"/>
            </w:pPr>
            <w:r>
              <w:t>文学</w:t>
            </w:r>
          </w:p>
        </w:tc>
      </w:tr>
      <w:tr w14:paraId="06A249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756BDD25">
            <w:pPr>
              <w:spacing w:after="0" w:line="240" w:lineRule="auto"/>
            </w:pPr>
            <w:r>
              <w:t>110</w:t>
            </w:r>
          </w:p>
        </w:tc>
        <w:tc>
          <w:tcPr>
            <w:tcW w:w="1805" w:type="dxa"/>
          </w:tcPr>
          <w:p w14:paraId="5595A937">
            <w:pPr>
              <w:spacing w:after="0" w:line="240" w:lineRule="auto"/>
            </w:pPr>
            <w:r>
              <w:t>A Game of Thrones (A Song of Ice and Fire, #1)</w:t>
            </w:r>
          </w:p>
        </w:tc>
        <w:tc>
          <w:tcPr>
            <w:tcW w:w="1410" w:type="dxa"/>
          </w:tcPr>
          <w:p w14:paraId="3017B630">
            <w:pPr>
              <w:spacing w:after="0" w:line="240" w:lineRule="auto"/>
            </w:pPr>
            <w:r>
              <w:t>George R.R. Martin</w:t>
            </w:r>
          </w:p>
        </w:tc>
        <w:tc>
          <w:tcPr>
            <w:tcW w:w="760" w:type="dxa"/>
          </w:tcPr>
          <w:p w14:paraId="780287ED">
            <w:pPr>
              <w:spacing w:after="0" w:line="240" w:lineRule="auto"/>
            </w:pPr>
            <w:r>
              <w:t>835.0</w:t>
            </w:r>
          </w:p>
        </w:tc>
        <w:tc>
          <w:tcPr>
            <w:tcW w:w="3560" w:type="dxa"/>
          </w:tcPr>
          <w:p w14:paraId="52DD18F2">
            <w:pPr>
              <w:spacing w:after="0" w:line="240" w:lineRule="auto"/>
            </w:pPr>
            <w:r>
              <w:t>Here is the first volume in George R. R. Martin’s magnificent cycle of novels that includes A Clash of Kings and A Storm of Swords. As a whole, this series comprises a genuine masterpiece of modern fantasy, bringing t...</w:t>
            </w:r>
          </w:p>
        </w:tc>
        <w:tc>
          <w:tcPr>
            <w:tcW w:w="700" w:type="dxa"/>
          </w:tcPr>
          <w:p w14:paraId="2314DC93">
            <w:pPr>
              <w:spacing w:after="0" w:line="240" w:lineRule="auto"/>
            </w:pPr>
            <w:r>
              <w:t>奇幻</w:t>
            </w:r>
          </w:p>
        </w:tc>
      </w:tr>
      <w:tr w14:paraId="74450E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19648C56">
            <w:pPr>
              <w:spacing w:after="0" w:line="240" w:lineRule="auto"/>
            </w:pPr>
            <w:r>
              <w:t>111</w:t>
            </w:r>
          </w:p>
        </w:tc>
        <w:tc>
          <w:tcPr>
            <w:tcW w:w="1805" w:type="dxa"/>
          </w:tcPr>
          <w:p w14:paraId="0F68DCAD">
            <w:pPr>
              <w:spacing w:after="0" w:line="240" w:lineRule="auto"/>
            </w:pPr>
            <w:r>
              <w:t>Sarah's Key</w:t>
            </w:r>
          </w:p>
        </w:tc>
        <w:tc>
          <w:tcPr>
            <w:tcW w:w="1410" w:type="dxa"/>
          </w:tcPr>
          <w:p w14:paraId="7B9506EE">
            <w:pPr>
              <w:spacing w:after="0" w:line="240" w:lineRule="auto"/>
            </w:pPr>
            <w:r>
              <w:t>Tatiana de Rosnay</w:t>
            </w:r>
          </w:p>
        </w:tc>
        <w:tc>
          <w:tcPr>
            <w:tcW w:w="760" w:type="dxa"/>
          </w:tcPr>
          <w:p w14:paraId="436B0DFE">
            <w:pPr>
              <w:spacing w:after="0" w:line="240" w:lineRule="auto"/>
            </w:pPr>
            <w:r>
              <w:t>294.0</w:t>
            </w:r>
          </w:p>
        </w:tc>
        <w:tc>
          <w:tcPr>
            <w:tcW w:w="3560" w:type="dxa"/>
          </w:tcPr>
          <w:p w14:paraId="641BBA34">
            <w:pPr>
              <w:spacing w:after="0" w:line="240" w:lineRule="auto"/>
            </w:pPr>
            <w:r>
              <w:t>Paris, July 1942: Ten-year-old Sarah is brutally arrested with her family in the Vel' d'Hiv' roundup, the most notorious act of French collaboration with the Nazis. but before the police come to take them, Sarah locks...</w:t>
            </w:r>
          </w:p>
        </w:tc>
        <w:tc>
          <w:tcPr>
            <w:tcW w:w="700" w:type="dxa"/>
          </w:tcPr>
          <w:p w14:paraId="0405DDA9">
            <w:pPr>
              <w:spacing w:after="0" w:line="240" w:lineRule="auto"/>
            </w:pPr>
            <w:r>
              <w:t>历史</w:t>
            </w:r>
          </w:p>
        </w:tc>
      </w:tr>
      <w:tr w14:paraId="6113BA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35BBE0A0">
            <w:pPr>
              <w:spacing w:after="0" w:line="240" w:lineRule="auto"/>
            </w:pPr>
            <w:r>
              <w:t>112</w:t>
            </w:r>
          </w:p>
        </w:tc>
        <w:tc>
          <w:tcPr>
            <w:tcW w:w="1805" w:type="dxa"/>
          </w:tcPr>
          <w:p w14:paraId="0F924460">
            <w:pPr>
              <w:spacing w:after="0" w:line="240" w:lineRule="auto"/>
            </w:pPr>
            <w:r>
              <w:t>Breaking Dawn (Twilight, #4)</w:t>
            </w:r>
          </w:p>
        </w:tc>
        <w:tc>
          <w:tcPr>
            <w:tcW w:w="1410" w:type="dxa"/>
          </w:tcPr>
          <w:p w14:paraId="37FBED19">
            <w:pPr>
              <w:spacing w:after="0" w:line="240" w:lineRule="auto"/>
            </w:pPr>
            <w:r>
              <w:t>Stephenie Meyer</w:t>
            </w:r>
          </w:p>
        </w:tc>
        <w:tc>
          <w:tcPr>
            <w:tcW w:w="760" w:type="dxa"/>
          </w:tcPr>
          <w:p w14:paraId="5C99A869">
            <w:pPr>
              <w:spacing w:after="0" w:line="240" w:lineRule="auto"/>
            </w:pPr>
            <w:r>
              <w:t>756.0</w:t>
            </w:r>
          </w:p>
        </w:tc>
        <w:tc>
          <w:tcPr>
            <w:tcW w:w="3560" w:type="dxa"/>
          </w:tcPr>
          <w:p w14:paraId="569A4F51">
            <w:pPr>
              <w:spacing w:after="0" w:line="240" w:lineRule="auto"/>
            </w:pPr>
            <w:r>
              <w:t>"Don't be afraid," I murmured. "We belong together."I was abruptly overwhelmed by the truth of my own words. This moment was so perfect, so right, there was no way to doubt it.His arms wrapped around me,holding me aga...</w:t>
            </w:r>
          </w:p>
        </w:tc>
        <w:tc>
          <w:tcPr>
            <w:tcW w:w="700" w:type="dxa"/>
          </w:tcPr>
          <w:p w14:paraId="6EA2AA32">
            <w:pPr>
              <w:spacing w:after="0" w:line="240" w:lineRule="auto"/>
            </w:pPr>
            <w:r>
              <w:t>青春</w:t>
            </w:r>
          </w:p>
        </w:tc>
      </w:tr>
      <w:tr w14:paraId="45200E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4DAC9153">
            <w:pPr>
              <w:spacing w:after="0" w:line="240" w:lineRule="auto"/>
            </w:pPr>
            <w:r>
              <w:t>113</w:t>
            </w:r>
          </w:p>
        </w:tc>
        <w:tc>
          <w:tcPr>
            <w:tcW w:w="1805" w:type="dxa"/>
          </w:tcPr>
          <w:p w14:paraId="1DB8C2E3">
            <w:pPr>
              <w:spacing w:after="0" w:line="240" w:lineRule="auto"/>
            </w:pPr>
            <w:r>
              <w:t>The Lucky One</w:t>
            </w:r>
          </w:p>
        </w:tc>
        <w:tc>
          <w:tcPr>
            <w:tcW w:w="1410" w:type="dxa"/>
          </w:tcPr>
          <w:p w14:paraId="38F03180">
            <w:pPr>
              <w:spacing w:after="0" w:line="240" w:lineRule="auto"/>
            </w:pPr>
            <w:r>
              <w:t>Nicholas Sparks</w:t>
            </w:r>
          </w:p>
        </w:tc>
        <w:tc>
          <w:tcPr>
            <w:tcW w:w="760" w:type="dxa"/>
          </w:tcPr>
          <w:p w14:paraId="637538ED">
            <w:pPr>
              <w:spacing w:after="0" w:line="240" w:lineRule="auto"/>
            </w:pPr>
            <w:r>
              <w:t>326.0</w:t>
            </w:r>
          </w:p>
        </w:tc>
        <w:tc>
          <w:tcPr>
            <w:tcW w:w="3560" w:type="dxa"/>
          </w:tcPr>
          <w:p w14:paraId="2B57C1CE">
            <w:pPr>
              <w:spacing w:after="0" w:line="240" w:lineRule="auto"/>
            </w:pPr>
            <w:r>
              <w:t>When U.S. Marine Logan Thibault finds a photograph of a smiling young woman half-buried in the dirt during his third tour of duty in Iraq, his first instinct is to toss it aside. Instead, he brings it back to the base...</w:t>
            </w:r>
          </w:p>
        </w:tc>
        <w:tc>
          <w:tcPr>
            <w:tcW w:w="700" w:type="dxa"/>
          </w:tcPr>
          <w:p w14:paraId="4A90E9BB">
            <w:pPr>
              <w:spacing w:after="0" w:line="240" w:lineRule="auto"/>
            </w:pPr>
            <w:r>
              <w:t>言情</w:t>
            </w:r>
          </w:p>
        </w:tc>
      </w:tr>
      <w:tr w14:paraId="53D3B8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1BF8EAB5">
            <w:pPr>
              <w:spacing w:after="0" w:line="240" w:lineRule="auto"/>
            </w:pPr>
            <w:r>
              <w:t>114</w:t>
            </w:r>
          </w:p>
        </w:tc>
        <w:tc>
          <w:tcPr>
            <w:tcW w:w="1805" w:type="dxa"/>
          </w:tcPr>
          <w:p w14:paraId="6A8FC63E">
            <w:pPr>
              <w:spacing w:after="0" w:line="240" w:lineRule="auto"/>
            </w:pPr>
            <w:r>
              <w:t>The No. 1 Ladies' Detective Agency (No. 1 Ladies' Detective Agency, #1)</w:t>
            </w:r>
          </w:p>
        </w:tc>
        <w:tc>
          <w:tcPr>
            <w:tcW w:w="1410" w:type="dxa"/>
          </w:tcPr>
          <w:p w14:paraId="5EAC71B4">
            <w:pPr>
              <w:spacing w:after="0" w:line="240" w:lineRule="auto"/>
            </w:pPr>
            <w:r>
              <w:t>Alexander McCall Smith</w:t>
            </w:r>
          </w:p>
        </w:tc>
        <w:tc>
          <w:tcPr>
            <w:tcW w:w="760" w:type="dxa"/>
          </w:tcPr>
          <w:p w14:paraId="6209C6DD">
            <w:pPr>
              <w:spacing w:after="0" w:line="240" w:lineRule="auto"/>
            </w:pPr>
            <w:r>
              <w:t>235.0</w:t>
            </w:r>
          </w:p>
        </w:tc>
        <w:tc>
          <w:tcPr>
            <w:tcW w:w="3560" w:type="dxa"/>
          </w:tcPr>
          <w:p w14:paraId="1AAB5424">
            <w:pPr>
              <w:spacing w:after="0" w:line="240" w:lineRule="auto"/>
            </w:pPr>
            <w:r>
              <w:t>Precious Ramotswe has only just set up shop as Botswana's No.1 (and only) lady detective when she is hired to track down a missing husband, uncover a con man, and follow a wayward daughter. However, the case that tugs...</w:t>
            </w:r>
          </w:p>
        </w:tc>
        <w:tc>
          <w:tcPr>
            <w:tcW w:w="700" w:type="dxa"/>
          </w:tcPr>
          <w:p w14:paraId="325BC631">
            <w:pPr>
              <w:spacing w:after="0" w:line="240" w:lineRule="auto"/>
            </w:pPr>
            <w:r>
              <w:t>推理</w:t>
            </w:r>
          </w:p>
        </w:tc>
      </w:tr>
      <w:tr w14:paraId="4623A3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7D9DFB75">
            <w:pPr>
              <w:spacing w:after="0" w:line="240" w:lineRule="auto"/>
            </w:pPr>
            <w:r>
              <w:t>115</w:t>
            </w:r>
          </w:p>
        </w:tc>
        <w:tc>
          <w:tcPr>
            <w:tcW w:w="1805" w:type="dxa"/>
          </w:tcPr>
          <w:p w14:paraId="3B5F8BDA">
            <w:pPr>
              <w:spacing w:after="0" w:line="240" w:lineRule="auto"/>
            </w:pPr>
            <w:r>
              <w:t>Marley and Me: Life and Love With the World's Worst Dog</w:t>
            </w:r>
          </w:p>
        </w:tc>
        <w:tc>
          <w:tcPr>
            <w:tcW w:w="1410" w:type="dxa"/>
          </w:tcPr>
          <w:p w14:paraId="0B2F8ACE">
            <w:pPr>
              <w:spacing w:after="0" w:line="240" w:lineRule="auto"/>
            </w:pPr>
            <w:r>
              <w:t>John Grogan</w:t>
            </w:r>
          </w:p>
        </w:tc>
        <w:tc>
          <w:tcPr>
            <w:tcW w:w="760" w:type="dxa"/>
          </w:tcPr>
          <w:p w14:paraId="2EBACDBA">
            <w:pPr>
              <w:spacing w:after="0" w:line="240" w:lineRule="auto"/>
            </w:pPr>
            <w:r>
              <w:t>291.0</w:t>
            </w:r>
          </w:p>
        </w:tc>
        <w:tc>
          <w:tcPr>
            <w:tcW w:w="3560" w:type="dxa"/>
          </w:tcPr>
          <w:p w14:paraId="0BDF59EF">
            <w:pPr>
              <w:spacing w:after="0" w:line="240" w:lineRule="auto"/>
            </w:pPr>
            <w:r>
              <w:t>John and Jenny were just beginning their life together. They were young and in love, with a perfect little house and not a care in the world. Then they brought home Marley, a wiggly yellow furball of a puppy. Life wou...</w:t>
            </w:r>
          </w:p>
        </w:tc>
        <w:tc>
          <w:tcPr>
            <w:tcW w:w="700" w:type="dxa"/>
          </w:tcPr>
          <w:p w14:paraId="2DF97432">
            <w:pPr>
              <w:spacing w:after="0" w:line="240" w:lineRule="auto"/>
            </w:pPr>
            <w:r>
              <w:t>传记</w:t>
            </w:r>
          </w:p>
        </w:tc>
      </w:tr>
      <w:tr w14:paraId="2ED995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1CD02E46">
            <w:pPr>
              <w:spacing w:after="0" w:line="240" w:lineRule="auto"/>
            </w:pPr>
            <w:r>
              <w:t>116</w:t>
            </w:r>
          </w:p>
        </w:tc>
        <w:tc>
          <w:tcPr>
            <w:tcW w:w="1805" w:type="dxa"/>
          </w:tcPr>
          <w:p w14:paraId="75F2880F">
            <w:pPr>
              <w:spacing w:after="0" w:line="240" w:lineRule="auto"/>
            </w:pPr>
            <w:r>
              <w:t>Speaker for the Dead (Ender's Saga, #2)</w:t>
            </w:r>
          </w:p>
        </w:tc>
        <w:tc>
          <w:tcPr>
            <w:tcW w:w="1410" w:type="dxa"/>
          </w:tcPr>
          <w:p w14:paraId="7A77124D">
            <w:pPr>
              <w:spacing w:after="0" w:line="240" w:lineRule="auto"/>
            </w:pPr>
            <w:r>
              <w:t>Orson Scott Card</w:t>
            </w:r>
          </w:p>
        </w:tc>
        <w:tc>
          <w:tcPr>
            <w:tcW w:w="760" w:type="dxa"/>
          </w:tcPr>
          <w:p w14:paraId="1985A73A">
            <w:pPr>
              <w:spacing w:after="0" w:line="240" w:lineRule="auto"/>
            </w:pPr>
            <w:r>
              <w:t>382.0</w:t>
            </w:r>
          </w:p>
        </w:tc>
        <w:tc>
          <w:tcPr>
            <w:tcW w:w="3560" w:type="dxa"/>
          </w:tcPr>
          <w:p w14:paraId="7A2114C2">
            <w:pPr>
              <w:spacing w:after="0" w:line="240" w:lineRule="auto"/>
            </w:pPr>
            <w:r>
              <w:t>Now available in mass market, the revised, definitive edition of the Hugo and Nebula Award-winning classic. In this second book in the saga set 3,000 years after the terrible war, Ender Wiggin is reviled by history as...</w:t>
            </w:r>
          </w:p>
        </w:tc>
        <w:tc>
          <w:tcPr>
            <w:tcW w:w="700" w:type="dxa"/>
          </w:tcPr>
          <w:p w14:paraId="4BC8F2A4">
            <w:pPr>
              <w:spacing w:after="0" w:line="240" w:lineRule="auto"/>
            </w:pPr>
            <w:r>
              <w:t>科幻</w:t>
            </w:r>
          </w:p>
        </w:tc>
      </w:tr>
      <w:tr w14:paraId="3FCBAD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7C440681">
            <w:pPr>
              <w:spacing w:after="0" w:line="240" w:lineRule="auto"/>
            </w:pPr>
            <w:r>
              <w:t>117</w:t>
            </w:r>
          </w:p>
        </w:tc>
        <w:tc>
          <w:tcPr>
            <w:tcW w:w="1805" w:type="dxa"/>
          </w:tcPr>
          <w:p w14:paraId="6D2BC3A8">
            <w:pPr>
              <w:spacing w:after="0" w:line="240" w:lineRule="auto"/>
            </w:pPr>
            <w:r>
              <w:t>'Salem's Lot</w:t>
            </w:r>
          </w:p>
        </w:tc>
        <w:tc>
          <w:tcPr>
            <w:tcW w:w="1410" w:type="dxa"/>
          </w:tcPr>
          <w:p w14:paraId="2476784F">
            <w:pPr>
              <w:spacing w:after="0" w:line="240" w:lineRule="auto"/>
            </w:pPr>
            <w:r>
              <w:t>Stephen King</w:t>
            </w:r>
          </w:p>
        </w:tc>
        <w:tc>
          <w:tcPr>
            <w:tcW w:w="760" w:type="dxa"/>
          </w:tcPr>
          <w:p w14:paraId="4F1EB0A6">
            <w:pPr>
              <w:spacing w:after="0" w:line="240" w:lineRule="auto"/>
            </w:pPr>
            <w:r>
              <w:t>483.0</w:t>
            </w:r>
          </w:p>
        </w:tc>
        <w:tc>
          <w:tcPr>
            <w:tcW w:w="3560" w:type="dxa"/>
          </w:tcPr>
          <w:p w14:paraId="067E465A">
            <w:pPr>
              <w:spacing w:after="0" w:line="240" w:lineRule="auto"/>
            </w:pPr>
            <w:r>
              <w:t>Thousands of miles away from the small township of 'Salem's Lot, two terrified people, a man and a boy, still share the secrets of those clapboard houses and tree-lined streets. They must return to 'Salem's Lot for a...</w:t>
            </w:r>
          </w:p>
        </w:tc>
        <w:tc>
          <w:tcPr>
            <w:tcW w:w="700" w:type="dxa"/>
          </w:tcPr>
          <w:p w14:paraId="36C2F42E">
            <w:pPr>
              <w:spacing w:after="0" w:line="240" w:lineRule="auto"/>
            </w:pPr>
            <w:r>
              <w:t>恐怖</w:t>
            </w:r>
          </w:p>
        </w:tc>
      </w:tr>
      <w:tr w14:paraId="07FF1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282726E3">
            <w:pPr>
              <w:spacing w:after="0" w:line="240" w:lineRule="auto"/>
            </w:pPr>
            <w:r>
              <w:t>118</w:t>
            </w:r>
          </w:p>
        </w:tc>
        <w:tc>
          <w:tcPr>
            <w:tcW w:w="1805" w:type="dxa"/>
          </w:tcPr>
          <w:p w14:paraId="3F8E4E42">
            <w:pPr>
              <w:spacing w:after="0" w:line="240" w:lineRule="auto"/>
            </w:pPr>
            <w:r>
              <w:t>Without Fail (Jack Reacher, #6)</w:t>
            </w:r>
          </w:p>
        </w:tc>
        <w:tc>
          <w:tcPr>
            <w:tcW w:w="1410" w:type="dxa"/>
          </w:tcPr>
          <w:p w14:paraId="2B44CCCA">
            <w:pPr>
              <w:spacing w:after="0" w:line="240" w:lineRule="auto"/>
            </w:pPr>
            <w:r>
              <w:t>Lee Child / Dick Hill</w:t>
            </w:r>
          </w:p>
        </w:tc>
        <w:tc>
          <w:tcPr>
            <w:tcW w:w="760" w:type="dxa"/>
          </w:tcPr>
          <w:p w14:paraId="3E7BD8AB">
            <w:pPr>
              <w:spacing w:after="0" w:line="240" w:lineRule="auto"/>
            </w:pPr>
            <w:r>
              <w:t>14.0</w:t>
            </w:r>
          </w:p>
        </w:tc>
        <w:tc>
          <w:tcPr>
            <w:tcW w:w="3560" w:type="dxa"/>
          </w:tcPr>
          <w:p w14:paraId="162C8B2C">
            <w:pPr>
              <w:spacing w:after="0" w:line="240" w:lineRule="auto"/>
            </w:pPr>
            <w:r>
              <w:t>Skilled, cautious, and anonymous, Jack Reacher is perfect for the job: to assassinate the vice president of the United States. Theoretically, of course. A female Secret Service agent wants Reacher to find the holes in...</w:t>
            </w:r>
          </w:p>
        </w:tc>
        <w:tc>
          <w:tcPr>
            <w:tcW w:w="700" w:type="dxa"/>
          </w:tcPr>
          <w:p w14:paraId="726A487C">
            <w:pPr>
              <w:spacing w:after="0" w:line="240" w:lineRule="auto"/>
            </w:pPr>
            <w:r>
              <w:t>悬疑</w:t>
            </w:r>
          </w:p>
        </w:tc>
      </w:tr>
      <w:tr w14:paraId="0AF0B1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377ED6AE">
            <w:pPr>
              <w:spacing w:after="0" w:line="240" w:lineRule="auto"/>
            </w:pPr>
            <w:r>
              <w:t>119</w:t>
            </w:r>
          </w:p>
        </w:tc>
        <w:tc>
          <w:tcPr>
            <w:tcW w:w="1805" w:type="dxa"/>
          </w:tcPr>
          <w:p w14:paraId="249F9379">
            <w:pPr>
              <w:spacing w:after="0" w:line="240" w:lineRule="auto"/>
            </w:pPr>
            <w:r>
              <w:t>Loving What Is: Four Questions That Can Change Your Life</w:t>
            </w:r>
          </w:p>
        </w:tc>
        <w:tc>
          <w:tcPr>
            <w:tcW w:w="1410" w:type="dxa"/>
          </w:tcPr>
          <w:p w14:paraId="05C81E8F">
            <w:pPr>
              <w:spacing w:after="0" w:line="240" w:lineRule="auto"/>
            </w:pPr>
            <w:r>
              <w:t>Byron Katie / Stephen Mitchell</w:t>
            </w:r>
          </w:p>
        </w:tc>
        <w:tc>
          <w:tcPr>
            <w:tcW w:w="760" w:type="dxa"/>
          </w:tcPr>
          <w:p w14:paraId="6969DBC1">
            <w:pPr>
              <w:spacing w:after="0" w:line="240" w:lineRule="auto"/>
            </w:pPr>
            <w:r>
              <w:t>352.0</w:t>
            </w:r>
          </w:p>
        </w:tc>
        <w:tc>
          <w:tcPr>
            <w:tcW w:w="3560" w:type="dxa"/>
          </w:tcPr>
          <w:p w14:paraId="140D06AA">
            <w:pPr>
              <w:spacing w:after="0" w:line="240" w:lineRule="auto"/>
            </w:pPr>
            <w:r>
              <w:t>Out of nowhere, like a breeze in a marketplace crowded with advice, comes Byron Katie and “The Work.” In the midst of a normal life, Katie became increasingly depressed, and over a ten-year period sank further into ra...</w:t>
            </w:r>
          </w:p>
        </w:tc>
        <w:tc>
          <w:tcPr>
            <w:tcW w:w="700" w:type="dxa"/>
          </w:tcPr>
          <w:p w14:paraId="363280BF">
            <w:pPr>
              <w:spacing w:after="0" w:line="240" w:lineRule="auto"/>
            </w:pPr>
            <w:r>
              <w:t>冒险</w:t>
            </w:r>
          </w:p>
        </w:tc>
      </w:tr>
      <w:tr w14:paraId="4E5891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600F2E42">
            <w:pPr>
              <w:spacing w:after="0" w:line="240" w:lineRule="auto"/>
            </w:pPr>
            <w:r>
              <w:t>120</w:t>
            </w:r>
          </w:p>
        </w:tc>
        <w:tc>
          <w:tcPr>
            <w:tcW w:w="1805" w:type="dxa"/>
          </w:tcPr>
          <w:p w14:paraId="76B5C430">
            <w:pPr>
              <w:spacing w:after="0" w:line="240" w:lineRule="auto"/>
            </w:pPr>
            <w:r>
              <w:t>How Children Succeed: Grit, Curiosity, and the Hidden Power of Character</w:t>
            </w:r>
          </w:p>
        </w:tc>
        <w:tc>
          <w:tcPr>
            <w:tcW w:w="1410" w:type="dxa"/>
          </w:tcPr>
          <w:p w14:paraId="7A1B3B99">
            <w:pPr>
              <w:spacing w:after="0" w:line="240" w:lineRule="auto"/>
            </w:pPr>
            <w:r>
              <w:t>Paul Tough</w:t>
            </w:r>
          </w:p>
        </w:tc>
        <w:tc>
          <w:tcPr>
            <w:tcW w:w="760" w:type="dxa"/>
          </w:tcPr>
          <w:p w14:paraId="3C96EF20">
            <w:pPr>
              <w:spacing w:after="0" w:line="240" w:lineRule="auto"/>
            </w:pPr>
            <w:r>
              <w:t>256.0</w:t>
            </w:r>
          </w:p>
        </w:tc>
        <w:tc>
          <w:tcPr>
            <w:tcW w:w="3560" w:type="dxa"/>
          </w:tcPr>
          <w:p w14:paraId="71619BE7">
            <w:pPr>
              <w:spacing w:after="0" w:line="240" w:lineRule="auto"/>
            </w:pPr>
            <w:r>
              <w:t>Why do some children succeed while others fail?The story we usually tell about childhood and success is the one about intelligence: Success comes to those who score highest on tests, from preschool admissions to SATs....</w:t>
            </w:r>
          </w:p>
        </w:tc>
        <w:tc>
          <w:tcPr>
            <w:tcW w:w="700" w:type="dxa"/>
          </w:tcPr>
          <w:p w14:paraId="63363AB6">
            <w:pPr>
              <w:spacing w:after="0" w:line="240" w:lineRule="auto"/>
            </w:pPr>
            <w:r>
              <w:t>儿童</w:t>
            </w:r>
          </w:p>
        </w:tc>
      </w:tr>
      <w:tr w14:paraId="7ACF1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6BE17C19">
            <w:pPr>
              <w:spacing w:after="0" w:line="240" w:lineRule="auto"/>
            </w:pPr>
            <w:r>
              <w:t>121</w:t>
            </w:r>
          </w:p>
        </w:tc>
        <w:tc>
          <w:tcPr>
            <w:tcW w:w="1805" w:type="dxa"/>
          </w:tcPr>
          <w:p w14:paraId="715CEFD6">
            <w:pPr>
              <w:spacing w:after="0" w:line="240" w:lineRule="auto"/>
            </w:pPr>
            <w:r>
              <w:t>Lord of the Flies</w:t>
            </w:r>
          </w:p>
        </w:tc>
        <w:tc>
          <w:tcPr>
            <w:tcW w:w="1410" w:type="dxa"/>
          </w:tcPr>
          <w:p w14:paraId="4BC65BF0">
            <w:pPr>
              <w:spacing w:after="0" w:line="240" w:lineRule="auto"/>
            </w:pPr>
            <w:r>
              <w:t>William Golding</w:t>
            </w:r>
          </w:p>
        </w:tc>
        <w:tc>
          <w:tcPr>
            <w:tcW w:w="760" w:type="dxa"/>
          </w:tcPr>
          <w:p w14:paraId="2EA1647D">
            <w:pPr>
              <w:spacing w:after="0" w:line="240" w:lineRule="auto"/>
            </w:pPr>
            <w:r>
              <w:t>182.0</w:t>
            </w:r>
          </w:p>
        </w:tc>
        <w:tc>
          <w:tcPr>
            <w:tcW w:w="3560" w:type="dxa"/>
          </w:tcPr>
          <w:p w14:paraId="149F0079">
            <w:pPr>
              <w:spacing w:after="0" w:line="240" w:lineRule="auto"/>
            </w:pPr>
            <w:r>
              <w:t>At the dawn of the next world war, a plane crashes on an uncharted island, stranding a group of schoolboys. At first, with no adult supervision, their freedom is something to celebrate; this far from civilization the...</w:t>
            </w:r>
          </w:p>
        </w:tc>
        <w:tc>
          <w:tcPr>
            <w:tcW w:w="700" w:type="dxa"/>
          </w:tcPr>
          <w:p w14:paraId="3A6CE5FF">
            <w:pPr>
              <w:spacing w:after="0" w:line="240" w:lineRule="auto"/>
            </w:pPr>
            <w:r>
              <w:t>文学</w:t>
            </w:r>
          </w:p>
        </w:tc>
      </w:tr>
      <w:tr w14:paraId="3BDD19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70603317">
            <w:pPr>
              <w:spacing w:after="0" w:line="240" w:lineRule="auto"/>
            </w:pPr>
            <w:r>
              <w:t>122</w:t>
            </w:r>
          </w:p>
        </w:tc>
        <w:tc>
          <w:tcPr>
            <w:tcW w:w="1805" w:type="dxa"/>
          </w:tcPr>
          <w:p w14:paraId="40397B15">
            <w:pPr>
              <w:spacing w:after="0" w:line="240" w:lineRule="auto"/>
            </w:pPr>
            <w:r>
              <w:t>The Lightning Thief (Percy Jackson and the Olympians, #1)</w:t>
            </w:r>
          </w:p>
        </w:tc>
        <w:tc>
          <w:tcPr>
            <w:tcW w:w="1410" w:type="dxa"/>
          </w:tcPr>
          <w:p w14:paraId="1A73E15F">
            <w:pPr>
              <w:spacing w:after="0" w:line="240" w:lineRule="auto"/>
            </w:pPr>
            <w:r>
              <w:t>Rick Riordan</w:t>
            </w:r>
          </w:p>
        </w:tc>
        <w:tc>
          <w:tcPr>
            <w:tcW w:w="760" w:type="dxa"/>
          </w:tcPr>
          <w:p w14:paraId="7DDEAFDB">
            <w:pPr>
              <w:spacing w:after="0" w:line="240" w:lineRule="auto"/>
            </w:pPr>
            <w:r>
              <w:t>375.0</w:t>
            </w:r>
          </w:p>
        </w:tc>
        <w:tc>
          <w:tcPr>
            <w:tcW w:w="3560" w:type="dxa"/>
          </w:tcPr>
          <w:p w14:paraId="165A9270">
            <w:pPr>
              <w:spacing w:after="0" w:line="240" w:lineRule="auto"/>
            </w:pPr>
            <w:r>
              <w:t>Alternate cover for this ISBN can be found herePercy Jackson is a good kid, but he can't seem to focus on his schoolwork or control his temper. And lately, being away at boarding school is only getting worse - Percy c...</w:t>
            </w:r>
          </w:p>
        </w:tc>
        <w:tc>
          <w:tcPr>
            <w:tcW w:w="700" w:type="dxa"/>
          </w:tcPr>
          <w:p w14:paraId="310D94BA">
            <w:pPr>
              <w:spacing w:after="0" w:line="240" w:lineRule="auto"/>
            </w:pPr>
            <w:r>
              <w:t>奇幻</w:t>
            </w:r>
          </w:p>
        </w:tc>
      </w:tr>
      <w:tr w14:paraId="1C1A10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1E7AC2C6">
            <w:pPr>
              <w:spacing w:after="0" w:line="240" w:lineRule="auto"/>
            </w:pPr>
            <w:r>
              <w:t>123</w:t>
            </w:r>
          </w:p>
        </w:tc>
        <w:tc>
          <w:tcPr>
            <w:tcW w:w="1805" w:type="dxa"/>
          </w:tcPr>
          <w:p w14:paraId="7509B859">
            <w:pPr>
              <w:spacing w:after="0" w:line="240" w:lineRule="auto"/>
            </w:pPr>
            <w:r>
              <w:t>Number the Stars</w:t>
            </w:r>
          </w:p>
        </w:tc>
        <w:tc>
          <w:tcPr>
            <w:tcW w:w="1410" w:type="dxa"/>
          </w:tcPr>
          <w:p w14:paraId="5C5E17DF">
            <w:pPr>
              <w:spacing w:after="0" w:line="240" w:lineRule="auto"/>
            </w:pPr>
            <w:r>
              <w:t>Lois Lowry</w:t>
            </w:r>
          </w:p>
        </w:tc>
        <w:tc>
          <w:tcPr>
            <w:tcW w:w="760" w:type="dxa"/>
          </w:tcPr>
          <w:p w14:paraId="41F1380F">
            <w:pPr>
              <w:spacing w:after="0" w:line="240" w:lineRule="auto"/>
            </w:pPr>
            <w:r>
              <w:t>137.0</w:t>
            </w:r>
          </w:p>
        </w:tc>
        <w:tc>
          <w:tcPr>
            <w:tcW w:w="3560" w:type="dxa"/>
          </w:tcPr>
          <w:p w14:paraId="064F72EF">
            <w:pPr>
              <w:spacing w:after="0" w:line="240" w:lineRule="auto"/>
            </w:pPr>
            <w:r>
              <w:t>Ten-year-old Annemarie Johansen and her best friend Ellen Rosen often think of life before the war. It's now 1943 and their life in Copenhagen is filled with school, food shortages, and the Nazi soldiers marching thro...</w:t>
            </w:r>
          </w:p>
        </w:tc>
        <w:tc>
          <w:tcPr>
            <w:tcW w:w="700" w:type="dxa"/>
          </w:tcPr>
          <w:p w14:paraId="44A8F16F">
            <w:pPr>
              <w:spacing w:after="0" w:line="240" w:lineRule="auto"/>
            </w:pPr>
            <w:r>
              <w:t>历史</w:t>
            </w:r>
          </w:p>
        </w:tc>
      </w:tr>
      <w:tr w14:paraId="0E5C8C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26C3BDE8">
            <w:pPr>
              <w:spacing w:after="0" w:line="240" w:lineRule="auto"/>
            </w:pPr>
            <w:r>
              <w:t>124</w:t>
            </w:r>
          </w:p>
        </w:tc>
        <w:tc>
          <w:tcPr>
            <w:tcW w:w="1805" w:type="dxa"/>
          </w:tcPr>
          <w:p w14:paraId="39598C41">
            <w:pPr>
              <w:spacing w:after="0" w:line="240" w:lineRule="auto"/>
            </w:pPr>
            <w:r>
              <w:t>The Perks of Being a Wallflower</w:t>
            </w:r>
          </w:p>
        </w:tc>
        <w:tc>
          <w:tcPr>
            <w:tcW w:w="1410" w:type="dxa"/>
          </w:tcPr>
          <w:p w14:paraId="35A313AC">
            <w:pPr>
              <w:spacing w:after="0" w:line="240" w:lineRule="auto"/>
            </w:pPr>
            <w:r>
              <w:t>Stephen Chbosky</w:t>
            </w:r>
          </w:p>
        </w:tc>
        <w:tc>
          <w:tcPr>
            <w:tcW w:w="760" w:type="dxa"/>
          </w:tcPr>
          <w:p w14:paraId="77BB5D9D">
            <w:pPr>
              <w:spacing w:after="0" w:line="240" w:lineRule="auto"/>
            </w:pPr>
            <w:r>
              <w:t>213.0</w:t>
            </w:r>
          </w:p>
        </w:tc>
        <w:tc>
          <w:tcPr>
            <w:tcW w:w="3560" w:type="dxa"/>
          </w:tcPr>
          <w:p w14:paraId="0D974F8D">
            <w:pPr>
              <w:spacing w:after="0" w:line="240" w:lineRule="auto"/>
            </w:pPr>
            <w:r>
              <w:t>standing on the fringes of life...offers a unique perspective. But there comes a time to seewhat it looks like from the dance floor.This haunting novel about the dilemma of passivity vs. passion marks the stunning deb...</w:t>
            </w:r>
          </w:p>
        </w:tc>
        <w:tc>
          <w:tcPr>
            <w:tcW w:w="700" w:type="dxa"/>
          </w:tcPr>
          <w:p w14:paraId="6110697E">
            <w:pPr>
              <w:spacing w:after="0" w:line="240" w:lineRule="auto"/>
            </w:pPr>
            <w:r>
              <w:t>青春</w:t>
            </w:r>
          </w:p>
        </w:tc>
      </w:tr>
      <w:tr w14:paraId="7E6E45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41E9B292">
            <w:pPr>
              <w:spacing w:after="0" w:line="240" w:lineRule="auto"/>
            </w:pPr>
            <w:r>
              <w:t>125</w:t>
            </w:r>
          </w:p>
        </w:tc>
        <w:tc>
          <w:tcPr>
            <w:tcW w:w="1805" w:type="dxa"/>
          </w:tcPr>
          <w:p w14:paraId="696E5FF6">
            <w:pPr>
              <w:spacing w:after="0" w:line="240" w:lineRule="auto"/>
            </w:pPr>
            <w:r>
              <w:t>Can You Keep a Secret?</w:t>
            </w:r>
          </w:p>
        </w:tc>
        <w:tc>
          <w:tcPr>
            <w:tcW w:w="1410" w:type="dxa"/>
          </w:tcPr>
          <w:p w14:paraId="22979676">
            <w:pPr>
              <w:spacing w:after="0" w:line="240" w:lineRule="auto"/>
            </w:pPr>
            <w:r>
              <w:t>Sophie Kinsella</w:t>
            </w:r>
          </w:p>
        </w:tc>
        <w:tc>
          <w:tcPr>
            <w:tcW w:w="760" w:type="dxa"/>
          </w:tcPr>
          <w:p w14:paraId="096EBC2C">
            <w:pPr>
              <w:spacing w:after="0" w:line="240" w:lineRule="auto"/>
            </w:pPr>
            <w:r>
              <w:t>374.0</w:t>
            </w:r>
          </w:p>
        </w:tc>
        <w:tc>
          <w:tcPr>
            <w:tcW w:w="3560" w:type="dxa"/>
          </w:tcPr>
          <w:p w14:paraId="5B3D2608">
            <w:pPr>
              <w:spacing w:after="0" w:line="240" w:lineRule="auto"/>
            </w:pPr>
            <w:r>
              <w:t>Meet Emma Corrigan, a young woman with a huge heart, an irrepressible spirit, and a few little secrets: Secrets from her boyfriend: I've always thought Connor looks a bit like Ken. As in Barbie and Ken. Secrets from h...</w:t>
            </w:r>
          </w:p>
        </w:tc>
        <w:tc>
          <w:tcPr>
            <w:tcW w:w="700" w:type="dxa"/>
          </w:tcPr>
          <w:p w14:paraId="4C23361B">
            <w:pPr>
              <w:spacing w:after="0" w:line="240" w:lineRule="auto"/>
            </w:pPr>
            <w:r>
              <w:t>言情</w:t>
            </w:r>
          </w:p>
        </w:tc>
      </w:tr>
      <w:tr w14:paraId="37984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1C9AC2DB">
            <w:pPr>
              <w:spacing w:after="0" w:line="240" w:lineRule="auto"/>
            </w:pPr>
            <w:r>
              <w:t>126</w:t>
            </w:r>
          </w:p>
        </w:tc>
        <w:tc>
          <w:tcPr>
            <w:tcW w:w="1805" w:type="dxa"/>
          </w:tcPr>
          <w:p w14:paraId="270017C7">
            <w:pPr>
              <w:spacing w:after="0" w:line="240" w:lineRule="auto"/>
            </w:pPr>
            <w:r>
              <w:t>Postmortem (Kay Scarpetta, #1)</w:t>
            </w:r>
          </w:p>
        </w:tc>
        <w:tc>
          <w:tcPr>
            <w:tcW w:w="1410" w:type="dxa"/>
          </w:tcPr>
          <w:p w14:paraId="0B8DEB60">
            <w:pPr>
              <w:spacing w:after="0" w:line="240" w:lineRule="auto"/>
            </w:pPr>
            <w:r>
              <w:t>Patricia Cornwell</w:t>
            </w:r>
          </w:p>
        </w:tc>
        <w:tc>
          <w:tcPr>
            <w:tcW w:w="760" w:type="dxa"/>
          </w:tcPr>
          <w:p w14:paraId="151DC539">
            <w:pPr>
              <w:spacing w:after="0" w:line="240" w:lineRule="auto"/>
            </w:pPr>
            <w:r>
              <w:t>342.0</w:t>
            </w:r>
          </w:p>
        </w:tc>
        <w:tc>
          <w:tcPr>
            <w:tcW w:w="3560" w:type="dxa"/>
          </w:tcPr>
          <w:p w14:paraId="70452F83">
            <w:pPr>
              <w:spacing w:after="0" w:line="240" w:lineRule="auto"/>
            </w:pPr>
            <w:r>
              <w:t>Four women with nothing in common, united only in death. Four brutalized victims of a brilliant monster - a "Mr. Nobody", moving undetected through a paralyzed city, leaving behind a gruesome trail of carnage . . . bu...</w:t>
            </w:r>
          </w:p>
        </w:tc>
        <w:tc>
          <w:tcPr>
            <w:tcW w:w="700" w:type="dxa"/>
          </w:tcPr>
          <w:p w14:paraId="52182301">
            <w:pPr>
              <w:spacing w:after="0" w:line="240" w:lineRule="auto"/>
            </w:pPr>
            <w:r>
              <w:t>推理</w:t>
            </w:r>
          </w:p>
        </w:tc>
      </w:tr>
      <w:tr w14:paraId="274050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3126AC86">
            <w:pPr>
              <w:spacing w:after="0" w:line="240" w:lineRule="auto"/>
            </w:pPr>
            <w:r>
              <w:t>127</w:t>
            </w:r>
          </w:p>
        </w:tc>
        <w:tc>
          <w:tcPr>
            <w:tcW w:w="1805" w:type="dxa"/>
          </w:tcPr>
          <w:p w14:paraId="2615B9C5">
            <w:pPr>
              <w:spacing w:after="0" w:line="240" w:lineRule="auto"/>
            </w:pPr>
            <w:r>
              <w:t>A Child Called "It" (Dave Pelzer #1)</w:t>
            </w:r>
          </w:p>
        </w:tc>
        <w:tc>
          <w:tcPr>
            <w:tcW w:w="1410" w:type="dxa"/>
          </w:tcPr>
          <w:p w14:paraId="5AE25748">
            <w:pPr>
              <w:spacing w:after="0" w:line="240" w:lineRule="auto"/>
            </w:pPr>
            <w:r>
              <w:t>Dave Pelzer</w:t>
            </w:r>
          </w:p>
        </w:tc>
        <w:tc>
          <w:tcPr>
            <w:tcW w:w="760" w:type="dxa"/>
          </w:tcPr>
          <w:p w14:paraId="52B02B04">
            <w:pPr>
              <w:spacing w:after="0" w:line="240" w:lineRule="auto"/>
            </w:pPr>
            <w:r>
              <w:t>184.0</w:t>
            </w:r>
          </w:p>
        </w:tc>
        <w:tc>
          <w:tcPr>
            <w:tcW w:w="3560" w:type="dxa"/>
          </w:tcPr>
          <w:p w14:paraId="7A2F3BA0">
            <w:pPr>
              <w:spacing w:after="0" w:line="240" w:lineRule="auto"/>
            </w:pPr>
            <w:r>
              <w:t>Also see: Alternate Cover Editions for this ISBN [ACE] ACE #1 This book chronicles the unforgettable account of one of the most severe child abuse cases in California history. It is the story of Dave Pelzer, who was b...</w:t>
            </w:r>
          </w:p>
        </w:tc>
        <w:tc>
          <w:tcPr>
            <w:tcW w:w="700" w:type="dxa"/>
          </w:tcPr>
          <w:p w14:paraId="5C163469">
            <w:pPr>
              <w:spacing w:after="0" w:line="240" w:lineRule="auto"/>
            </w:pPr>
            <w:r>
              <w:t>传记</w:t>
            </w:r>
          </w:p>
        </w:tc>
      </w:tr>
      <w:tr w14:paraId="6ADD88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4A5DFA4A">
            <w:pPr>
              <w:spacing w:after="0" w:line="240" w:lineRule="auto"/>
            </w:pPr>
            <w:r>
              <w:t>128</w:t>
            </w:r>
          </w:p>
        </w:tc>
        <w:tc>
          <w:tcPr>
            <w:tcW w:w="1805" w:type="dxa"/>
          </w:tcPr>
          <w:p w14:paraId="2690B168">
            <w:pPr>
              <w:spacing w:after="0" w:line="240" w:lineRule="auto"/>
            </w:pPr>
            <w:r>
              <w:t>2001: A Space Odyssey (Space Odyssey, #1)</w:t>
            </w:r>
          </w:p>
        </w:tc>
        <w:tc>
          <w:tcPr>
            <w:tcW w:w="1410" w:type="dxa"/>
          </w:tcPr>
          <w:p w14:paraId="0C889D18">
            <w:pPr>
              <w:spacing w:after="0" w:line="240" w:lineRule="auto"/>
            </w:pPr>
            <w:r>
              <w:t>Arthur C. Clarke</w:t>
            </w:r>
          </w:p>
        </w:tc>
        <w:tc>
          <w:tcPr>
            <w:tcW w:w="760" w:type="dxa"/>
          </w:tcPr>
          <w:p w14:paraId="4925366D">
            <w:pPr>
              <w:spacing w:after="0" w:line="240" w:lineRule="auto"/>
            </w:pPr>
            <w:r>
              <w:t>297.0</w:t>
            </w:r>
          </w:p>
        </w:tc>
        <w:tc>
          <w:tcPr>
            <w:tcW w:w="3560" w:type="dxa"/>
          </w:tcPr>
          <w:p w14:paraId="5B36EE65">
            <w:pPr>
              <w:spacing w:after="0" w:line="240" w:lineRule="auto"/>
            </w:pPr>
            <w:r>
              <w:t>On the Moon, an enigma is uncovered. So great are the implications of this discovery that for the first time men are sent out deep into our solar system. But long before their destination is reached, things begin to g...</w:t>
            </w:r>
          </w:p>
        </w:tc>
        <w:tc>
          <w:tcPr>
            <w:tcW w:w="700" w:type="dxa"/>
          </w:tcPr>
          <w:p w14:paraId="1803D634">
            <w:pPr>
              <w:spacing w:after="0" w:line="240" w:lineRule="auto"/>
            </w:pPr>
            <w:r>
              <w:t>科幻</w:t>
            </w:r>
          </w:p>
        </w:tc>
      </w:tr>
      <w:tr w14:paraId="69A82D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735C77AC">
            <w:pPr>
              <w:spacing w:after="0" w:line="240" w:lineRule="auto"/>
            </w:pPr>
            <w:r>
              <w:t>129</w:t>
            </w:r>
          </w:p>
        </w:tc>
        <w:tc>
          <w:tcPr>
            <w:tcW w:w="1805" w:type="dxa"/>
          </w:tcPr>
          <w:p w14:paraId="1F2EDBE4">
            <w:pPr>
              <w:spacing w:after="0" w:line="240" w:lineRule="auto"/>
            </w:pPr>
            <w:r>
              <w:t>Odd Thomas (Odd Thomas, #1)</w:t>
            </w:r>
          </w:p>
        </w:tc>
        <w:tc>
          <w:tcPr>
            <w:tcW w:w="1410" w:type="dxa"/>
          </w:tcPr>
          <w:p w14:paraId="41C6D8FF">
            <w:pPr>
              <w:spacing w:after="0" w:line="240" w:lineRule="auto"/>
            </w:pPr>
            <w:r>
              <w:t>Dean Koontz</w:t>
            </w:r>
          </w:p>
        </w:tc>
        <w:tc>
          <w:tcPr>
            <w:tcW w:w="760" w:type="dxa"/>
          </w:tcPr>
          <w:p w14:paraId="22942AFC">
            <w:pPr>
              <w:spacing w:after="0" w:line="240" w:lineRule="auto"/>
            </w:pPr>
            <w:r>
              <w:t>446.0</w:t>
            </w:r>
          </w:p>
        </w:tc>
        <w:tc>
          <w:tcPr>
            <w:tcW w:w="3560" w:type="dxa"/>
          </w:tcPr>
          <w:p w14:paraId="2E589E72">
            <w:pPr>
              <w:spacing w:after="0" w:line="240" w:lineRule="auto"/>
            </w:pPr>
            <w:r>
              <w:t>"The dead don't talk. I don't know why." But they do try to communicate, with a short-order cook in a small desert town serving as their reluctant confidant. Odd Thomas thinks of himself as an ordinary guy, if possess...</w:t>
            </w:r>
          </w:p>
        </w:tc>
        <w:tc>
          <w:tcPr>
            <w:tcW w:w="700" w:type="dxa"/>
          </w:tcPr>
          <w:p w14:paraId="7D2D4C7C">
            <w:pPr>
              <w:spacing w:after="0" w:line="240" w:lineRule="auto"/>
            </w:pPr>
            <w:r>
              <w:t>恐怖</w:t>
            </w:r>
          </w:p>
        </w:tc>
      </w:tr>
      <w:tr w14:paraId="178640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1BCCFEBC">
            <w:pPr>
              <w:spacing w:after="0" w:line="240" w:lineRule="auto"/>
            </w:pPr>
            <w:r>
              <w:t>130</w:t>
            </w:r>
          </w:p>
        </w:tc>
        <w:tc>
          <w:tcPr>
            <w:tcW w:w="1805" w:type="dxa"/>
          </w:tcPr>
          <w:p w14:paraId="4C34D3FD">
            <w:pPr>
              <w:spacing w:after="0" w:line="240" w:lineRule="auto"/>
            </w:pPr>
            <w:r>
              <w:t>The Innocent (Will Robie, #1)</w:t>
            </w:r>
          </w:p>
        </w:tc>
        <w:tc>
          <w:tcPr>
            <w:tcW w:w="1410" w:type="dxa"/>
          </w:tcPr>
          <w:p w14:paraId="5231A7CD">
            <w:pPr>
              <w:spacing w:after="0" w:line="240" w:lineRule="auto"/>
            </w:pPr>
            <w:r>
              <w:t>David Baldacci</w:t>
            </w:r>
          </w:p>
        </w:tc>
        <w:tc>
          <w:tcPr>
            <w:tcW w:w="760" w:type="dxa"/>
          </w:tcPr>
          <w:p w14:paraId="719A007C">
            <w:pPr>
              <w:spacing w:after="0" w:line="240" w:lineRule="auto"/>
            </w:pPr>
            <w:r>
              <w:t>422.0</w:t>
            </w:r>
          </w:p>
        </w:tc>
        <w:tc>
          <w:tcPr>
            <w:tcW w:w="3560" w:type="dxa"/>
          </w:tcPr>
          <w:p w14:paraId="1CF76938">
            <w:pPr>
              <w:spacing w:after="0" w:line="240" w:lineRule="auto"/>
            </w:pPr>
            <w:r>
              <w:t>America has enemies - ruthless people that the police, the FBI, even the military can't stop. That's when the U.S. government calls on Will Robie, a stone cold hitman who never questions orders and always nails his ta...</w:t>
            </w:r>
          </w:p>
        </w:tc>
        <w:tc>
          <w:tcPr>
            <w:tcW w:w="700" w:type="dxa"/>
          </w:tcPr>
          <w:p w14:paraId="1A141EDB">
            <w:pPr>
              <w:spacing w:after="0" w:line="240" w:lineRule="auto"/>
            </w:pPr>
            <w:r>
              <w:t>悬疑</w:t>
            </w:r>
          </w:p>
        </w:tc>
      </w:tr>
      <w:tr w14:paraId="5774C0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1B626288">
            <w:pPr>
              <w:spacing w:after="0" w:line="240" w:lineRule="auto"/>
            </w:pPr>
            <w:r>
              <w:t>131</w:t>
            </w:r>
          </w:p>
        </w:tc>
        <w:tc>
          <w:tcPr>
            <w:tcW w:w="1805" w:type="dxa"/>
          </w:tcPr>
          <w:p w14:paraId="0A377079">
            <w:pPr>
              <w:spacing w:after="0" w:line="240" w:lineRule="auto"/>
            </w:pPr>
            <w:r>
              <w:t>The Shallows: What the Internet is Doing to Our Brains</w:t>
            </w:r>
          </w:p>
        </w:tc>
        <w:tc>
          <w:tcPr>
            <w:tcW w:w="1410" w:type="dxa"/>
          </w:tcPr>
          <w:p w14:paraId="2496F7A9">
            <w:pPr>
              <w:spacing w:after="0" w:line="240" w:lineRule="auto"/>
            </w:pPr>
            <w:r>
              <w:t>Nicholas Carr</w:t>
            </w:r>
          </w:p>
        </w:tc>
        <w:tc>
          <w:tcPr>
            <w:tcW w:w="760" w:type="dxa"/>
          </w:tcPr>
          <w:p w14:paraId="15084BD0">
            <w:pPr>
              <w:spacing w:after="0" w:line="240" w:lineRule="auto"/>
            </w:pPr>
            <w:r>
              <w:t>280.0</w:t>
            </w:r>
          </w:p>
        </w:tc>
        <w:tc>
          <w:tcPr>
            <w:tcW w:w="3560" w:type="dxa"/>
          </w:tcPr>
          <w:p w14:paraId="53BF2AC6">
            <w:pPr>
              <w:spacing w:after="0" w:line="240" w:lineRule="auto"/>
            </w:pPr>
            <w:r>
              <w:t>“Is Google making us stupid?” When Nicholas Carr posed that question, in a celebrated Atlantic Monthly cover story, he tapped into a well of anxiety about how the Internet is changing us. He also crystallized one of t...</w:t>
            </w:r>
          </w:p>
        </w:tc>
        <w:tc>
          <w:tcPr>
            <w:tcW w:w="700" w:type="dxa"/>
          </w:tcPr>
          <w:p w14:paraId="50F60DAD">
            <w:pPr>
              <w:spacing w:after="0" w:line="240" w:lineRule="auto"/>
            </w:pPr>
            <w:r>
              <w:t>冒险</w:t>
            </w:r>
          </w:p>
        </w:tc>
      </w:tr>
      <w:tr w14:paraId="2BAB88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4448E723">
            <w:pPr>
              <w:spacing w:after="0" w:line="240" w:lineRule="auto"/>
            </w:pPr>
            <w:r>
              <w:t>132</w:t>
            </w:r>
          </w:p>
        </w:tc>
        <w:tc>
          <w:tcPr>
            <w:tcW w:w="1805" w:type="dxa"/>
          </w:tcPr>
          <w:p w14:paraId="62EFB7F7">
            <w:pPr>
              <w:spacing w:after="0" w:line="240" w:lineRule="auto"/>
            </w:pPr>
            <w:r>
              <w:t>The Personal MBA: Master the Art of Business</w:t>
            </w:r>
          </w:p>
        </w:tc>
        <w:tc>
          <w:tcPr>
            <w:tcW w:w="1410" w:type="dxa"/>
          </w:tcPr>
          <w:p w14:paraId="6A4677A9">
            <w:pPr>
              <w:spacing w:after="0" w:line="240" w:lineRule="auto"/>
            </w:pPr>
            <w:r>
              <w:t>Josh Kaufman</w:t>
            </w:r>
          </w:p>
        </w:tc>
        <w:tc>
          <w:tcPr>
            <w:tcW w:w="760" w:type="dxa"/>
          </w:tcPr>
          <w:p w14:paraId="4DF99755">
            <w:pPr>
              <w:spacing w:after="0" w:line="240" w:lineRule="auto"/>
            </w:pPr>
            <w:r>
              <w:t>416.0</w:t>
            </w:r>
          </w:p>
        </w:tc>
        <w:tc>
          <w:tcPr>
            <w:tcW w:w="3560" w:type="dxa"/>
          </w:tcPr>
          <w:p w14:paraId="1CD69B95">
            <w:pPr>
              <w:spacing w:after="0" w:line="240" w:lineRule="auto"/>
            </w:pPr>
            <w:r>
              <w:t>Master the fundamentals, hone your business instincts, and save a fortune in tuition. The consensus is clear: MBA programs are a waste of time and money. Even the elite schools offer outdated assembly-line educations...</w:t>
            </w:r>
          </w:p>
        </w:tc>
        <w:tc>
          <w:tcPr>
            <w:tcW w:w="700" w:type="dxa"/>
          </w:tcPr>
          <w:p w14:paraId="62452D71">
            <w:pPr>
              <w:spacing w:after="0" w:line="240" w:lineRule="auto"/>
            </w:pPr>
            <w:r>
              <w:t>儿童</w:t>
            </w:r>
          </w:p>
        </w:tc>
      </w:tr>
      <w:tr w14:paraId="765FD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45218257">
            <w:pPr>
              <w:spacing w:after="0" w:line="240" w:lineRule="auto"/>
            </w:pPr>
            <w:r>
              <w:t>133</w:t>
            </w:r>
          </w:p>
        </w:tc>
        <w:tc>
          <w:tcPr>
            <w:tcW w:w="1805" w:type="dxa"/>
          </w:tcPr>
          <w:p w14:paraId="7577E072">
            <w:pPr>
              <w:spacing w:after="0" w:line="240" w:lineRule="auto"/>
            </w:pPr>
            <w:r>
              <w:t>Romeo and Juliet</w:t>
            </w:r>
          </w:p>
        </w:tc>
        <w:tc>
          <w:tcPr>
            <w:tcW w:w="1410" w:type="dxa"/>
          </w:tcPr>
          <w:p w14:paraId="7B1E0483">
            <w:pPr>
              <w:spacing w:after="0" w:line="240" w:lineRule="auto"/>
            </w:pPr>
            <w:r>
              <w:t>William Shakespeare / Robert           Jackson</w:t>
            </w:r>
          </w:p>
        </w:tc>
        <w:tc>
          <w:tcPr>
            <w:tcW w:w="760" w:type="dxa"/>
          </w:tcPr>
          <w:p w14:paraId="51C57C4C">
            <w:pPr>
              <w:spacing w:after="0" w:line="240" w:lineRule="auto"/>
            </w:pPr>
            <w:r>
              <w:t>301.0</w:t>
            </w:r>
          </w:p>
        </w:tc>
        <w:tc>
          <w:tcPr>
            <w:tcW w:w="3560" w:type="dxa"/>
          </w:tcPr>
          <w:p w14:paraId="7989B61D">
            <w:pPr>
              <w:spacing w:after="0" w:line="240" w:lineRule="auto"/>
            </w:pPr>
            <w:r>
              <w:t>In Romeo and Juliet, Shakespeare creates a violent world, in which two young people fall in love. It is not simply that their families disapprove; the Montagues and the Capulets are engaged in a blood feud.In this dea...</w:t>
            </w:r>
          </w:p>
        </w:tc>
        <w:tc>
          <w:tcPr>
            <w:tcW w:w="700" w:type="dxa"/>
          </w:tcPr>
          <w:p w14:paraId="7634A92F">
            <w:pPr>
              <w:spacing w:after="0" w:line="240" w:lineRule="auto"/>
            </w:pPr>
            <w:r>
              <w:t>文学</w:t>
            </w:r>
          </w:p>
        </w:tc>
      </w:tr>
      <w:tr w14:paraId="7BB0E9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71C53097">
            <w:pPr>
              <w:spacing w:after="0" w:line="240" w:lineRule="auto"/>
            </w:pPr>
            <w:r>
              <w:t>134</w:t>
            </w:r>
          </w:p>
        </w:tc>
        <w:tc>
          <w:tcPr>
            <w:tcW w:w="1805" w:type="dxa"/>
          </w:tcPr>
          <w:p w14:paraId="1A0EF57C">
            <w:pPr>
              <w:spacing w:after="0" w:line="240" w:lineRule="auto"/>
            </w:pPr>
            <w:r>
              <w:t>City of Bones (The Mortal Instruments, #1)</w:t>
            </w:r>
          </w:p>
        </w:tc>
        <w:tc>
          <w:tcPr>
            <w:tcW w:w="1410" w:type="dxa"/>
          </w:tcPr>
          <w:p w14:paraId="3E80C0BF">
            <w:pPr>
              <w:spacing w:after="0" w:line="240" w:lineRule="auto"/>
            </w:pPr>
            <w:r>
              <w:t>Cassandra Clare</w:t>
            </w:r>
          </w:p>
        </w:tc>
        <w:tc>
          <w:tcPr>
            <w:tcW w:w="760" w:type="dxa"/>
          </w:tcPr>
          <w:p w14:paraId="45BE86FC">
            <w:pPr>
              <w:spacing w:after="0" w:line="240" w:lineRule="auto"/>
            </w:pPr>
            <w:r>
              <w:t>485.0</w:t>
            </w:r>
          </w:p>
        </w:tc>
        <w:tc>
          <w:tcPr>
            <w:tcW w:w="3560" w:type="dxa"/>
          </w:tcPr>
          <w:p w14:paraId="58DBA206">
            <w:pPr>
              <w:spacing w:after="0" w:line="240" w:lineRule="auto"/>
            </w:pPr>
            <w:r>
              <w:t>When fifteen-year-old Clary Fray heads out to the Pandemonium Club in New York City, she hardly expects to witness a murder― much less a murder committed by three teenagers covered with strange tattoos and brandishing...</w:t>
            </w:r>
          </w:p>
        </w:tc>
        <w:tc>
          <w:tcPr>
            <w:tcW w:w="700" w:type="dxa"/>
          </w:tcPr>
          <w:p w14:paraId="194115AE">
            <w:pPr>
              <w:spacing w:after="0" w:line="240" w:lineRule="auto"/>
            </w:pPr>
            <w:r>
              <w:t>奇幻</w:t>
            </w:r>
          </w:p>
        </w:tc>
      </w:tr>
      <w:tr w14:paraId="0432C5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65482CE1">
            <w:pPr>
              <w:spacing w:after="0" w:line="240" w:lineRule="auto"/>
            </w:pPr>
            <w:r>
              <w:t>135</w:t>
            </w:r>
          </w:p>
        </w:tc>
        <w:tc>
          <w:tcPr>
            <w:tcW w:w="1805" w:type="dxa"/>
          </w:tcPr>
          <w:p w14:paraId="6DE0434E">
            <w:pPr>
              <w:spacing w:after="0" w:line="240" w:lineRule="auto"/>
            </w:pPr>
            <w:r>
              <w:t>The Nightingale</w:t>
            </w:r>
          </w:p>
        </w:tc>
        <w:tc>
          <w:tcPr>
            <w:tcW w:w="1410" w:type="dxa"/>
          </w:tcPr>
          <w:p w14:paraId="1DDD404D">
            <w:pPr>
              <w:spacing w:after="0" w:line="240" w:lineRule="auto"/>
            </w:pPr>
            <w:r>
              <w:t>Kristin Hannah</w:t>
            </w:r>
          </w:p>
        </w:tc>
        <w:tc>
          <w:tcPr>
            <w:tcW w:w="760" w:type="dxa"/>
          </w:tcPr>
          <w:p w14:paraId="18776B40">
            <w:pPr>
              <w:spacing w:after="0" w:line="240" w:lineRule="auto"/>
            </w:pPr>
            <w:r>
              <w:t>440.0</w:t>
            </w:r>
          </w:p>
        </w:tc>
        <w:tc>
          <w:tcPr>
            <w:tcW w:w="3560" w:type="dxa"/>
          </w:tcPr>
          <w:p w14:paraId="14E43752">
            <w:pPr>
              <w:spacing w:after="0" w:line="240" w:lineRule="auto"/>
            </w:pPr>
            <w:r>
              <w:t>In love we find out who we want to be.In war we find out who we are.FRANCE, 1939In the quiet village of Carriveau, Vianne Mauriac says good-bye to her husband, Antoine, as he heads for the Front. She doesn’t believe t...</w:t>
            </w:r>
          </w:p>
        </w:tc>
        <w:tc>
          <w:tcPr>
            <w:tcW w:w="700" w:type="dxa"/>
          </w:tcPr>
          <w:p w14:paraId="32A287AF">
            <w:pPr>
              <w:spacing w:after="0" w:line="240" w:lineRule="auto"/>
            </w:pPr>
            <w:r>
              <w:t>历史</w:t>
            </w:r>
          </w:p>
        </w:tc>
      </w:tr>
      <w:tr w14:paraId="526E9F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6DC602CA">
            <w:pPr>
              <w:spacing w:after="0" w:line="240" w:lineRule="auto"/>
            </w:pPr>
            <w:r>
              <w:t>136</w:t>
            </w:r>
          </w:p>
        </w:tc>
        <w:tc>
          <w:tcPr>
            <w:tcW w:w="1805" w:type="dxa"/>
          </w:tcPr>
          <w:p w14:paraId="355FEC9E">
            <w:pPr>
              <w:spacing w:after="0" w:line="240" w:lineRule="auto"/>
            </w:pPr>
            <w:r>
              <w:t>Insurgent (Divergent, #2)</w:t>
            </w:r>
          </w:p>
        </w:tc>
        <w:tc>
          <w:tcPr>
            <w:tcW w:w="1410" w:type="dxa"/>
          </w:tcPr>
          <w:p w14:paraId="6E29BE31">
            <w:pPr>
              <w:spacing w:after="0" w:line="240" w:lineRule="auto"/>
            </w:pPr>
            <w:r>
              <w:t>Veronica Roth</w:t>
            </w:r>
          </w:p>
        </w:tc>
        <w:tc>
          <w:tcPr>
            <w:tcW w:w="760" w:type="dxa"/>
          </w:tcPr>
          <w:p w14:paraId="5028E508">
            <w:pPr>
              <w:spacing w:after="0" w:line="240" w:lineRule="auto"/>
            </w:pPr>
            <w:r>
              <w:t>525.0</w:t>
            </w:r>
          </w:p>
        </w:tc>
        <w:tc>
          <w:tcPr>
            <w:tcW w:w="3560" w:type="dxa"/>
          </w:tcPr>
          <w:p w14:paraId="13D7DD66">
            <w:pPr>
              <w:spacing w:after="0" w:line="240" w:lineRule="auto"/>
            </w:pPr>
            <w:r>
              <w:t>One choice can transform you—or it can destroy you. But every choice has consequences, and as unrest surges in the factions all around her, Tris Prior must continue trying to save those she loves—and herself—while gra...</w:t>
            </w:r>
          </w:p>
        </w:tc>
        <w:tc>
          <w:tcPr>
            <w:tcW w:w="700" w:type="dxa"/>
          </w:tcPr>
          <w:p w14:paraId="66876CA3">
            <w:pPr>
              <w:spacing w:after="0" w:line="240" w:lineRule="auto"/>
            </w:pPr>
            <w:r>
              <w:t>青春</w:t>
            </w:r>
          </w:p>
        </w:tc>
      </w:tr>
      <w:tr w14:paraId="19E471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79BC66DB">
            <w:pPr>
              <w:spacing w:after="0" w:line="240" w:lineRule="auto"/>
            </w:pPr>
            <w:r>
              <w:t>137</w:t>
            </w:r>
          </w:p>
        </w:tc>
        <w:tc>
          <w:tcPr>
            <w:tcW w:w="1805" w:type="dxa"/>
          </w:tcPr>
          <w:p w14:paraId="5241C3E5">
            <w:pPr>
              <w:spacing w:after="0" w:line="240" w:lineRule="auto"/>
            </w:pPr>
            <w:r>
              <w:t>Reflected in You (Crossfire, #2)</w:t>
            </w:r>
          </w:p>
        </w:tc>
        <w:tc>
          <w:tcPr>
            <w:tcW w:w="1410" w:type="dxa"/>
          </w:tcPr>
          <w:p w14:paraId="2C5CFD3D">
            <w:pPr>
              <w:spacing w:after="0" w:line="240" w:lineRule="auto"/>
            </w:pPr>
            <w:r>
              <w:t>Sylvia Day</w:t>
            </w:r>
          </w:p>
        </w:tc>
        <w:tc>
          <w:tcPr>
            <w:tcW w:w="760" w:type="dxa"/>
          </w:tcPr>
          <w:p w14:paraId="27F6EA57">
            <w:pPr>
              <w:spacing w:after="0" w:line="240" w:lineRule="auto"/>
            </w:pPr>
            <w:r>
              <w:t>338.0</w:t>
            </w:r>
          </w:p>
        </w:tc>
        <w:tc>
          <w:tcPr>
            <w:tcW w:w="3560" w:type="dxa"/>
          </w:tcPr>
          <w:p w14:paraId="09235605">
            <w:pPr>
              <w:spacing w:after="0" w:line="240" w:lineRule="auto"/>
            </w:pPr>
            <w:r>
              <w:t>Gideon Cross. As beautiful and flawless on the outside as he was damaged and tormented on the inside. He was a bright, scorching flame that singed me with the darkest of pleasures. I couldn't stay away. I didn't want...</w:t>
            </w:r>
          </w:p>
        </w:tc>
        <w:tc>
          <w:tcPr>
            <w:tcW w:w="700" w:type="dxa"/>
          </w:tcPr>
          <w:p w14:paraId="77EA325C">
            <w:pPr>
              <w:spacing w:after="0" w:line="240" w:lineRule="auto"/>
            </w:pPr>
            <w:r>
              <w:t>言情</w:t>
            </w:r>
          </w:p>
        </w:tc>
      </w:tr>
      <w:tr w14:paraId="2B6245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387C6C3B">
            <w:pPr>
              <w:spacing w:after="0" w:line="240" w:lineRule="auto"/>
            </w:pPr>
            <w:r>
              <w:t>138</w:t>
            </w:r>
          </w:p>
        </w:tc>
        <w:tc>
          <w:tcPr>
            <w:tcW w:w="1805" w:type="dxa"/>
          </w:tcPr>
          <w:p w14:paraId="05678479">
            <w:pPr>
              <w:spacing w:after="0" w:line="240" w:lineRule="auto"/>
            </w:pPr>
            <w:r>
              <w:t>Midnight in the Garden of Good and Evil</w:t>
            </w:r>
          </w:p>
        </w:tc>
        <w:tc>
          <w:tcPr>
            <w:tcW w:w="1410" w:type="dxa"/>
          </w:tcPr>
          <w:p w14:paraId="144C3484">
            <w:pPr>
              <w:spacing w:after="0" w:line="240" w:lineRule="auto"/>
            </w:pPr>
            <w:r>
              <w:t>John Berendt</w:t>
            </w:r>
          </w:p>
        </w:tc>
        <w:tc>
          <w:tcPr>
            <w:tcW w:w="760" w:type="dxa"/>
          </w:tcPr>
          <w:p w14:paraId="14E0310C">
            <w:pPr>
              <w:spacing w:after="0" w:line="240" w:lineRule="auto"/>
            </w:pPr>
            <w:r>
              <w:t>386.0</w:t>
            </w:r>
          </w:p>
        </w:tc>
        <w:tc>
          <w:tcPr>
            <w:tcW w:w="3560" w:type="dxa"/>
          </w:tcPr>
          <w:p w14:paraId="685FA39F">
            <w:pPr>
              <w:spacing w:after="0" w:line="240" w:lineRule="auto"/>
            </w:pPr>
            <w:r>
              <w:t>A sublime and seductive reading experience. Brilliantly conceived and masterfully written, this enormously engaging portrait of a most beguiling Southern city has become a modern classic.Shots rang out in Savannah's g...</w:t>
            </w:r>
          </w:p>
        </w:tc>
        <w:tc>
          <w:tcPr>
            <w:tcW w:w="700" w:type="dxa"/>
          </w:tcPr>
          <w:p w14:paraId="3BEBAF0A">
            <w:pPr>
              <w:spacing w:after="0" w:line="240" w:lineRule="auto"/>
            </w:pPr>
            <w:r>
              <w:t>推理</w:t>
            </w:r>
          </w:p>
        </w:tc>
      </w:tr>
      <w:tr w14:paraId="13F5A7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467E2BDE">
            <w:pPr>
              <w:spacing w:after="0" w:line="240" w:lineRule="auto"/>
            </w:pPr>
            <w:r>
              <w:t>139</w:t>
            </w:r>
          </w:p>
        </w:tc>
        <w:tc>
          <w:tcPr>
            <w:tcW w:w="1805" w:type="dxa"/>
          </w:tcPr>
          <w:p w14:paraId="0DE45036">
            <w:pPr>
              <w:spacing w:after="0" w:line="240" w:lineRule="auto"/>
            </w:pPr>
            <w:r>
              <w:t>Into Thin Air: A Personal Account of the Mount Everest Disaster</w:t>
            </w:r>
          </w:p>
        </w:tc>
        <w:tc>
          <w:tcPr>
            <w:tcW w:w="1410" w:type="dxa"/>
          </w:tcPr>
          <w:p w14:paraId="5FA1E57D">
            <w:pPr>
              <w:spacing w:after="0" w:line="240" w:lineRule="auto"/>
            </w:pPr>
            <w:r>
              <w:t>Jon Krakauer</w:t>
            </w:r>
          </w:p>
        </w:tc>
        <w:tc>
          <w:tcPr>
            <w:tcW w:w="760" w:type="dxa"/>
          </w:tcPr>
          <w:p w14:paraId="14298A5D">
            <w:pPr>
              <w:spacing w:after="0" w:line="240" w:lineRule="auto"/>
            </w:pPr>
            <w:r>
              <w:t>368.0</w:t>
            </w:r>
          </w:p>
        </w:tc>
        <w:tc>
          <w:tcPr>
            <w:tcW w:w="3560" w:type="dxa"/>
          </w:tcPr>
          <w:p w14:paraId="7BA3AD0C">
            <w:pPr>
              <w:spacing w:after="0" w:line="240" w:lineRule="auto"/>
            </w:pPr>
            <w:r>
              <w:t>A bank of clouds was assembling on the not-so-distant horizon, but journalist-mountaineer Jon Krakauer, standing on the summit of Mt. Everest, saw nothing that "suggested that a murderous storm was bearing down." He w...</w:t>
            </w:r>
          </w:p>
        </w:tc>
        <w:tc>
          <w:tcPr>
            <w:tcW w:w="700" w:type="dxa"/>
          </w:tcPr>
          <w:p w14:paraId="57591FDF">
            <w:pPr>
              <w:spacing w:after="0" w:line="240" w:lineRule="auto"/>
            </w:pPr>
            <w:r>
              <w:t>传记</w:t>
            </w:r>
          </w:p>
        </w:tc>
      </w:tr>
      <w:tr w14:paraId="6669E0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7C305E52">
            <w:pPr>
              <w:spacing w:after="0" w:line="240" w:lineRule="auto"/>
            </w:pPr>
            <w:r>
              <w:t>140</w:t>
            </w:r>
          </w:p>
        </w:tc>
        <w:tc>
          <w:tcPr>
            <w:tcW w:w="1805" w:type="dxa"/>
          </w:tcPr>
          <w:p w14:paraId="35604674">
            <w:pPr>
              <w:spacing w:after="0" w:line="240" w:lineRule="auto"/>
            </w:pPr>
            <w:r>
              <w:t>Timeline</w:t>
            </w:r>
          </w:p>
        </w:tc>
        <w:tc>
          <w:tcPr>
            <w:tcW w:w="1410" w:type="dxa"/>
          </w:tcPr>
          <w:p w14:paraId="596F3672">
            <w:pPr>
              <w:spacing w:after="0" w:line="240" w:lineRule="auto"/>
            </w:pPr>
            <w:r>
              <w:t>Michael Crichton</w:t>
            </w:r>
          </w:p>
        </w:tc>
        <w:tc>
          <w:tcPr>
            <w:tcW w:w="760" w:type="dxa"/>
          </w:tcPr>
          <w:p w14:paraId="1E261768">
            <w:pPr>
              <w:spacing w:after="0" w:line="240" w:lineRule="auto"/>
            </w:pPr>
            <w:r>
              <w:t>489.0</w:t>
            </w:r>
          </w:p>
        </w:tc>
        <w:tc>
          <w:tcPr>
            <w:tcW w:w="3560" w:type="dxa"/>
          </w:tcPr>
          <w:p w14:paraId="479ECBF0">
            <w:pPr>
              <w:spacing w:after="0" w:line="240" w:lineRule="auto"/>
            </w:pPr>
            <w:r>
              <w:t>In an Arizona desert, a man wanders in a daze, speaking words that make no sense. Within twenty-four hours he is dead, his body swiftly cremated by his only known associates. Halfway around the world, archaeologists m...</w:t>
            </w:r>
          </w:p>
        </w:tc>
        <w:tc>
          <w:tcPr>
            <w:tcW w:w="700" w:type="dxa"/>
          </w:tcPr>
          <w:p w14:paraId="611A091D">
            <w:pPr>
              <w:spacing w:after="0" w:line="240" w:lineRule="auto"/>
            </w:pPr>
            <w:r>
              <w:t>科幻</w:t>
            </w:r>
          </w:p>
        </w:tc>
      </w:tr>
      <w:tr w14:paraId="7C0FDF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15E47C8F">
            <w:pPr>
              <w:spacing w:after="0" w:line="240" w:lineRule="auto"/>
            </w:pPr>
            <w:r>
              <w:t>141</w:t>
            </w:r>
          </w:p>
        </w:tc>
        <w:tc>
          <w:tcPr>
            <w:tcW w:w="1805" w:type="dxa"/>
          </w:tcPr>
          <w:p w14:paraId="37F4F3AE">
            <w:pPr>
              <w:spacing w:after="0" w:line="240" w:lineRule="auto"/>
            </w:pPr>
            <w:r>
              <w:t>Red Dragon (Hannibal Lecter, #1)</w:t>
            </w:r>
          </w:p>
        </w:tc>
        <w:tc>
          <w:tcPr>
            <w:tcW w:w="1410" w:type="dxa"/>
          </w:tcPr>
          <w:p w14:paraId="69CB09A6">
            <w:pPr>
              <w:spacing w:after="0" w:line="240" w:lineRule="auto"/>
            </w:pPr>
            <w:r>
              <w:t>Thomas Harris</w:t>
            </w:r>
          </w:p>
        </w:tc>
        <w:tc>
          <w:tcPr>
            <w:tcW w:w="760" w:type="dxa"/>
          </w:tcPr>
          <w:p w14:paraId="2C96F795">
            <w:pPr>
              <w:spacing w:after="0" w:line="240" w:lineRule="auto"/>
            </w:pPr>
            <w:r>
              <w:t>454.0</w:t>
            </w:r>
          </w:p>
        </w:tc>
        <w:tc>
          <w:tcPr>
            <w:tcW w:w="3560" w:type="dxa"/>
          </w:tcPr>
          <w:p w14:paraId="41C5CA51">
            <w:pPr>
              <w:spacing w:after="0" w:line="240" w:lineRule="auto"/>
            </w:pPr>
            <w:r>
              <w:t>A second family has been massacred by the terrifying serial killer the press has christened "The Tooth Fairy." Special Agent Jack Crawford turns to the one man who can help restart a failed investigation: Will Graham....</w:t>
            </w:r>
          </w:p>
        </w:tc>
        <w:tc>
          <w:tcPr>
            <w:tcW w:w="700" w:type="dxa"/>
          </w:tcPr>
          <w:p w14:paraId="105ECE65">
            <w:pPr>
              <w:spacing w:after="0" w:line="240" w:lineRule="auto"/>
            </w:pPr>
            <w:r>
              <w:t>恐怖</w:t>
            </w:r>
          </w:p>
        </w:tc>
      </w:tr>
      <w:tr w14:paraId="2E61AC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36FE149D">
            <w:pPr>
              <w:spacing w:after="0" w:line="240" w:lineRule="auto"/>
            </w:pPr>
            <w:r>
              <w:t>142</w:t>
            </w:r>
          </w:p>
        </w:tc>
        <w:tc>
          <w:tcPr>
            <w:tcW w:w="1805" w:type="dxa"/>
          </w:tcPr>
          <w:p w14:paraId="2DD449A7">
            <w:pPr>
              <w:spacing w:after="0" w:line="240" w:lineRule="auto"/>
            </w:pPr>
            <w:r>
              <w:t>Worth Dying For (Jack Reacher, #15)</w:t>
            </w:r>
          </w:p>
        </w:tc>
        <w:tc>
          <w:tcPr>
            <w:tcW w:w="1410" w:type="dxa"/>
          </w:tcPr>
          <w:p w14:paraId="0EEE7C0B">
            <w:pPr>
              <w:spacing w:after="0" w:line="240" w:lineRule="auto"/>
            </w:pPr>
            <w:r>
              <w:t>Lee Child</w:t>
            </w:r>
          </w:p>
        </w:tc>
        <w:tc>
          <w:tcPr>
            <w:tcW w:w="760" w:type="dxa"/>
          </w:tcPr>
          <w:p w14:paraId="448DE0FE">
            <w:pPr>
              <w:spacing w:after="0" w:line="240" w:lineRule="auto"/>
            </w:pPr>
            <w:r>
              <w:t>400.0</w:t>
            </w:r>
          </w:p>
        </w:tc>
        <w:tc>
          <w:tcPr>
            <w:tcW w:w="3560" w:type="dxa"/>
          </w:tcPr>
          <w:p w14:paraId="750CA759">
            <w:pPr>
              <w:spacing w:after="0" w:line="240" w:lineRule="auto"/>
            </w:pPr>
            <w:r>
              <w:t>#1 NEW YORK TIMES BESTSELLER “Compulsively readable.”—The Wall Street Journal “Don’t pick up [this] Jack Reacher novel if you don’t have some time on your hands, because Worth Dying For is difficult to put down. . . ....</w:t>
            </w:r>
          </w:p>
        </w:tc>
        <w:tc>
          <w:tcPr>
            <w:tcW w:w="700" w:type="dxa"/>
          </w:tcPr>
          <w:p w14:paraId="567D1F39">
            <w:pPr>
              <w:spacing w:after="0" w:line="240" w:lineRule="auto"/>
            </w:pPr>
            <w:r>
              <w:t>悬疑</w:t>
            </w:r>
          </w:p>
        </w:tc>
      </w:tr>
      <w:tr w14:paraId="0AB830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064EEA49">
            <w:pPr>
              <w:spacing w:after="0" w:line="240" w:lineRule="auto"/>
            </w:pPr>
            <w:r>
              <w:t>143</w:t>
            </w:r>
          </w:p>
        </w:tc>
        <w:tc>
          <w:tcPr>
            <w:tcW w:w="1805" w:type="dxa"/>
          </w:tcPr>
          <w:p w14:paraId="1694A510">
            <w:pPr>
              <w:spacing w:after="0" w:line="240" w:lineRule="auto"/>
            </w:pPr>
            <w:r>
              <w:t>The Hidden Reality: Parallel Universes and the Deep Laws of the Cosmos</w:t>
            </w:r>
          </w:p>
        </w:tc>
        <w:tc>
          <w:tcPr>
            <w:tcW w:w="1410" w:type="dxa"/>
          </w:tcPr>
          <w:p w14:paraId="471FFF94">
            <w:pPr>
              <w:spacing w:after="0" w:line="240" w:lineRule="auto"/>
            </w:pPr>
            <w:r>
              <w:t>Brian Greene</w:t>
            </w:r>
          </w:p>
        </w:tc>
        <w:tc>
          <w:tcPr>
            <w:tcW w:w="760" w:type="dxa"/>
          </w:tcPr>
          <w:p w14:paraId="67DB3CCA">
            <w:pPr>
              <w:spacing w:after="0" w:line="240" w:lineRule="auto"/>
            </w:pPr>
            <w:r>
              <w:t>384.0</w:t>
            </w:r>
          </w:p>
        </w:tc>
        <w:tc>
          <w:tcPr>
            <w:tcW w:w="3560" w:type="dxa"/>
          </w:tcPr>
          <w:p w14:paraId="13C8B146">
            <w:pPr>
              <w:spacing w:after="0" w:line="240" w:lineRule="auto"/>
            </w:pPr>
            <w:r>
              <w:t>From the best-selling author of The Elegant Universe and The Fabric of the Cosmos comes his most expansive and accessible book to date—a book that takes on the grandest question: Is ours the only universe?There was a...</w:t>
            </w:r>
          </w:p>
        </w:tc>
        <w:tc>
          <w:tcPr>
            <w:tcW w:w="700" w:type="dxa"/>
          </w:tcPr>
          <w:p w14:paraId="059DF33B">
            <w:pPr>
              <w:spacing w:after="0" w:line="240" w:lineRule="auto"/>
            </w:pPr>
            <w:r>
              <w:t>冒险</w:t>
            </w:r>
          </w:p>
        </w:tc>
      </w:tr>
      <w:tr w14:paraId="7BD7A3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7B8D50BE">
            <w:pPr>
              <w:spacing w:after="0" w:line="240" w:lineRule="auto"/>
            </w:pPr>
            <w:r>
              <w:t>144</w:t>
            </w:r>
          </w:p>
        </w:tc>
        <w:tc>
          <w:tcPr>
            <w:tcW w:w="1805" w:type="dxa"/>
          </w:tcPr>
          <w:p w14:paraId="33730524">
            <w:pPr>
              <w:spacing w:after="0" w:line="240" w:lineRule="auto"/>
            </w:pPr>
            <w:r>
              <w:t>Baking: From My Home to Yours</w:t>
            </w:r>
          </w:p>
        </w:tc>
        <w:tc>
          <w:tcPr>
            <w:tcW w:w="1410" w:type="dxa"/>
          </w:tcPr>
          <w:p w14:paraId="6651DBA0">
            <w:pPr>
              <w:spacing w:after="0" w:line="240" w:lineRule="auto"/>
            </w:pPr>
            <w:r>
              <w:t>Dorie Greenspan / Alan    Richardson</w:t>
            </w:r>
          </w:p>
        </w:tc>
        <w:tc>
          <w:tcPr>
            <w:tcW w:w="760" w:type="dxa"/>
          </w:tcPr>
          <w:p w14:paraId="54751AB0">
            <w:pPr>
              <w:spacing w:after="0" w:line="240" w:lineRule="auto"/>
            </w:pPr>
            <w:r>
              <w:t>528.0</w:t>
            </w:r>
          </w:p>
        </w:tc>
        <w:tc>
          <w:tcPr>
            <w:tcW w:w="3560" w:type="dxa"/>
          </w:tcPr>
          <w:p w14:paraId="173CC940">
            <w:pPr>
              <w:spacing w:after="0" w:line="240" w:lineRule="auto"/>
            </w:pPr>
            <w:r>
              <w:t>Dorie Greenspan has written recipes for the most eminent chefs in the world: Pierre Hermé, Daniel Boulud, and arguably the greatest of them all, Julia Child, who once told Dorie, "You write recipes just the way I do.”...</w:t>
            </w:r>
          </w:p>
        </w:tc>
        <w:tc>
          <w:tcPr>
            <w:tcW w:w="700" w:type="dxa"/>
          </w:tcPr>
          <w:p w14:paraId="0F4DA1F2">
            <w:pPr>
              <w:spacing w:after="0" w:line="240" w:lineRule="auto"/>
            </w:pPr>
            <w:r>
              <w:t>儿童</w:t>
            </w:r>
          </w:p>
        </w:tc>
      </w:tr>
      <w:tr w14:paraId="5560E0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516BEF97">
            <w:pPr>
              <w:spacing w:after="0" w:line="240" w:lineRule="auto"/>
            </w:pPr>
            <w:r>
              <w:t>145</w:t>
            </w:r>
          </w:p>
        </w:tc>
        <w:tc>
          <w:tcPr>
            <w:tcW w:w="1805" w:type="dxa"/>
          </w:tcPr>
          <w:p w14:paraId="78EE64F4">
            <w:pPr>
              <w:spacing w:after="0" w:line="240" w:lineRule="auto"/>
            </w:pPr>
            <w:r>
              <w:t>Gone Girl</w:t>
            </w:r>
          </w:p>
        </w:tc>
        <w:tc>
          <w:tcPr>
            <w:tcW w:w="1410" w:type="dxa"/>
          </w:tcPr>
          <w:p w14:paraId="11E29405">
            <w:pPr>
              <w:spacing w:after="0" w:line="240" w:lineRule="auto"/>
            </w:pPr>
            <w:r>
              <w:t>Gillian Flynn</w:t>
            </w:r>
          </w:p>
        </w:tc>
        <w:tc>
          <w:tcPr>
            <w:tcW w:w="760" w:type="dxa"/>
          </w:tcPr>
          <w:p w14:paraId="3411C2F7">
            <w:pPr>
              <w:spacing w:after="0" w:line="240" w:lineRule="auto"/>
            </w:pPr>
            <w:r>
              <w:t>415.0</w:t>
            </w:r>
          </w:p>
        </w:tc>
        <w:tc>
          <w:tcPr>
            <w:tcW w:w="3560" w:type="dxa"/>
          </w:tcPr>
          <w:p w14:paraId="5311D421">
            <w:pPr>
              <w:spacing w:after="0" w:line="240" w:lineRule="auto"/>
            </w:pPr>
            <w:r>
              <w:t>Marriage can be a real killer.On a warm summer morning in North Carthage, Missouri, it is Nick and Amy Dunne’s fifth wedding anniversary. Presents are being wrapped and reservations are being made when Nick’s clever a...</w:t>
            </w:r>
          </w:p>
        </w:tc>
        <w:tc>
          <w:tcPr>
            <w:tcW w:w="700" w:type="dxa"/>
          </w:tcPr>
          <w:p w14:paraId="04B9B1B7">
            <w:pPr>
              <w:spacing w:after="0" w:line="240" w:lineRule="auto"/>
            </w:pPr>
            <w:r>
              <w:t>文学</w:t>
            </w:r>
          </w:p>
        </w:tc>
      </w:tr>
      <w:tr w14:paraId="5B7672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426CA66E">
            <w:pPr>
              <w:spacing w:after="0" w:line="240" w:lineRule="auto"/>
            </w:pPr>
            <w:r>
              <w:t>146</w:t>
            </w:r>
          </w:p>
        </w:tc>
        <w:tc>
          <w:tcPr>
            <w:tcW w:w="1805" w:type="dxa"/>
          </w:tcPr>
          <w:p w14:paraId="5F03A908">
            <w:pPr>
              <w:spacing w:after="0" w:line="240" w:lineRule="auto"/>
            </w:pPr>
            <w:r>
              <w:t>Eragon (The Inheritance Cycle, #1)</w:t>
            </w:r>
          </w:p>
        </w:tc>
        <w:tc>
          <w:tcPr>
            <w:tcW w:w="1410" w:type="dxa"/>
          </w:tcPr>
          <w:p w14:paraId="6709369E">
            <w:pPr>
              <w:spacing w:after="0" w:line="240" w:lineRule="auto"/>
            </w:pPr>
            <w:r>
              <w:t>Christopher Paolini</w:t>
            </w:r>
          </w:p>
        </w:tc>
        <w:tc>
          <w:tcPr>
            <w:tcW w:w="760" w:type="dxa"/>
          </w:tcPr>
          <w:p w14:paraId="2D6170B8">
            <w:pPr>
              <w:spacing w:after="0" w:line="240" w:lineRule="auto"/>
            </w:pPr>
            <w:r>
              <w:t>503.0</w:t>
            </w:r>
          </w:p>
        </w:tc>
        <w:tc>
          <w:tcPr>
            <w:tcW w:w="3560" w:type="dxa"/>
          </w:tcPr>
          <w:p w14:paraId="3D5E5354">
            <w:pPr>
              <w:spacing w:after="0" w:line="240" w:lineRule="auto"/>
            </w:pPr>
            <w:r>
              <w:t>An alternate cover edition for ISBN 9780375826696 can be found here.One boy...One dragon...A world of adventure. When Eragon finds a polished blue stone in the forest, he thinks it is the lucky discovery of a poor far...</w:t>
            </w:r>
          </w:p>
        </w:tc>
        <w:tc>
          <w:tcPr>
            <w:tcW w:w="700" w:type="dxa"/>
          </w:tcPr>
          <w:p w14:paraId="11C5D5AA">
            <w:pPr>
              <w:spacing w:after="0" w:line="240" w:lineRule="auto"/>
            </w:pPr>
            <w:r>
              <w:t>奇幻</w:t>
            </w:r>
          </w:p>
        </w:tc>
      </w:tr>
      <w:tr w14:paraId="005E56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04C94462">
            <w:pPr>
              <w:spacing w:after="0" w:line="240" w:lineRule="auto"/>
            </w:pPr>
            <w:r>
              <w:t>147</w:t>
            </w:r>
          </w:p>
        </w:tc>
        <w:tc>
          <w:tcPr>
            <w:tcW w:w="1805" w:type="dxa"/>
          </w:tcPr>
          <w:p w14:paraId="46160801">
            <w:pPr>
              <w:spacing w:after="0" w:line="240" w:lineRule="auto"/>
            </w:pPr>
            <w:r>
              <w:t>The Boy in the Striped Pajamas</w:t>
            </w:r>
          </w:p>
        </w:tc>
        <w:tc>
          <w:tcPr>
            <w:tcW w:w="1410" w:type="dxa"/>
          </w:tcPr>
          <w:p w14:paraId="00C46268">
            <w:pPr>
              <w:spacing w:after="0" w:line="240" w:lineRule="auto"/>
            </w:pPr>
            <w:r>
              <w:t>John Boyne</w:t>
            </w:r>
          </w:p>
        </w:tc>
        <w:tc>
          <w:tcPr>
            <w:tcW w:w="760" w:type="dxa"/>
          </w:tcPr>
          <w:p w14:paraId="072D1AB2">
            <w:pPr>
              <w:spacing w:after="0" w:line="240" w:lineRule="auto"/>
            </w:pPr>
            <w:r>
              <w:t>240.0</w:t>
            </w:r>
          </w:p>
        </w:tc>
        <w:tc>
          <w:tcPr>
            <w:tcW w:w="3560" w:type="dxa"/>
          </w:tcPr>
          <w:p w14:paraId="1DC4DA60">
            <w:pPr>
              <w:spacing w:after="0" w:line="240" w:lineRule="auto"/>
            </w:pPr>
            <w:r>
              <w:t>If you start to read this book, you will go on a journey with a nine-year-old boy named Bruno. (Though this isn't a book for nine-year-olds.) And sooner or later you will arrive with Bruno at a fence. Fences like this...</w:t>
            </w:r>
          </w:p>
        </w:tc>
        <w:tc>
          <w:tcPr>
            <w:tcW w:w="700" w:type="dxa"/>
          </w:tcPr>
          <w:p w14:paraId="54ECE8DA">
            <w:pPr>
              <w:spacing w:after="0" w:line="240" w:lineRule="auto"/>
            </w:pPr>
            <w:r>
              <w:t>历史</w:t>
            </w:r>
          </w:p>
        </w:tc>
      </w:tr>
      <w:tr w14:paraId="405F4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76F0DB57">
            <w:pPr>
              <w:spacing w:after="0" w:line="240" w:lineRule="auto"/>
            </w:pPr>
            <w:r>
              <w:t>148</w:t>
            </w:r>
          </w:p>
        </w:tc>
        <w:tc>
          <w:tcPr>
            <w:tcW w:w="1805" w:type="dxa"/>
          </w:tcPr>
          <w:p w14:paraId="2019A817">
            <w:pPr>
              <w:spacing w:after="0" w:line="240" w:lineRule="auto"/>
            </w:pPr>
            <w:r>
              <w:t>The Host (The Host, #1)</w:t>
            </w:r>
          </w:p>
        </w:tc>
        <w:tc>
          <w:tcPr>
            <w:tcW w:w="1410" w:type="dxa"/>
          </w:tcPr>
          <w:p w14:paraId="509371BD">
            <w:pPr>
              <w:spacing w:after="0" w:line="240" w:lineRule="auto"/>
            </w:pPr>
            <w:r>
              <w:t>Stephenie Meyer</w:t>
            </w:r>
          </w:p>
        </w:tc>
        <w:tc>
          <w:tcPr>
            <w:tcW w:w="760" w:type="dxa"/>
          </w:tcPr>
          <w:p w14:paraId="6F62D6FF">
            <w:pPr>
              <w:spacing w:after="0" w:line="240" w:lineRule="auto"/>
            </w:pPr>
            <w:r>
              <w:t>620.0</w:t>
            </w:r>
          </w:p>
        </w:tc>
        <w:tc>
          <w:tcPr>
            <w:tcW w:w="3560" w:type="dxa"/>
          </w:tcPr>
          <w:p w14:paraId="104FBC81">
            <w:pPr>
              <w:spacing w:after="0" w:line="240" w:lineRule="auto"/>
            </w:pPr>
            <w:r>
              <w:t>Melanie Stryder refuses to fade away. The earth has been invaded by a species that take over the minds of human hosts while leaving their bodies intact. Wanderer, the invading "soul" who has been given Melanie's body,...</w:t>
            </w:r>
          </w:p>
        </w:tc>
        <w:tc>
          <w:tcPr>
            <w:tcW w:w="700" w:type="dxa"/>
          </w:tcPr>
          <w:p w14:paraId="1D5CBBF1">
            <w:pPr>
              <w:spacing w:after="0" w:line="240" w:lineRule="auto"/>
            </w:pPr>
            <w:r>
              <w:t>青春</w:t>
            </w:r>
          </w:p>
        </w:tc>
      </w:tr>
      <w:tr w14:paraId="5720D8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0D22CFA2">
            <w:pPr>
              <w:spacing w:after="0" w:line="240" w:lineRule="auto"/>
            </w:pPr>
            <w:r>
              <w:t>149</w:t>
            </w:r>
          </w:p>
        </w:tc>
        <w:tc>
          <w:tcPr>
            <w:tcW w:w="1805" w:type="dxa"/>
          </w:tcPr>
          <w:p w14:paraId="39A57BE9">
            <w:pPr>
              <w:spacing w:after="0" w:line="240" w:lineRule="auto"/>
            </w:pPr>
            <w:r>
              <w:t>The Undomestic Goddess</w:t>
            </w:r>
          </w:p>
        </w:tc>
        <w:tc>
          <w:tcPr>
            <w:tcW w:w="1410" w:type="dxa"/>
          </w:tcPr>
          <w:p w14:paraId="170CF598">
            <w:pPr>
              <w:spacing w:after="0" w:line="240" w:lineRule="auto"/>
            </w:pPr>
            <w:r>
              <w:t>Sophie Kinsella</w:t>
            </w:r>
          </w:p>
        </w:tc>
        <w:tc>
          <w:tcPr>
            <w:tcW w:w="760" w:type="dxa"/>
          </w:tcPr>
          <w:p w14:paraId="6C1038D2">
            <w:pPr>
              <w:spacing w:after="0" w:line="240" w:lineRule="auto"/>
            </w:pPr>
            <w:r>
              <w:t>404.0</w:t>
            </w:r>
          </w:p>
        </w:tc>
        <w:tc>
          <w:tcPr>
            <w:tcW w:w="3560" w:type="dxa"/>
          </w:tcPr>
          <w:p w14:paraId="7BA7D4DA">
            <w:pPr>
              <w:spacing w:after="0" w:line="240" w:lineRule="auto"/>
            </w:pPr>
            <w:r>
              <w:t>Workaholic attorney Samantha Sweeting has just done the unthinkable. She’s made a mistake so huge, it’ll wreck any chance of a partnership. Going into utter meltdown, she walks out of her London office, gets on a trai...</w:t>
            </w:r>
          </w:p>
        </w:tc>
        <w:tc>
          <w:tcPr>
            <w:tcW w:w="700" w:type="dxa"/>
          </w:tcPr>
          <w:p w14:paraId="6D9C2076">
            <w:pPr>
              <w:spacing w:after="0" w:line="240" w:lineRule="auto"/>
            </w:pPr>
            <w:r>
              <w:t>言情</w:t>
            </w:r>
          </w:p>
        </w:tc>
      </w:tr>
      <w:tr w14:paraId="3E3272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25A04F08">
            <w:pPr>
              <w:spacing w:after="0" w:line="240" w:lineRule="auto"/>
            </w:pPr>
            <w:r>
              <w:t>150</w:t>
            </w:r>
          </w:p>
        </w:tc>
        <w:tc>
          <w:tcPr>
            <w:tcW w:w="1805" w:type="dxa"/>
          </w:tcPr>
          <w:p w14:paraId="38B413D5">
            <w:pPr>
              <w:spacing w:after="0" w:line="240" w:lineRule="auto"/>
            </w:pPr>
            <w:r>
              <w:t>The Mysterious Affair at Styles (Hercule Poirot, #1)</w:t>
            </w:r>
          </w:p>
        </w:tc>
        <w:tc>
          <w:tcPr>
            <w:tcW w:w="1410" w:type="dxa"/>
          </w:tcPr>
          <w:p w14:paraId="0666D84A">
            <w:pPr>
              <w:spacing w:after="0" w:line="240" w:lineRule="auto"/>
            </w:pPr>
            <w:r>
              <w:t>Agatha Christie / Ροζίτα Σώκου</w:t>
            </w:r>
          </w:p>
        </w:tc>
        <w:tc>
          <w:tcPr>
            <w:tcW w:w="760" w:type="dxa"/>
          </w:tcPr>
          <w:p w14:paraId="3E947A3D">
            <w:pPr>
              <w:spacing w:after="0" w:line="240" w:lineRule="auto"/>
            </w:pPr>
            <w:r>
              <w:t>121.0</w:t>
            </w:r>
          </w:p>
        </w:tc>
        <w:tc>
          <w:tcPr>
            <w:tcW w:w="3560" w:type="dxa"/>
          </w:tcPr>
          <w:p w14:paraId="2456483C">
            <w:pPr>
              <w:spacing w:after="0" w:line="240" w:lineRule="auto"/>
            </w:pPr>
            <w:r>
              <w:t>Agatha Christie's debut novel was the first to feature Hercule Poirot, her famously eccentric Belgian detective. A refugee of the Great War, Poirot is settling in England near Styles Court, the country estate of his w...</w:t>
            </w:r>
          </w:p>
        </w:tc>
        <w:tc>
          <w:tcPr>
            <w:tcW w:w="700" w:type="dxa"/>
          </w:tcPr>
          <w:p w14:paraId="33C9A86F">
            <w:pPr>
              <w:spacing w:after="0" w:line="240" w:lineRule="auto"/>
            </w:pPr>
            <w:r>
              <w:t>推理</w:t>
            </w:r>
          </w:p>
        </w:tc>
      </w:tr>
      <w:tr w14:paraId="3D45B4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75449543">
            <w:pPr>
              <w:spacing w:after="0" w:line="240" w:lineRule="auto"/>
            </w:pPr>
            <w:r>
              <w:t>151</w:t>
            </w:r>
          </w:p>
        </w:tc>
        <w:tc>
          <w:tcPr>
            <w:tcW w:w="1805" w:type="dxa"/>
          </w:tcPr>
          <w:p w14:paraId="7497A391">
            <w:pPr>
              <w:spacing w:after="0" w:line="240" w:lineRule="auto"/>
            </w:pPr>
            <w:r>
              <w:t>Running with Scissors</w:t>
            </w:r>
          </w:p>
        </w:tc>
        <w:tc>
          <w:tcPr>
            <w:tcW w:w="1410" w:type="dxa"/>
          </w:tcPr>
          <w:p w14:paraId="1BECAF51">
            <w:pPr>
              <w:spacing w:after="0" w:line="240" w:lineRule="auto"/>
            </w:pPr>
            <w:r>
              <w:t>Augusten Burroughs</w:t>
            </w:r>
          </w:p>
        </w:tc>
        <w:tc>
          <w:tcPr>
            <w:tcW w:w="760" w:type="dxa"/>
          </w:tcPr>
          <w:p w14:paraId="755F80BD">
            <w:pPr>
              <w:spacing w:after="0" w:line="240" w:lineRule="auto"/>
            </w:pPr>
            <w:r>
              <w:t>304.0</w:t>
            </w:r>
          </w:p>
        </w:tc>
        <w:tc>
          <w:tcPr>
            <w:tcW w:w="3560" w:type="dxa"/>
          </w:tcPr>
          <w:p w14:paraId="50F1B14D">
            <w:pPr>
              <w:spacing w:after="0" w:line="240" w:lineRule="auto"/>
            </w:pPr>
            <w:r>
              <w:t>Running with Scissors is the true story of a boy whose mother (a poet with delusions of Anne Sexton) gave him away to be raised by her unorthodox psychiatrist who bore a striking resemblance to Santa Claus. So at the...</w:t>
            </w:r>
          </w:p>
        </w:tc>
        <w:tc>
          <w:tcPr>
            <w:tcW w:w="700" w:type="dxa"/>
          </w:tcPr>
          <w:p w14:paraId="2D11A7E2">
            <w:pPr>
              <w:spacing w:after="0" w:line="240" w:lineRule="auto"/>
            </w:pPr>
            <w:r>
              <w:t>传记</w:t>
            </w:r>
          </w:p>
        </w:tc>
      </w:tr>
      <w:tr w14:paraId="7D0F0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310E068A">
            <w:pPr>
              <w:spacing w:after="0" w:line="240" w:lineRule="auto"/>
            </w:pPr>
            <w:r>
              <w:t>152</w:t>
            </w:r>
          </w:p>
        </w:tc>
        <w:tc>
          <w:tcPr>
            <w:tcW w:w="1805" w:type="dxa"/>
          </w:tcPr>
          <w:p w14:paraId="516D0FE4">
            <w:pPr>
              <w:spacing w:after="0" w:line="240" w:lineRule="auto"/>
            </w:pPr>
            <w:r>
              <w:t>The Restaurant at the End of the Universe (Hitchhiker's Guide, #2)</w:t>
            </w:r>
          </w:p>
        </w:tc>
        <w:tc>
          <w:tcPr>
            <w:tcW w:w="1410" w:type="dxa"/>
          </w:tcPr>
          <w:p w14:paraId="61F0250B">
            <w:pPr>
              <w:spacing w:after="0" w:line="240" w:lineRule="auto"/>
            </w:pPr>
            <w:r>
              <w:t>Douglas Adams</w:t>
            </w:r>
          </w:p>
        </w:tc>
        <w:tc>
          <w:tcPr>
            <w:tcW w:w="760" w:type="dxa"/>
          </w:tcPr>
          <w:p w14:paraId="18EC3C9D">
            <w:pPr>
              <w:spacing w:after="0" w:line="240" w:lineRule="auto"/>
            </w:pPr>
            <w:r>
              <w:t>250.0</w:t>
            </w:r>
          </w:p>
        </w:tc>
        <w:tc>
          <w:tcPr>
            <w:tcW w:w="3560" w:type="dxa"/>
          </w:tcPr>
          <w:p w14:paraId="1636304A">
            <w:pPr>
              <w:spacing w:after="0" w:line="240" w:lineRule="auto"/>
            </w:pPr>
            <w:r>
              <w:t>alternate edition for ISBN 0345418921/9780345418920Facing annihilation at the hands of the warlike Vogons is a curious time to have a cosmically displaced Arthur Dent and his curious comrades in arms as they hurtle th...</w:t>
            </w:r>
          </w:p>
        </w:tc>
        <w:tc>
          <w:tcPr>
            <w:tcW w:w="700" w:type="dxa"/>
          </w:tcPr>
          <w:p w14:paraId="64453F9B">
            <w:pPr>
              <w:spacing w:after="0" w:line="240" w:lineRule="auto"/>
            </w:pPr>
            <w:r>
              <w:t>科幻</w:t>
            </w:r>
          </w:p>
        </w:tc>
      </w:tr>
      <w:tr w14:paraId="1EDEE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185BE441">
            <w:pPr>
              <w:spacing w:after="0" w:line="240" w:lineRule="auto"/>
            </w:pPr>
            <w:r>
              <w:t>153</w:t>
            </w:r>
          </w:p>
        </w:tc>
        <w:tc>
          <w:tcPr>
            <w:tcW w:w="1805" w:type="dxa"/>
          </w:tcPr>
          <w:p w14:paraId="47E04A2B">
            <w:pPr>
              <w:spacing w:after="0" w:line="240" w:lineRule="auto"/>
            </w:pPr>
            <w:r>
              <w:t>Under the Dome</w:t>
            </w:r>
          </w:p>
        </w:tc>
        <w:tc>
          <w:tcPr>
            <w:tcW w:w="1410" w:type="dxa"/>
          </w:tcPr>
          <w:p w14:paraId="0B2DA8A8">
            <w:pPr>
              <w:spacing w:after="0" w:line="240" w:lineRule="auto"/>
            </w:pPr>
            <w:r>
              <w:t>Stephen King</w:t>
            </w:r>
          </w:p>
        </w:tc>
        <w:tc>
          <w:tcPr>
            <w:tcW w:w="760" w:type="dxa"/>
          </w:tcPr>
          <w:p w14:paraId="7968D84B">
            <w:pPr>
              <w:spacing w:after="0" w:line="240" w:lineRule="auto"/>
            </w:pPr>
            <w:r>
              <w:t>1074.0</w:t>
            </w:r>
          </w:p>
        </w:tc>
        <w:tc>
          <w:tcPr>
            <w:tcW w:w="3560" w:type="dxa"/>
          </w:tcPr>
          <w:p w14:paraId="015669F2">
            <w:pPr>
              <w:spacing w:after="0" w:line="240" w:lineRule="auto"/>
            </w:pPr>
            <w:r>
              <w:t>On an entirely normal, beautiful fall day in Chester’s Mill, Maine, the town is inexplicably and suddenly sealed off from the rest of the world by an invisible force field. Planes crash into it and fall from the sky i...</w:t>
            </w:r>
          </w:p>
        </w:tc>
        <w:tc>
          <w:tcPr>
            <w:tcW w:w="700" w:type="dxa"/>
          </w:tcPr>
          <w:p w14:paraId="7D4AF4F9">
            <w:pPr>
              <w:spacing w:after="0" w:line="240" w:lineRule="auto"/>
            </w:pPr>
            <w:r>
              <w:t>恐怖</w:t>
            </w:r>
          </w:p>
        </w:tc>
      </w:tr>
      <w:tr w14:paraId="1107BD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467D8C0E">
            <w:pPr>
              <w:spacing w:after="0" w:line="240" w:lineRule="auto"/>
            </w:pPr>
            <w:r>
              <w:t>154</w:t>
            </w:r>
          </w:p>
        </w:tc>
        <w:tc>
          <w:tcPr>
            <w:tcW w:w="1805" w:type="dxa"/>
          </w:tcPr>
          <w:p w14:paraId="0CB62026">
            <w:pPr>
              <w:spacing w:after="0" w:line="240" w:lineRule="auto"/>
            </w:pPr>
            <w:r>
              <w:t>The Seven Spiritual Laws of Success: A Practical Guide to the Fulfillment of Your Dreams</w:t>
            </w:r>
          </w:p>
        </w:tc>
        <w:tc>
          <w:tcPr>
            <w:tcW w:w="1410" w:type="dxa"/>
          </w:tcPr>
          <w:p w14:paraId="259C09B8">
            <w:pPr>
              <w:spacing w:after="0" w:line="240" w:lineRule="auto"/>
            </w:pPr>
            <w:r>
              <w:t>Deepak Chopra</w:t>
            </w:r>
          </w:p>
        </w:tc>
        <w:tc>
          <w:tcPr>
            <w:tcW w:w="760" w:type="dxa"/>
          </w:tcPr>
          <w:p w14:paraId="418BEB2E">
            <w:pPr>
              <w:spacing w:after="0" w:line="240" w:lineRule="auto"/>
            </w:pPr>
            <w:r>
              <w:t>115.0</w:t>
            </w:r>
          </w:p>
        </w:tc>
        <w:tc>
          <w:tcPr>
            <w:tcW w:w="3560" w:type="dxa"/>
          </w:tcPr>
          <w:p w14:paraId="0B11FEB4">
            <w:pPr>
              <w:spacing w:after="0" w:line="240" w:lineRule="auto"/>
            </w:pPr>
            <w:r>
              <w:t>This is a book you will cherish for a lifetime, for within is pages are the secrets of making all your dreams come true. Based on natural laws that govern all of creation, this book shatters the myth that success is t...</w:t>
            </w:r>
          </w:p>
        </w:tc>
        <w:tc>
          <w:tcPr>
            <w:tcW w:w="700" w:type="dxa"/>
          </w:tcPr>
          <w:p w14:paraId="1DFBCF4E">
            <w:pPr>
              <w:spacing w:after="0" w:line="240" w:lineRule="auto"/>
            </w:pPr>
            <w:r>
              <w:t>悬疑</w:t>
            </w:r>
          </w:p>
        </w:tc>
      </w:tr>
      <w:tr w14:paraId="65302B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0F238EB5">
            <w:pPr>
              <w:spacing w:after="0" w:line="240" w:lineRule="auto"/>
            </w:pPr>
            <w:r>
              <w:t>155</w:t>
            </w:r>
          </w:p>
        </w:tc>
        <w:tc>
          <w:tcPr>
            <w:tcW w:w="1805" w:type="dxa"/>
          </w:tcPr>
          <w:p w14:paraId="1E9FDDB3">
            <w:pPr>
              <w:spacing w:after="0" w:line="240" w:lineRule="auto"/>
            </w:pPr>
            <w:r>
              <w:t>When Bad Things Happen to Good People</w:t>
            </w:r>
          </w:p>
        </w:tc>
        <w:tc>
          <w:tcPr>
            <w:tcW w:w="1410" w:type="dxa"/>
          </w:tcPr>
          <w:p w14:paraId="2722C92E">
            <w:pPr>
              <w:spacing w:after="0" w:line="240" w:lineRule="auto"/>
            </w:pPr>
            <w:r>
              <w:t>Harold S. Kushner</w:t>
            </w:r>
          </w:p>
        </w:tc>
        <w:tc>
          <w:tcPr>
            <w:tcW w:w="760" w:type="dxa"/>
          </w:tcPr>
          <w:p w14:paraId="4C75C7F6">
            <w:pPr>
              <w:spacing w:after="0" w:line="240" w:lineRule="auto"/>
            </w:pPr>
            <w:r>
              <w:t>176.0</w:t>
            </w:r>
          </w:p>
        </w:tc>
        <w:tc>
          <w:tcPr>
            <w:tcW w:w="3560" w:type="dxa"/>
          </w:tcPr>
          <w:p w14:paraId="526CD0D6">
            <w:pPr>
              <w:spacing w:after="0" w:line="240" w:lineRule="auto"/>
            </w:pPr>
            <w:r>
              <w:t>When Harold Kushner’s three-year-old son was diagnosed with a degenerative disease and that he would only live until his early teens, he was faced with one of life’s most difficult questions: Why, God? Years later, Ra...</w:t>
            </w:r>
          </w:p>
        </w:tc>
        <w:tc>
          <w:tcPr>
            <w:tcW w:w="700" w:type="dxa"/>
          </w:tcPr>
          <w:p w14:paraId="4A1A2EB6">
            <w:pPr>
              <w:spacing w:after="0" w:line="240" w:lineRule="auto"/>
            </w:pPr>
            <w:r>
              <w:t>冒险</w:t>
            </w:r>
          </w:p>
        </w:tc>
      </w:tr>
      <w:tr w14:paraId="0929DA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5C6CB720">
            <w:pPr>
              <w:spacing w:after="0" w:line="240" w:lineRule="auto"/>
            </w:pPr>
            <w:r>
              <w:t>156</w:t>
            </w:r>
          </w:p>
        </w:tc>
        <w:tc>
          <w:tcPr>
            <w:tcW w:w="1805" w:type="dxa"/>
          </w:tcPr>
          <w:p w14:paraId="493EB7BA">
            <w:pPr>
              <w:spacing w:after="0" w:line="240" w:lineRule="auto"/>
            </w:pPr>
            <w:r>
              <w:t>Promises to Keep</w:t>
            </w:r>
          </w:p>
        </w:tc>
        <w:tc>
          <w:tcPr>
            <w:tcW w:w="1410" w:type="dxa"/>
          </w:tcPr>
          <w:p w14:paraId="5DE24888">
            <w:pPr>
              <w:spacing w:after="0" w:line="240" w:lineRule="auto"/>
            </w:pPr>
            <w:r>
              <w:t>Dorie Greenspan / Alan    Richardson</w:t>
            </w:r>
          </w:p>
        </w:tc>
        <w:tc>
          <w:tcPr>
            <w:tcW w:w="760" w:type="dxa"/>
          </w:tcPr>
          <w:p w14:paraId="3CFE13D0">
            <w:pPr>
              <w:spacing w:after="0" w:line="240" w:lineRule="auto"/>
            </w:pPr>
            <w:r>
              <w:t>528.0</w:t>
            </w:r>
          </w:p>
        </w:tc>
        <w:tc>
          <w:tcPr>
            <w:tcW w:w="3560" w:type="dxa"/>
          </w:tcPr>
          <w:p w14:paraId="446B7FF2">
            <w:pPr>
              <w:spacing w:after="0" w:line="240" w:lineRule="auto"/>
            </w:pPr>
            <w:r>
              <w:t>Dorie Greenspan has written recipes for the most eminent chefs in the world: Pierre Hermé, Daniel Boulud, and arguably the greatest of them all, Julia Child, who once told Dorie, "You write recipes just the way I do.”...</w:t>
            </w:r>
          </w:p>
        </w:tc>
        <w:tc>
          <w:tcPr>
            <w:tcW w:w="700" w:type="dxa"/>
          </w:tcPr>
          <w:p w14:paraId="433DF5CF">
            <w:pPr>
              <w:spacing w:after="0" w:line="240" w:lineRule="auto"/>
            </w:pPr>
            <w:r>
              <w:t>儿童</w:t>
            </w:r>
          </w:p>
        </w:tc>
      </w:tr>
      <w:tr w14:paraId="1BAE7D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64A1E843">
            <w:pPr>
              <w:spacing w:after="0" w:line="240" w:lineRule="auto"/>
            </w:pPr>
            <w:r>
              <w:t>157</w:t>
            </w:r>
          </w:p>
        </w:tc>
        <w:tc>
          <w:tcPr>
            <w:tcW w:w="1805" w:type="dxa"/>
          </w:tcPr>
          <w:p w14:paraId="1EBE1B4D">
            <w:pPr>
              <w:spacing w:after="0" w:line="240" w:lineRule="auto"/>
            </w:pPr>
            <w:r>
              <w:t>The Help</w:t>
            </w:r>
          </w:p>
        </w:tc>
        <w:tc>
          <w:tcPr>
            <w:tcW w:w="1410" w:type="dxa"/>
          </w:tcPr>
          <w:p w14:paraId="7E7AE858">
            <w:pPr>
              <w:spacing w:after="0" w:line="240" w:lineRule="auto"/>
            </w:pPr>
            <w:r>
              <w:t>Kathryn Stockett</w:t>
            </w:r>
          </w:p>
        </w:tc>
        <w:tc>
          <w:tcPr>
            <w:tcW w:w="760" w:type="dxa"/>
          </w:tcPr>
          <w:p w14:paraId="7DFC5785">
            <w:pPr>
              <w:spacing w:after="0" w:line="240" w:lineRule="auto"/>
            </w:pPr>
            <w:r>
              <w:t>451.0</w:t>
            </w:r>
          </w:p>
        </w:tc>
        <w:tc>
          <w:tcPr>
            <w:tcW w:w="3560" w:type="dxa"/>
          </w:tcPr>
          <w:p w14:paraId="19AE61C8">
            <w:pPr>
              <w:spacing w:after="0" w:line="240" w:lineRule="auto"/>
            </w:pPr>
            <w:r>
              <w:t>Librarian's note: An alternate cover edition can be found hereThree ordinary women are about to take one extraordinary step.Twenty-two-year-old Skeeter has just returned home after graduating from Ole Miss. She may ha...</w:t>
            </w:r>
          </w:p>
        </w:tc>
        <w:tc>
          <w:tcPr>
            <w:tcW w:w="700" w:type="dxa"/>
          </w:tcPr>
          <w:p w14:paraId="4941E61D">
            <w:pPr>
              <w:spacing w:after="0" w:line="240" w:lineRule="auto"/>
            </w:pPr>
            <w:r>
              <w:t>文学</w:t>
            </w:r>
          </w:p>
        </w:tc>
      </w:tr>
      <w:tr w14:paraId="5FE130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413F2F23">
            <w:pPr>
              <w:spacing w:after="0" w:line="240" w:lineRule="auto"/>
            </w:pPr>
            <w:r>
              <w:t>158</w:t>
            </w:r>
          </w:p>
        </w:tc>
        <w:tc>
          <w:tcPr>
            <w:tcW w:w="1805" w:type="dxa"/>
          </w:tcPr>
          <w:p w14:paraId="5540ADA9">
            <w:pPr>
              <w:spacing w:after="0" w:line="240" w:lineRule="auto"/>
            </w:pPr>
            <w:r>
              <w:t>The Golden Compass (His Dark Materials, #1)</w:t>
            </w:r>
          </w:p>
        </w:tc>
        <w:tc>
          <w:tcPr>
            <w:tcW w:w="1410" w:type="dxa"/>
          </w:tcPr>
          <w:p w14:paraId="77D1D307">
            <w:pPr>
              <w:spacing w:after="0" w:line="240" w:lineRule="auto"/>
            </w:pPr>
            <w:r>
              <w:t>Philip Pullman</w:t>
            </w:r>
          </w:p>
        </w:tc>
        <w:tc>
          <w:tcPr>
            <w:tcW w:w="760" w:type="dxa"/>
          </w:tcPr>
          <w:p w14:paraId="0B4FC324">
            <w:pPr>
              <w:spacing w:after="0" w:line="240" w:lineRule="auto"/>
            </w:pPr>
            <w:r>
              <w:t>399.0</w:t>
            </w:r>
          </w:p>
        </w:tc>
        <w:tc>
          <w:tcPr>
            <w:tcW w:w="3560" w:type="dxa"/>
          </w:tcPr>
          <w:p w14:paraId="78C0D810">
            <w:pPr>
              <w:spacing w:after="0" w:line="240" w:lineRule="auto"/>
            </w:pPr>
            <w:r>
              <w:t>Lyra is rushing to the cold, far North, where witch clans and armored bears rule. North, where the Gobblers take the children they steal--including her friend Roger. North, where her fearsome uncle Asriel is trying to...</w:t>
            </w:r>
          </w:p>
        </w:tc>
        <w:tc>
          <w:tcPr>
            <w:tcW w:w="700" w:type="dxa"/>
          </w:tcPr>
          <w:p w14:paraId="3DD9FDEF">
            <w:pPr>
              <w:spacing w:after="0" w:line="240" w:lineRule="auto"/>
            </w:pPr>
            <w:r>
              <w:t>奇幻</w:t>
            </w:r>
          </w:p>
        </w:tc>
      </w:tr>
      <w:tr w14:paraId="719EC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390FC54A">
            <w:pPr>
              <w:spacing w:after="0" w:line="240" w:lineRule="auto"/>
            </w:pPr>
            <w:r>
              <w:t>159</w:t>
            </w:r>
          </w:p>
        </w:tc>
        <w:tc>
          <w:tcPr>
            <w:tcW w:w="1805" w:type="dxa"/>
          </w:tcPr>
          <w:p w14:paraId="6723E7B0">
            <w:pPr>
              <w:spacing w:after="0" w:line="240" w:lineRule="auto"/>
            </w:pPr>
            <w:r>
              <w:t>Orphan Train</w:t>
            </w:r>
          </w:p>
        </w:tc>
        <w:tc>
          <w:tcPr>
            <w:tcW w:w="1410" w:type="dxa"/>
          </w:tcPr>
          <w:p w14:paraId="1C894857">
            <w:pPr>
              <w:spacing w:after="0" w:line="240" w:lineRule="auto"/>
            </w:pPr>
            <w:r>
              <w:t>Christina Baker Kline</w:t>
            </w:r>
          </w:p>
        </w:tc>
        <w:tc>
          <w:tcPr>
            <w:tcW w:w="760" w:type="dxa"/>
          </w:tcPr>
          <w:p w14:paraId="4B3724C5">
            <w:pPr>
              <w:spacing w:after="0" w:line="240" w:lineRule="auto"/>
            </w:pPr>
            <w:r>
              <w:t>278.0</w:t>
            </w:r>
          </w:p>
        </w:tc>
        <w:tc>
          <w:tcPr>
            <w:tcW w:w="3560" w:type="dxa"/>
          </w:tcPr>
          <w:p w14:paraId="76028AE1">
            <w:pPr>
              <w:spacing w:after="0" w:line="240" w:lineRule="auto"/>
            </w:pPr>
            <w:r>
              <w:t>This is an alternate cover edition of ISBN 9780061950728, found here.The author of Bird in Hand and The Way Life Should Be delivers her most ambitious and powerful novel to date: a captivating story of two very differ...</w:t>
            </w:r>
          </w:p>
        </w:tc>
        <w:tc>
          <w:tcPr>
            <w:tcW w:w="700" w:type="dxa"/>
          </w:tcPr>
          <w:p w14:paraId="07AC275A">
            <w:pPr>
              <w:spacing w:after="0" w:line="240" w:lineRule="auto"/>
            </w:pPr>
            <w:r>
              <w:t>历史</w:t>
            </w:r>
          </w:p>
        </w:tc>
      </w:tr>
      <w:tr w14:paraId="2E9262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7BC9E500">
            <w:pPr>
              <w:spacing w:after="0" w:line="240" w:lineRule="auto"/>
            </w:pPr>
            <w:r>
              <w:t>160</w:t>
            </w:r>
          </w:p>
        </w:tc>
        <w:tc>
          <w:tcPr>
            <w:tcW w:w="1805" w:type="dxa"/>
          </w:tcPr>
          <w:p w14:paraId="0C0D9F69">
            <w:pPr>
              <w:spacing w:after="0" w:line="240" w:lineRule="auto"/>
            </w:pPr>
            <w:r>
              <w:t>Looking for Alaska</w:t>
            </w:r>
          </w:p>
        </w:tc>
        <w:tc>
          <w:tcPr>
            <w:tcW w:w="1410" w:type="dxa"/>
          </w:tcPr>
          <w:p w14:paraId="46315782">
            <w:pPr>
              <w:spacing w:after="0" w:line="240" w:lineRule="auto"/>
            </w:pPr>
            <w:r>
              <w:t>John Green</w:t>
            </w:r>
          </w:p>
        </w:tc>
        <w:tc>
          <w:tcPr>
            <w:tcW w:w="760" w:type="dxa"/>
          </w:tcPr>
          <w:p w14:paraId="310A46E8">
            <w:pPr>
              <w:spacing w:after="0" w:line="240" w:lineRule="auto"/>
            </w:pPr>
            <w:r>
              <w:t>221.0</w:t>
            </w:r>
          </w:p>
        </w:tc>
        <w:tc>
          <w:tcPr>
            <w:tcW w:w="3560" w:type="dxa"/>
          </w:tcPr>
          <w:p w14:paraId="5A6ADB81">
            <w:pPr>
              <w:spacing w:after="0" w:line="240" w:lineRule="auto"/>
            </w:pPr>
            <w:r>
              <w:t>Before. Miles “Pudge” Halter is done with his safe life at home. His whole life has been one big non-event, and his obsession with famous last words has only made him crave “the Great Perhaps” even more (Francois Rabe...</w:t>
            </w:r>
          </w:p>
        </w:tc>
        <w:tc>
          <w:tcPr>
            <w:tcW w:w="700" w:type="dxa"/>
          </w:tcPr>
          <w:p w14:paraId="69E21BEE">
            <w:pPr>
              <w:spacing w:after="0" w:line="240" w:lineRule="auto"/>
            </w:pPr>
            <w:r>
              <w:t>青春</w:t>
            </w:r>
          </w:p>
        </w:tc>
      </w:tr>
      <w:tr w14:paraId="63889C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68A8F659">
            <w:pPr>
              <w:spacing w:after="0" w:line="240" w:lineRule="auto"/>
            </w:pPr>
            <w:r>
              <w:t>161</w:t>
            </w:r>
          </w:p>
        </w:tc>
        <w:tc>
          <w:tcPr>
            <w:tcW w:w="1805" w:type="dxa"/>
          </w:tcPr>
          <w:p w14:paraId="68014194">
            <w:pPr>
              <w:spacing w:after="0" w:line="240" w:lineRule="auto"/>
            </w:pPr>
            <w:r>
              <w:t>The Five Love Languages: How to Express Heartfelt Commitment to Your Mate</w:t>
            </w:r>
          </w:p>
        </w:tc>
        <w:tc>
          <w:tcPr>
            <w:tcW w:w="1410" w:type="dxa"/>
          </w:tcPr>
          <w:p w14:paraId="739823F5">
            <w:pPr>
              <w:spacing w:after="0" w:line="240" w:lineRule="auto"/>
            </w:pPr>
            <w:r>
              <w:t>Gary Chapman</w:t>
            </w:r>
          </w:p>
        </w:tc>
        <w:tc>
          <w:tcPr>
            <w:tcW w:w="760" w:type="dxa"/>
          </w:tcPr>
          <w:p w14:paraId="692A490B">
            <w:pPr>
              <w:spacing w:after="0" w:line="240" w:lineRule="auto"/>
            </w:pPr>
            <w:r>
              <w:t>209.0</w:t>
            </w:r>
          </w:p>
        </w:tc>
        <w:tc>
          <w:tcPr>
            <w:tcW w:w="3560" w:type="dxa"/>
          </w:tcPr>
          <w:p w14:paraId="405C2FE9">
            <w:pPr>
              <w:spacing w:after="0" w:line="240" w:lineRule="auto"/>
            </w:pPr>
            <w:r>
              <w:t>Simple ideas, lasting love Falling in love is easy. Staying in love—that’s the challenge! How can you keep your relationship fresh and growing amid the demands, conflicts, and just plain boredom of everyday life? In t...</w:t>
            </w:r>
          </w:p>
        </w:tc>
        <w:tc>
          <w:tcPr>
            <w:tcW w:w="700" w:type="dxa"/>
          </w:tcPr>
          <w:p w14:paraId="1621F161">
            <w:pPr>
              <w:spacing w:after="0" w:line="240" w:lineRule="auto"/>
            </w:pPr>
            <w:r>
              <w:t>言情</w:t>
            </w:r>
          </w:p>
        </w:tc>
      </w:tr>
      <w:tr w14:paraId="61F068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5EE35E37">
            <w:pPr>
              <w:spacing w:after="0" w:line="240" w:lineRule="auto"/>
            </w:pPr>
            <w:r>
              <w:t>162</w:t>
            </w:r>
          </w:p>
        </w:tc>
        <w:tc>
          <w:tcPr>
            <w:tcW w:w="1805" w:type="dxa"/>
          </w:tcPr>
          <w:p w14:paraId="2E7F93AB">
            <w:pPr>
              <w:spacing w:after="0" w:line="240" w:lineRule="auto"/>
            </w:pPr>
            <w:r>
              <w:t>Murder on the Orient Express (Hercule Poirot, #10)</w:t>
            </w:r>
          </w:p>
        </w:tc>
        <w:tc>
          <w:tcPr>
            <w:tcW w:w="1410" w:type="dxa"/>
          </w:tcPr>
          <w:p w14:paraId="7F751092">
            <w:pPr>
              <w:spacing w:after="0" w:line="240" w:lineRule="auto"/>
            </w:pPr>
            <w:r>
              <w:t>Agatha Christie</w:t>
            </w:r>
          </w:p>
        </w:tc>
        <w:tc>
          <w:tcPr>
            <w:tcW w:w="760" w:type="dxa"/>
          </w:tcPr>
          <w:p w14:paraId="3A78AA5B">
            <w:pPr>
              <w:spacing w:after="0" w:line="240" w:lineRule="auto"/>
            </w:pPr>
            <w:r>
              <w:t>347.0</w:t>
            </w:r>
          </w:p>
        </w:tc>
        <w:tc>
          <w:tcPr>
            <w:tcW w:w="3560" w:type="dxa"/>
          </w:tcPr>
          <w:p w14:paraId="0406AD4B">
            <w:pPr>
              <w:spacing w:after="0" w:line="240" w:lineRule="auto"/>
            </w:pPr>
            <w:r>
              <w:t>Just after midnight, a snowdrift stops the Orient Express in its tracks. The luxurious train is surprisingly full for the time of the year, but by the morning it is one passenger fewer. An American tycoon lies dead in...</w:t>
            </w:r>
          </w:p>
        </w:tc>
        <w:tc>
          <w:tcPr>
            <w:tcW w:w="700" w:type="dxa"/>
          </w:tcPr>
          <w:p w14:paraId="15D7FD64">
            <w:pPr>
              <w:spacing w:after="0" w:line="240" w:lineRule="auto"/>
            </w:pPr>
            <w:r>
              <w:t>推理</w:t>
            </w:r>
          </w:p>
        </w:tc>
      </w:tr>
      <w:tr w14:paraId="5543F4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31E80BF5">
            <w:pPr>
              <w:spacing w:after="0" w:line="240" w:lineRule="auto"/>
            </w:pPr>
            <w:r>
              <w:t>163</w:t>
            </w:r>
          </w:p>
        </w:tc>
        <w:tc>
          <w:tcPr>
            <w:tcW w:w="1805" w:type="dxa"/>
          </w:tcPr>
          <w:p w14:paraId="0A281C65">
            <w:pPr>
              <w:spacing w:after="0" w:line="240" w:lineRule="auto"/>
            </w:pPr>
            <w:r>
              <w:t>Three Cups of Tea: One Man's Mission to Promote Peace ... One School at a Time</w:t>
            </w:r>
          </w:p>
        </w:tc>
        <w:tc>
          <w:tcPr>
            <w:tcW w:w="1410" w:type="dxa"/>
          </w:tcPr>
          <w:p w14:paraId="1BB06CCC">
            <w:pPr>
              <w:spacing w:after="0" w:line="240" w:lineRule="auto"/>
            </w:pPr>
            <w:r>
              <w:t>Greg Mortenson / David Oliver Relin</w:t>
            </w:r>
          </w:p>
        </w:tc>
        <w:tc>
          <w:tcPr>
            <w:tcW w:w="760" w:type="dxa"/>
          </w:tcPr>
          <w:p w14:paraId="5E4DF8A4">
            <w:pPr>
              <w:spacing w:after="0" w:line="240" w:lineRule="auto"/>
            </w:pPr>
            <w:r>
              <w:t>349.0</w:t>
            </w:r>
          </w:p>
        </w:tc>
        <w:tc>
          <w:tcPr>
            <w:tcW w:w="3560" w:type="dxa"/>
          </w:tcPr>
          <w:p w14:paraId="7D2312D2">
            <w:pPr>
              <w:spacing w:after="0" w:line="240" w:lineRule="auto"/>
            </w:pPr>
            <w:r>
              <w:t>The astonishing, uplifting story of a real-life Indiana Jones and his humanitarian campaign to use education to combat terrorism in the Taliban’s backyardAnyone who despairs of the individual’s power to change lives h...</w:t>
            </w:r>
          </w:p>
        </w:tc>
        <w:tc>
          <w:tcPr>
            <w:tcW w:w="700" w:type="dxa"/>
          </w:tcPr>
          <w:p w14:paraId="288AFCCE">
            <w:pPr>
              <w:spacing w:after="0" w:line="240" w:lineRule="auto"/>
            </w:pPr>
            <w:r>
              <w:t>传记</w:t>
            </w:r>
          </w:p>
        </w:tc>
      </w:tr>
      <w:tr w14:paraId="0CCB6D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0AACD204">
            <w:pPr>
              <w:spacing w:after="0" w:line="240" w:lineRule="auto"/>
            </w:pPr>
            <w:r>
              <w:t>164</w:t>
            </w:r>
          </w:p>
        </w:tc>
        <w:tc>
          <w:tcPr>
            <w:tcW w:w="1805" w:type="dxa"/>
          </w:tcPr>
          <w:p w14:paraId="7081F712">
            <w:pPr>
              <w:spacing w:after="0" w:line="240" w:lineRule="auto"/>
            </w:pPr>
            <w:r>
              <w:t>Starship Troopers</w:t>
            </w:r>
          </w:p>
        </w:tc>
        <w:tc>
          <w:tcPr>
            <w:tcW w:w="1410" w:type="dxa"/>
          </w:tcPr>
          <w:p w14:paraId="6AB14E0D">
            <w:pPr>
              <w:spacing w:after="0" w:line="240" w:lineRule="auto"/>
            </w:pPr>
            <w:r>
              <w:t>Robert A. Heinlein</w:t>
            </w:r>
          </w:p>
        </w:tc>
        <w:tc>
          <w:tcPr>
            <w:tcW w:w="760" w:type="dxa"/>
          </w:tcPr>
          <w:p w14:paraId="6E7B277B">
            <w:pPr>
              <w:spacing w:after="0" w:line="240" w:lineRule="auto"/>
            </w:pPr>
            <w:r>
              <w:t>335.0</w:t>
            </w:r>
          </w:p>
        </w:tc>
        <w:tc>
          <w:tcPr>
            <w:tcW w:w="3560" w:type="dxa"/>
          </w:tcPr>
          <w:p w14:paraId="67342D76">
            <w:pPr>
              <w:spacing w:after="0" w:line="240" w:lineRule="auto"/>
            </w:pPr>
            <w:r>
              <w:t>The historians can’t seem to settle whether to call this one "The Third Space War" (or the fourth), or whether "The First Interstellar War" fits it better. We just call it “The Bug War." Everything up to then and stil...</w:t>
            </w:r>
          </w:p>
        </w:tc>
        <w:tc>
          <w:tcPr>
            <w:tcW w:w="700" w:type="dxa"/>
          </w:tcPr>
          <w:p w14:paraId="57AD6F6E">
            <w:pPr>
              <w:spacing w:after="0" w:line="240" w:lineRule="auto"/>
            </w:pPr>
            <w:r>
              <w:t>科幻</w:t>
            </w:r>
          </w:p>
        </w:tc>
      </w:tr>
      <w:tr w14:paraId="576888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5F2A4353">
            <w:pPr>
              <w:spacing w:after="0" w:line="240" w:lineRule="auto"/>
            </w:pPr>
            <w:r>
              <w:t>165</w:t>
            </w:r>
          </w:p>
        </w:tc>
        <w:tc>
          <w:tcPr>
            <w:tcW w:w="1805" w:type="dxa"/>
          </w:tcPr>
          <w:p w14:paraId="59772C70">
            <w:pPr>
              <w:spacing w:after="0" w:line="240" w:lineRule="auto"/>
            </w:pPr>
            <w:r>
              <w:t>The Green Mile</w:t>
            </w:r>
          </w:p>
        </w:tc>
        <w:tc>
          <w:tcPr>
            <w:tcW w:w="1410" w:type="dxa"/>
          </w:tcPr>
          <w:p w14:paraId="15139AE0">
            <w:pPr>
              <w:spacing w:after="0" w:line="240" w:lineRule="auto"/>
            </w:pPr>
            <w:r>
              <w:t>Stephen King</w:t>
            </w:r>
          </w:p>
        </w:tc>
        <w:tc>
          <w:tcPr>
            <w:tcW w:w="760" w:type="dxa"/>
          </w:tcPr>
          <w:p w14:paraId="61908A58">
            <w:pPr>
              <w:spacing w:after="0" w:line="240" w:lineRule="auto"/>
            </w:pPr>
            <w:r>
              <w:t>592.0</w:t>
            </w:r>
          </w:p>
        </w:tc>
        <w:tc>
          <w:tcPr>
            <w:tcW w:w="3560" w:type="dxa"/>
          </w:tcPr>
          <w:p w14:paraId="02B5406D">
            <w:pPr>
              <w:spacing w:after="0" w:line="240" w:lineRule="auto"/>
            </w:pPr>
            <w:r>
              <w:t>When it first appeared, one volume per month, Stephen King's THE GREEN MILE was an unprecedented publishing triumph: all six volumes ended up on the New York Times bestseller lists—simultaneously—and delighted million...</w:t>
            </w:r>
          </w:p>
        </w:tc>
        <w:tc>
          <w:tcPr>
            <w:tcW w:w="700" w:type="dxa"/>
          </w:tcPr>
          <w:p w14:paraId="02D0BB78">
            <w:pPr>
              <w:spacing w:after="0" w:line="240" w:lineRule="auto"/>
            </w:pPr>
            <w:r>
              <w:t>恐怖</w:t>
            </w:r>
          </w:p>
        </w:tc>
      </w:tr>
      <w:tr w14:paraId="57C1A7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517B9786">
            <w:pPr>
              <w:spacing w:after="0" w:line="240" w:lineRule="auto"/>
            </w:pPr>
            <w:r>
              <w:t>166</w:t>
            </w:r>
          </w:p>
        </w:tc>
        <w:tc>
          <w:tcPr>
            <w:tcW w:w="1805" w:type="dxa"/>
          </w:tcPr>
          <w:p w14:paraId="5254F588">
            <w:pPr>
              <w:spacing w:after="0" w:line="240" w:lineRule="auto"/>
            </w:pPr>
            <w:r>
              <w:t>Running Blind (Jack Reacher, #4)</w:t>
            </w:r>
          </w:p>
        </w:tc>
        <w:tc>
          <w:tcPr>
            <w:tcW w:w="1410" w:type="dxa"/>
          </w:tcPr>
          <w:p w14:paraId="7463E580">
            <w:pPr>
              <w:spacing w:after="0" w:line="240" w:lineRule="auto"/>
            </w:pPr>
            <w:r>
              <w:t>Lee Child</w:t>
            </w:r>
          </w:p>
        </w:tc>
        <w:tc>
          <w:tcPr>
            <w:tcW w:w="760" w:type="dxa"/>
          </w:tcPr>
          <w:p w14:paraId="6A1DF9FE">
            <w:pPr>
              <w:spacing w:after="0" w:line="240" w:lineRule="auto"/>
            </w:pPr>
            <w:r>
              <w:t>512.0</w:t>
            </w:r>
          </w:p>
        </w:tc>
        <w:tc>
          <w:tcPr>
            <w:tcW w:w="3560" w:type="dxa"/>
          </w:tcPr>
          <w:p w14:paraId="0360E1E4">
            <w:pPr>
              <w:spacing w:after="0" w:line="240" w:lineRule="auto"/>
            </w:pPr>
            <w:r>
              <w:t>Women are being murdered nationwide by a killer who leaves no trace of evidence, no fatal wounds, no signs of struggle, and no clues to an apparent motive. All the victims have one thing in common: they each knew Jack...</w:t>
            </w:r>
          </w:p>
        </w:tc>
        <w:tc>
          <w:tcPr>
            <w:tcW w:w="700" w:type="dxa"/>
          </w:tcPr>
          <w:p w14:paraId="6D5CB9AA">
            <w:pPr>
              <w:spacing w:after="0" w:line="240" w:lineRule="auto"/>
            </w:pPr>
            <w:r>
              <w:t>悬疑</w:t>
            </w:r>
          </w:p>
        </w:tc>
      </w:tr>
      <w:tr w14:paraId="7AA748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201316B3">
            <w:pPr>
              <w:spacing w:after="0" w:line="240" w:lineRule="auto"/>
            </w:pPr>
            <w:r>
              <w:t>167</w:t>
            </w:r>
          </w:p>
        </w:tc>
        <w:tc>
          <w:tcPr>
            <w:tcW w:w="1805" w:type="dxa"/>
          </w:tcPr>
          <w:p w14:paraId="2A7866EB">
            <w:pPr>
              <w:spacing w:after="0" w:line="240" w:lineRule="auto"/>
            </w:pPr>
            <w:r>
              <w:t>Phantoms in the Brain: Probing the Mysteries of the Human Mind</w:t>
            </w:r>
          </w:p>
        </w:tc>
        <w:tc>
          <w:tcPr>
            <w:tcW w:w="1410" w:type="dxa"/>
          </w:tcPr>
          <w:p w14:paraId="6B39B641">
            <w:pPr>
              <w:spacing w:after="0" w:line="240" w:lineRule="auto"/>
            </w:pPr>
            <w:r>
              <w:t>V.S. Ramachandran / Sandra Blakeslee / Oliver Sacks</w:t>
            </w:r>
          </w:p>
        </w:tc>
        <w:tc>
          <w:tcPr>
            <w:tcW w:w="760" w:type="dxa"/>
          </w:tcPr>
          <w:p w14:paraId="4AF9B0B3">
            <w:pPr>
              <w:spacing w:after="0" w:line="240" w:lineRule="auto"/>
            </w:pPr>
            <w:r>
              <w:t>352.0</w:t>
            </w:r>
          </w:p>
        </w:tc>
        <w:tc>
          <w:tcPr>
            <w:tcW w:w="3560" w:type="dxa"/>
          </w:tcPr>
          <w:p w14:paraId="795785FB">
            <w:pPr>
              <w:spacing w:after="0" w:line="240" w:lineRule="auto"/>
            </w:pPr>
            <w:r>
              <w:t>Neuroscientist V.S. Ramachandran is internationally renowned for uncovering answers to the deep and quirky questions of human nature that few scientists have dared to address. His bold insights about the brain are mat...</w:t>
            </w:r>
          </w:p>
        </w:tc>
        <w:tc>
          <w:tcPr>
            <w:tcW w:w="700" w:type="dxa"/>
          </w:tcPr>
          <w:p w14:paraId="3B26770F">
            <w:pPr>
              <w:spacing w:after="0" w:line="240" w:lineRule="auto"/>
            </w:pPr>
            <w:r>
              <w:t>冒险</w:t>
            </w:r>
          </w:p>
        </w:tc>
      </w:tr>
      <w:tr w14:paraId="150191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08836B95">
            <w:pPr>
              <w:spacing w:after="0" w:line="240" w:lineRule="auto"/>
            </w:pPr>
            <w:r>
              <w:t>168</w:t>
            </w:r>
          </w:p>
        </w:tc>
        <w:tc>
          <w:tcPr>
            <w:tcW w:w="1805" w:type="dxa"/>
          </w:tcPr>
          <w:p w14:paraId="67EE137F">
            <w:pPr>
              <w:spacing w:after="0" w:line="240" w:lineRule="auto"/>
            </w:pPr>
            <w:r>
              <w:t>Of Mice and Men</w:t>
            </w:r>
          </w:p>
        </w:tc>
        <w:tc>
          <w:tcPr>
            <w:tcW w:w="1410" w:type="dxa"/>
          </w:tcPr>
          <w:p w14:paraId="06873A94">
            <w:pPr>
              <w:spacing w:after="0" w:line="240" w:lineRule="auto"/>
            </w:pPr>
            <w:r>
              <w:t>John Steinbeck</w:t>
            </w:r>
          </w:p>
        </w:tc>
        <w:tc>
          <w:tcPr>
            <w:tcW w:w="760" w:type="dxa"/>
          </w:tcPr>
          <w:p w14:paraId="6EC3323F">
            <w:pPr>
              <w:spacing w:after="0" w:line="240" w:lineRule="auto"/>
            </w:pPr>
            <w:r>
              <w:t>103.0</w:t>
            </w:r>
          </w:p>
        </w:tc>
        <w:tc>
          <w:tcPr>
            <w:tcW w:w="3560" w:type="dxa"/>
          </w:tcPr>
          <w:p w14:paraId="62EF8C5C">
            <w:pPr>
              <w:spacing w:after="0" w:line="240" w:lineRule="auto"/>
            </w:pPr>
            <w:r>
              <w:t>The compelling story of two outsiders striving to find their place in an unforgiving world. Drifters in search of work, George and his simple-minded friend Lennie have nothing in the world except each other and a drea...</w:t>
            </w:r>
          </w:p>
        </w:tc>
        <w:tc>
          <w:tcPr>
            <w:tcW w:w="700" w:type="dxa"/>
          </w:tcPr>
          <w:p w14:paraId="27B34A73">
            <w:pPr>
              <w:spacing w:after="0" w:line="240" w:lineRule="auto"/>
            </w:pPr>
            <w:r>
              <w:t>文学</w:t>
            </w:r>
          </w:p>
        </w:tc>
      </w:tr>
      <w:tr w14:paraId="4E1D7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53426812">
            <w:pPr>
              <w:spacing w:after="0" w:line="240" w:lineRule="auto"/>
            </w:pPr>
            <w:r>
              <w:t>169</w:t>
            </w:r>
          </w:p>
        </w:tc>
        <w:tc>
          <w:tcPr>
            <w:tcW w:w="1805" w:type="dxa"/>
          </w:tcPr>
          <w:p w14:paraId="13FF0BFB">
            <w:pPr>
              <w:spacing w:after="0" w:line="240" w:lineRule="auto"/>
            </w:pPr>
            <w:r>
              <w:t>The Princess Bride</w:t>
            </w:r>
          </w:p>
        </w:tc>
        <w:tc>
          <w:tcPr>
            <w:tcW w:w="1410" w:type="dxa"/>
          </w:tcPr>
          <w:p w14:paraId="777F3B62">
            <w:pPr>
              <w:spacing w:after="0" w:line="240" w:lineRule="auto"/>
            </w:pPr>
            <w:r>
              <w:t>William Goldman</w:t>
            </w:r>
          </w:p>
        </w:tc>
        <w:tc>
          <w:tcPr>
            <w:tcW w:w="760" w:type="dxa"/>
          </w:tcPr>
          <w:p w14:paraId="014E2DAE">
            <w:pPr>
              <w:spacing w:after="0" w:line="240" w:lineRule="auto"/>
            </w:pPr>
            <w:r>
              <w:t>456.0</w:t>
            </w:r>
          </w:p>
        </w:tc>
        <w:tc>
          <w:tcPr>
            <w:tcW w:w="3560" w:type="dxa"/>
          </w:tcPr>
          <w:p w14:paraId="66A4F813">
            <w:pPr>
              <w:spacing w:after="0" w:line="240" w:lineRule="auto"/>
            </w:pPr>
            <w:r>
              <w:t>What happens when the most beautiful girl in the world marries the handsomest prince of all time and he turns out to be...well...a lot less than the man of her dreams?As a boy, William Goldman claims, he loved to hear...</w:t>
            </w:r>
          </w:p>
        </w:tc>
        <w:tc>
          <w:tcPr>
            <w:tcW w:w="700" w:type="dxa"/>
          </w:tcPr>
          <w:p w14:paraId="743E9A54">
            <w:pPr>
              <w:spacing w:after="0" w:line="240" w:lineRule="auto"/>
            </w:pPr>
            <w:r>
              <w:t>奇幻</w:t>
            </w:r>
          </w:p>
        </w:tc>
      </w:tr>
      <w:tr w14:paraId="6E7BDD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7C6007F1">
            <w:pPr>
              <w:spacing w:after="0" w:line="240" w:lineRule="auto"/>
            </w:pPr>
            <w:r>
              <w:t>170</w:t>
            </w:r>
          </w:p>
        </w:tc>
        <w:tc>
          <w:tcPr>
            <w:tcW w:w="1805" w:type="dxa"/>
          </w:tcPr>
          <w:p w14:paraId="684C7AF3">
            <w:pPr>
              <w:spacing w:after="0" w:line="240" w:lineRule="auto"/>
            </w:pPr>
            <w:r>
              <w:t>John Adams</w:t>
            </w:r>
          </w:p>
        </w:tc>
        <w:tc>
          <w:tcPr>
            <w:tcW w:w="1410" w:type="dxa"/>
          </w:tcPr>
          <w:p w14:paraId="797B777B">
            <w:pPr>
              <w:spacing w:after="0" w:line="240" w:lineRule="auto"/>
            </w:pPr>
            <w:r>
              <w:t>David McCullough</w:t>
            </w:r>
          </w:p>
        </w:tc>
        <w:tc>
          <w:tcPr>
            <w:tcW w:w="760" w:type="dxa"/>
          </w:tcPr>
          <w:p w14:paraId="31FD8DA8">
            <w:pPr>
              <w:spacing w:after="0" w:line="240" w:lineRule="auto"/>
            </w:pPr>
            <w:r>
              <w:t>751.0</w:t>
            </w:r>
          </w:p>
        </w:tc>
        <w:tc>
          <w:tcPr>
            <w:tcW w:w="3560" w:type="dxa"/>
          </w:tcPr>
          <w:p w14:paraId="51D3FA40">
            <w:pPr>
              <w:spacing w:after="0" w:line="240" w:lineRule="auto"/>
            </w:pPr>
            <w:r>
              <w:t>The enthralling, often surprising story of John Adams, one of the most important and fascinating Americans who ever lived.In this powerful, epic biography, David McCullough unfolds the adventurous life-journey of John...</w:t>
            </w:r>
          </w:p>
        </w:tc>
        <w:tc>
          <w:tcPr>
            <w:tcW w:w="700" w:type="dxa"/>
          </w:tcPr>
          <w:p w14:paraId="2AC73427">
            <w:pPr>
              <w:spacing w:after="0" w:line="240" w:lineRule="auto"/>
            </w:pPr>
            <w:r>
              <w:t>历史</w:t>
            </w:r>
          </w:p>
        </w:tc>
      </w:tr>
      <w:tr w14:paraId="67A55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234758E3">
            <w:pPr>
              <w:spacing w:after="0" w:line="240" w:lineRule="auto"/>
            </w:pPr>
            <w:r>
              <w:t>171</w:t>
            </w:r>
          </w:p>
        </w:tc>
        <w:tc>
          <w:tcPr>
            <w:tcW w:w="1805" w:type="dxa"/>
          </w:tcPr>
          <w:p w14:paraId="5ECAAD4D">
            <w:pPr>
              <w:spacing w:after="0" w:line="240" w:lineRule="auto"/>
            </w:pPr>
            <w:r>
              <w:t>Holes (Holes, #1)</w:t>
            </w:r>
          </w:p>
        </w:tc>
        <w:tc>
          <w:tcPr>
            <w:tcW w:w="1410" w:type="dxa"/>
          </w:tcPr>
          <w:p w14:paraId="05482AB6">
            <w:pPr>
              <w:spacing w:after="0" w:line="240" w:lineRule="auto"/>
            </w:pPr>
            <w:r>
              <w:t>Louis Sachar / Louis Sachar</w:t>
            </w:r>
          </w:p>
        </w:tc>
        <w:tc>
          <w:tcPr>
            <w:tcW w:w="760" w:type="dxa"/>
          </w:tcPr>
          <w:p w14:paraId="290326F7">
            <w:pPr>
              <w:spacing w:after="0" w:line="240" w:lineRule="auto"/>
            </w:pPr>
            <w:r>
              <w:t>233.0</w:t>
            </w:r>
          </w:p>
        </w:tc>
        <w:tc>
          <w:tcPr>
            <w:tcW w:w="3560" w:type="dxa"/>
          </w:tcPr>
          <w:p w14:paraId="0087EBB1">
            <w:pPr>
              <w:spacing w:after="0" w:line="240" w:lineRule="auto"/>
            </w:pPr>
            <w:r>
              <w:t>Stanley Yelnats is under a curse. A curse that began with his no-good-dirty-rotten-pig-stealing-great-great-grandfather and has since followed generations of Yelnats. Now Stanley has been unjustly sent to a boys’ dete...</w:t>
            </w:r>
          </w:p>
        </w:tc>
        <w:tc>
          <w:tcPr>
            <w:tcW w:w="700" w:type="dxa"/>
          </w:tcPr>
          <w:p w14:paraId="5A69F52A">
            <w:pPr>
              <w:spacing w:after="0" w:line="240" w:lineRule="auto"/>
            </w:pPr>
            <w:r>
              <w:t>青春</w:t>
            </w:r>
          </w:p>
        </w:tc>
      </w:tr>
      <w:tr w14:paraId="34EA9F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6DD30C5A">
            <w:pPr>
              <w:spacing w:after="0" w:line="240" w:lineRule="auto"/>
            </w:pPr>
            <w:r>
              <w:t>172</w:t>
            </w:r>
          </w:p>
        </w:tc>
        <w:tc>
          <w:tcPr>
            <w:tcW w:w="1805" w:type="dxa"/>
          </w:tcPr>
          <w:p w14:paraId="129CFA5B">
            <w:pPr>
              <w:spacing w:after="0" w:line="240" w:lineRule="auto"/>
            </w:pPr>
            <w:r>
              <w:t>Message in a Bottle</w:t>
            </w:r>
          </w:p>
        </w:tc>
        <w:tc>
          <w:tcPr>
            <w:tcW w:w="1410" w:type="dxa"/>
          </w:tcPr>
          <w:p w14:paraId="3C7E48AD">
            <w:pPr>
              <w:spacing w:after="0" w:line="240" w:lineRule="auto"/>
            </w:pPr>
            <w:r>
              <w:t>Nicholas Sparks</w:t>
            </w:r>
          </w:p>
        </w:tc>
        <w:tc>
          <w:tcPr>
            <w:tcW w:w="760" w:type="dxa"/>
          </w:tcPr>
          <w:p w14:paraId="78FA1FE5">
            <w:pPr>
              <w:spacing w:after="0" w:line="240" w:lineRule="auto"/>
            </w:pPr>
            <w:r>
              <w:t>342.0</w:t>
            </w:r>
          </w:p>
        </w:tc>
        <w:tc>
          <w:tcPr>
            <w:tcW w:w="3560" w:type="dxa"/>
          </w:tcPr>
          <w:p w14:paraId="3C779E96">
            <w:pPr>
              <w:spacing w:after="0" w:line="240" w:lineRule="auto"/>
            </w:pPr>
            <w:r>
              <w:t>Shimmering with suspense and emotional intensity - takes readers on a hunt for the truth about a man and his memories, and about both the heartbreaking fragility and enormous strength of love.Nicholas Sparks is our ve...</w:t>
            </w:r>
          </w:p>
        </w:tc>
        <w:tc>
          <w:tcPr>
            <w:tcW w:w="700" w:type="dxa"/>
          </w:tcPr>
          <w:p w14:paraId="3551CAB0">
            <w:pPr>
              <w:spacing w:after="0" w:line="240" w:lineRule="auto"/>
            </w:pPr>
            <w:r>
              <w:t>言情</w:t>
            </w:r>
          </w:p>
        </w:tc>
      </w:tr>
      <w:tr w14:paraId="75AAB5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23C24741">
            <w:pPr>
              <w:spacing w:after="0" w:line="240" w:lineRule="auto"/>
            </w:pPr>
            <w:r>
              <w:t>173</w:t>
            </w:r>
          </w:p>
        </w:tc>
        <w:tc>
          <w:tcPr>
            <w:tcW w:w="1805" w:type="dxa"/>
          </w:tcPr>
          <w:p w14:paraId="2D1200F8">
            <w:pPr>
              <w:spacing w:after="0" w:line="240" w:lineRule="auto"/>
            </w:pPr>
            <w:r>
              <w:t>The Silkworm (Cormoran Strike, #2)</w:t>
            </w:r>
          </w:p>
        </w:tc>
        <w:tc>
          <w:tcPr>
            <w:tcW w:w="1410" w:type="dxa"/>
          </w:tcPr>
          <w:p w14:paraId="2899FDB3">
            <w:pPr>
              <w:spacing w:after="0" w:line="240" w:lineRule="auto"/>
            </w:pPr>
            <w:r>
              <w:t>Robert Galbraith / J.K. Rowling</w:t>
            </w:r>
          </w:p>
        </w:tc>
        <w:tc>
          <w:tcPr>
            <w:tcW w:w="760" w:type="dxa"/>
          </w:tcPr>
          <w:p w14:paraId="002929C5">
            <w:pPr>
              <w:spacing w:after="0" w:line="240" w:lineRule="auto"/>
            </w:pPr>
            <w:r>
              <w:t>456.0</w:t>
            </w:r>
          </w:p>
        </w:tc>
        <w:tc>
          <w:tcPr>
            <w:tcW w:w="3560" w:type="dxa"/>
          </w:tcPr>
          <w:p w14:paraId="038148B5">
            <w:pPr>
              <w:spacing w:after="0" w:line="240" w:lineRule="auto"/>
            </w:pPr>
            <w:r>
              <w:t>Private investigator Cormoran Strike returns in a new mystery from Robert Galbraith, author of the #1 international bestseller The Cuckoo's Calling.When novelist Owen Quine goes missing, his wife calls in private dete...</w:t>
            </w:r>
          </w:p>
        </w:tc>
        <w:tc>
          <w:tcPr>
            <w:tcW w:w="700" w:type="dxa"/>
          </w:tcPr>
          <w:p w14:paraId="46F426FA">
            <w:pPr>
              <w:spacing w:after="0" w:line="240" w:lineRule="auto"/>
            </w:pPr>
            <w:r>
              <w:t>推理</w:t>
            </w:r>
          </w:p>
        </w:tc>
      </w:tr>
      <w:tr w14:paraId="1F310F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31F78CBE">
            <w:pPr>
              <w:spacing w:after="0" w:line="240" w:lineRule="auto"/>
            </w:pPr>
            <w:r>
              <w:t>174</w:t>
            </w:r>
          </w:p>
        </w:tc>
        <w:tc>
          <w:tcPr>
            <w:tcW w:w="1805" w:type="dxa"/>
          </w:tcPr>
          <w:p w14:paraId="7AB7362C">
            <w:pPr>
              <w:spacing w:after="0" w:line="240" w:lineRule="auto"/>
            </w:pPr>
            <w:r>
              <w:t>Under the Tuscan Sun</w:t>
            </w:r>
          </w:p>
        </w:tc>
        <w:tc>
          <w:tcPr>
            <w:tcW w:w="1410" w:type="dxa"/>
          </w:tcPr>
          <w:p w14:paraId="55262B73">
            <w:pPr>
              <w:spacing w:after="0" w:line="240" w:lineRule="auto"/>
            </w:pPr>
            <w:r>
              <w:t>Frances Mayes</w:t>
            </w:r>
          </w:p>
        </w:tc>
        <w:tc>
          <w:tcPr>
            <w:tcW w:w="760" w:type="dxa"/>
          </w:tcPr>
          <w:p w14:paraId="48AECD89">
            <w:pPr>
              <w:spacing w:after="0" w:line="240" w:lineRule="auto"/>
            </w:pPr>
            <w:r>
              <w:t>304.0</w:t>
            </w:r>
          </w:p>
        </w:tc>
        <w:tc>
          <w:tcPr>
            <w:tcW w:w="3560" w:type="dxa"/>
          </w:tcPr>
          <w:p w14:paraId="2B6C889A">
            <w:pPr>
              <w:spacing w:after="0" w:line="240" w:lineRule="auto"/>
            </w:pPr>
            <w:r>
              <w:t>An enchanting and lyrical look at the life, the traditions, and the cuisine of Tuscany, in the spirit of Peter Mayle's A Year in Provence. Frances Mayes entered a wondrous new world when she began restoring an abandon...</w:t>
            </w:r>
          </w:p>
        </w:tc>
        <w:tc>
          <w:tcPr>
            <w:tcW w:w="700" w:type="dxa"/>
          </w:tcPr>
          <w:p w14:paraId="170E56CA">
            <w:pPr>
              <w:spacing w:after="0" w:line="240" w:lineRule="auto"/>
            </w:pPr>
            <w:r>
              <w:t>传记</w:t>
            </w:r>
          </w:p>
        </w:tc>
      </w:tr>
      <w:tr w14:paraId="016876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269AFCA0">
            <w:pPr>
              <w:spacing w:after="0" w:line="240" w:lineRule="auto"/>
            </w:pPr>
            <w:r>
              <w:t>175</w:t>
            </w:r>
          </w:p>
        </w:tc>
        <w:tc>
          <w:tcPr>
            <w:tcW w:w="1805" w:type="dxa"/>
          </w:tcPr>
          <w:p w14:paraId="27C36643">
            <w:pPr>
              <w:spacing w:after="0" w:line="240" w:lineRule="auto"/>
            </w:pPr>
            <w:r>
              <w:t>The Martian Chronicles</w:t>
            </w:r>
          </w:p>
        </w:tc>
        <w:tc>
          <w:tcPr>
            <w:tcW w:w="1410" w:type="dxa"/>
          </w:tcPr>
          <w:p w14:paraId="0F8A6951">
            <w:pPr>
              <w:spacing w:after="0" w:line="240" w:lineRule="auto"/>
            </w:pPr>
            <w:r>
              <w:t>Ray Bradbury</w:t>
            </w:r>
          </w:p>
        </w:tc>
        <w:tc>
          <w:tcPr>
            <w:tcW w:w="760" w:type="dxa"/>
          </w:tcPr>
          <w:p w14:paraId="56703B73">
            <w:pPr>
              <w:spacing w:after="0" w:line="240" w:lineRule="auto"/>
            </w:pPr>
            <w:r>
              <w:t>182.0</w:t>
            </w:r>
          </w:p>
        </w:tc>
        <w:tc>
          <w:tcPr>
            <w:tcW w:w="3560" w:type="dxa"/>
          </w:tcPr>
          <w:p w14:paraId="58EB4EF5">
            <w:pPr>
              <w:spacing w:after="0" w:line="240" w:lineRule="auto"/>
            </w:pPr>
            <w:r>
              <w:t>The strange and wonderful tale of man’s experiences on Mars, filled with intense images and astonishing visions. Now part of the Voyager Classics collection.The Martian Chronicles tells the story of humanity’s repeate...</w:t>
            </w:r>
          </w:p>
        </w:tc>
        <w:tc>
          <w:tcPr>
            <w:tcW w:w="700" w:type="dxa"/>
          </w:tcPr>
          <w:p w14:paraId="715F976D">
            <w:pPr>
              <w:spacing w:after="0" w:line="240" w:lineRule="auto"/>
            </w:pPr>
            <w:r>
              <w:t>科幻</w:t>
            </w:r>
          </w:p>
        </w:tc>
      </w:tr>
      <w:tr w14:paraId="538A6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08D5BAE2">
            <w:pPr>
              <w:spacing w:after="0" w:line="240" w:lineRule="auto"/>
            </w:pPr>
            <w:r>
              <w:t>176</w:t>
            </w:r>
          </w:p>
        </w:tc>
        <w:tc>
          <w:tcPr>
            <w:tcW w:w="1805" w:type="dxa"/>
          </w:tcPr>
          <w:p w14:paraId="4C9E57AE">
            <w:pPr>
              <w:spacing w:after="0" w:line="240" w:lineRule="auto"/>
            </w:pPr>
            <w:r>
              <w:t>The Walking Dead, Vol. 01: Days Gone Bye</w:t>
            </w:r>
          </w:p>
        </w:tc>
        <w:tc>
          <w:tcPr>
            <w:tcW w:w="1410" w:type="dxa"/>
          </w:tcPr>
          <w:p w14:paraId="2E215F37">
            <w:pPr>
              <w:spacing w:after="0" w:line="240" w:lineRule="auto"/>
            </w:pPr>
            <w:r>
              <w:t>Robert Kirkman / Tony Moore</w:t>
            </w:r>
          </w:p>
        </w:tc>
        <w:tc>
          <w:tcPr>
            <w:tcW w:w="760" w:type="dxa"/>
          </w:tcPr>
          <w:p w14:paraId="5059997D">
            <w:pPr>
              <w:spacing w:after="0" w:line="240" w:lineRule="auto"/>
            </w:pPr>
            <w:r>
              <w:t>144.0</w:t>
            </w:r>
          </w:p>
        </w:tc>
        <w:tc>
          <w:tcPr>
            <w:tcW w:w="3560" w:type="dxa"/>
          </w:tcPr>
          <w:p w14:paraId="1E3A73D0">
            <w:pPr>
              <w:spacing w:after="0" w:line="240" w:lineRule="auto"/>
            </w:pPr>
            <w:r>
              <w:t>How many hours are in a day when you don't spend half of them watching television?When is the last time any of us REALLY worked to get something we wanted?How long has it been since any of us really NEEDED something t...</w:t>
            </w:r>
          </w:p>
        </w:tc>
        <w:tc>
          <w:tcPr>
            <w:tcW w:w="700" w:type="dxa"/>
          </w:tcPr>
          <w:p w14:paraId="427BB430">
            <w:pPr>
              <w:spacing w:after="0" w:line="240" w:lineRule="auto"/>
            </w:pPr>
            <w:r>
              <w:t>恐怖</w:t>
            </w:r>
          </w:p>
        </w:tc>
      </w:tr>
      <w:tr w14:paraId="17B67E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2A74FF96">
            <w:pPr>
              <w:spacing w:after="0" w:line="240" w:lineRule="auto"/>
            </w:pPr>
            <w:r>
              <w:t>177</w:t>
            </w:r>
          </w:p>
        </w:tc>
        <w:tc>
          <w:tcPr>
            <w:tcW w:w="1805" w:type="dxa"/>
          </w:tcPr>
          <w:p w14:paraId="3279DCAA">
            <w:pPr>
              <w:spacing w:after="0" w:line="240" w:lineRule="auto"/>
            </w:pPr>
            <w:r>
              <w:t>The Affair (Jack Reacher, #16)</w:t>
            </w:r>
          </w:p>
        </w:tc>
        <w:tc>
          <w:tcPr>
            <w:tcW w:w="1410" w:type="dxa"/>
          </w:tcPr>
          <w:p w14:paraId="1C6C292D">
            <w:pPr>
              <w:spacing w:after="0" w:line="240" w:lineRule="auto"/>
            </w:pPr>
            <w:r>
              <w:t>Lee Child</w:t>
            </w:r>
          </w:p>
        </w:tc>
        <w:tc>
          <w:tcPr>
            <w:tcW w:w="760" w:type="dxa"/>
          </w:tcPr>
          <w:p w14:paraId="11B42F16">
            <w:pPr>
              <w:spacing w:after="0" w:line="240" w:lineRule="auto"/>
            </w:pPr>
            <w:r>
              <w:t>427.0</w:t>
            </w:r>
          </w:p>
        </w:tc>
        <w:tc>
          <w:tcPr>
            <w:tcW w:w="3560" w:type="dxa"/>
          </w:tcPr>
          <w:p w14:paraId="7A8AD789">
            <w:pPr>
              <w:spacing w:after="0" w:line="240" w:lineRule="auto"/>
            </w:pPr>
            <w:r>
              <w:t>March 1997. A woman has her throat cut behind a bar in Carter Crossing, Mississippi. Just down the road is a big army base. Is the murderer a local guy - or is he a soldier?Jack Reacher, still a major in the military...</w:t>
            </w:r>
          </w:p>
        </w:tc>
        <w:tc>
          <w:tcPr>
            <w:tcW w:w="700" w:type="dxa"/>
          </w:tcPr>
          <w:p w14:paraId="7EA98E48">
            <w:pPr>
              <w:spacing w:after="0" w:line="240" w:lineRule="auto"/>
            </w:pPr>
            <w:r>
              <w:t>悬疑</w:t>
            </w:r>
          </w:p>
        </w:tc>
      </w:tr>
      <w:tr w14:paraId="51D67F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5BB12BE0">
            <w:pPr>
              <w:spacing w:after="0" w:line="240" w:lineRule="auto"/>
            </w:pPr>
            <w:r>
              <w:t>178</w:t>
            </w:r>
          </w:p>
        </w:tc>
        <w:tc>
          <w:tcPr>
            <w:tcW w:w="1805" w:type="dxa"/>
          </w:tcPr>
          <w:p w14:paraId="1FADDD3F">
            <w:pPr>
              <w:spacing w:after="0" w:line="240" w:lineRule="auto"/>
            </w:pPr>
            <w:r>
              <w:t>Where Is God When It Hurts?</w:t>
            </w:r>
          </w:p>
        </w:tc>
        <w:tc>
          <w:tcPr>
            <w:tcW w:w="1410" w:type="dxa"/>
          </w:tcPr>
          <w:p w14:paraId="6E44F376">
            <w:pPr>
              <w:spacing w:after="0" w:line="240" w:lineRule="auto"/>
            </w:pPr>
            <w:r>
              <w:t>Philip Yancey</w:t>
            </w:r>
          </w:p>
        </w:tc>
        <w:tc>
          <w:tcPr>
            <w:tcW w:w="760" w:type="dxa"/>
          </w:tcPr>
          <w:p w14:paraId="487E1B45">
            <w:pPr>
              <w:spacing w:after="0" w:line="240" w:lineRule="auto"/>
            </w:pPr>
            <w:r>
              <w:t>288.0</w:t>
            </w:r>
          </w:p>
        </w:tc>
        <w:tc>
          <w:tcPr>
            <w:tcW w:w="3560" w:type="dxa"/>
          </w:tcPr>
          <w:p w14:paraId="23CC8AAD">
            <w:pPr>
              <w:spacing w:after="0" w:line="240" w:lineRule="auto"/>
            </w:pPr>
            <w:r>
              <w:t>If there is a loving God, then why is it that … ? You’ve heard that question, perhaps asked it yourself. No matter how you complete it, at its root lies the issue of pain. Does God order our suffering? Does he decree...</w:t>
            </w:r>
          </w:p>
        </w:tc>
        <w:tc>
          <w:tcPr>
            <w:tcW w:w="700" w:type="dxa"/>
          </w:tcPr>
          <w:p w14:paraId="36010CFD">
            <w:pPr>
              <w:spacing w:after="0" w:line="240" w:lineRule="auto"/>
            </w:pPr>
            <w:r>
              <w:t>冒险</w:t>
            </w:r>
          </w:p>
        </w:tc>
      </w:tr>
      <w:tr w14:paraId="2E4F7D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271187E5">
            <w:pPr>
              <w:spacing w:after="0" w:line="240" w:lineRule="auto"/>
            </w:pPr>
            <w:r>
              <w:t>179</w:t>
            </w:r>
          </w:p>
        </w:tc>
        <w:tc>
          <w:tcPr>
            <w:tcW w:w="1805" w:type="dxa"/>
          </w:tcPr>
          <w:p w14:paraId="09AEAFB8">
            <w:pPr>
              <w:spacing w:after="0" w:line="240" w:lineRule="auto"/>
            </w:pPr>
            <w:r>
              <w:t>Memoirs of a Geisha</w:t>
            </w:r>
          </w:p>
        </w:tc>
        <w:tc>
          <w:tcPr>
            <w:tcW w:w="1410" w:type="dxa"/>
          </w:tcPr>
          <w:p w14:paraId="55330593">
            <w:pPr>
              <w:spacing w:after="0" w:line="240" w:lineRule="auto"/>
            </w:pPr>
            <w:r>
              <w:t>Arthur Golden</w:t>
            </w:r>
          </w:p>
        </w:tc>
        <w:tc>
          <w:tcPr>
            <w:tcW w:w="760" w:type="dxa"/>
          </w:tcPr>
          <w:p w14:paraId="5472C541">
            <w:pPr>
              <w:spacing w:after="0" w:line="240" w:lineRule="auto"/>
            </w:pPr>
            <w:r>
              <w:t>503.0</w:t>
            </w:r>
          </w:p>
        </w:tc>
        <w:tc>
          <w:tcPr>
            <w:tcW w:w="3560" w:type="dxa"/>
          </w:tcPr>
          <w:p w14:paraId="3112B0D8">
            <w:pPr>
              <w:spacing w:after="0" w:line="240" w:lineRule="auto"/>
            </w:pPr>
            <w:r>
              <w:t>A literary sensation and runaway bestseller, this brilliant debut novel presents with seamless authenticity and exquisite lyricism the true confessions of one of Japan's most celebrated geisha.In Memoirs of a Geisha,...</w:t>
            </w:r>
          </w:p>
        </w:tc>
        <w:tc>
          <w:tcPr>
            <w:tcW w:w="700" w:type="dxa"/>
          </w:tcPr>
          <w:p w14:paraId="09D047F8">
            <w:pPr>
              <w:spacing w:after="0" w:line="240" w:lineRule="auto"/>
            </w:pPr>
            <w:r>
              <w:t>文学</w:t>
            </w:r>
          </w:p>
        </w:tc>
      </w:tr>
      <w:tr w14:paraId="6B877C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06583CBD">
            <w:pPr>
              <w:spacing w:after="0" w:line="240" w:lineRule="auto"/>
            </w:pPr>
            <w:r>
              <w:t>180</w:t>
            </w:r>
          </w:p>
        </w:tc>
        <w:tc>
          <w:tcPr>
            <w:tcW w:w="1805" w:type="dxa"/>
          </w:tcPr>
          <w:p w14:paraId="045D5E4E">
            <w:pPr>
              <w:spacing w:after="0" w:line="240" w:lineRule="auto"/>
            </w:pPr>
            <w:r>
              <w:t>A Clash of Kings (A Song of Ice and Fire, #2)</w:t>
            </w:r>
          </w:p>
        </w:tc>
        <w:tc>
          <w:tcPr>
            <w:tcW w:w="1410" w:type="dxa"/>
          </w:tcPr>
          <w:p w14:paraId="258BEBDA">
            <w:pPr>
              <w:spacing w:after="0" w:line="240" w:lineRule="auto"/>
            </w:pPr>
            <w:r>
              <w:t>George R.R. Martin</w:t>
            </w:r>
          </w:p>
        </w:tc>
        <w:tc>
          <w:tcPr>
            <w:tcW w:w="760" w:type="dxa"/>
          </w:tcPr>
          <w:p w14:paraId="585BE332">
            <w:pPr>
              <w:spacing w:after="0" w:line="240" w:lineRule="auto"/>
            </w:pPr>
            <w:r>
              <w:t>969.0</w:t>
            </w:r>
          </w:p>
        </w:tc>
        <w:tc>
          <w:tcPr>
            <w:tcW w:w="3560" w:type="dxa"/>
          </w:tcPr>
          <w:p w14:paraId="2079D150">
            <w:pPr>
              <w:spacing w:after="0" w:line="240" w:lineRule="auto"/>
            </w:pPr>
            <w:r>
              <w:t>A comet the color of blood and flame cuts across the sky. Two great leaders—Lord Eddard Stark and Robert Baratheon—who hold sway over an age of enforced peace are dead, victims of royal treachery. Now, from the ancien...</w:t>
            </w:r>
          </w:p>
        </w:tc>
        <w:tc>
          <w:tcPr>
            <w:tcW w:w="700" w:type="dxa"/>
          </w:tcPr>
          <w:p w14:paraId="74E4B0F0">
            <w:pPr>
              <w:spacing w:after="0" w:line="240" w:lineRule="auto"/>
            </w:pPr>
            <w:r>
              <w:t>奇幻</w:t>
            </w:r>
          </w:p>
        </w:tc>
      </w:tr>
      <w:tr w14:paraId="076FE3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100FF10C">
            <w:pPr>
              <w:spacing w:after="0" w:line="240" w:lineRule="auto"/>
            </w:pPr>
            <w:r>
              <w:t>181</w:t>
            </w:r>
          </w:p>
        </w:tc>
        <w:tc>
          <w:tcPr>
            <w:tcW w:w="1805" w:type="dxa"/>
          </w:tcPr>
          <w:p w14:paraId="5C003DC7">
            <w:pPr>
              <w:spacing w:after="0" w:line="240" w:lineRule="auto"/>
            </w:pPr>
            <w:r>
              <w:t>A Short History of Nearly Everything</w:t>
            </w:r>
          </w:p>
        </w:tc>
        <w:tc>
          <w:tcPr>
            <w:tcW w:w="1410" w:type="dxa"/>
          </w:tcPr>
          <w:p w14:paraId="56479A8A">
            <w:pPr>
              <w:spacing w:after="0" w:line="240" w:lineRule="auto"/>
            </w:pPr>
            <w:r>
              <w:t>Bill Bryson</w:t>
            </w:r>
          </w:p>
        </w:tc>
        <w:tc>
          <w:tcPr>
            <w:tcW w:w="760" w:type="dxa"/>
          </w:tcPr>
          <w:p w14:paraId="259C3EA6">
            <w:pPr>
              <w:spacing w:after="0" w:line="240" w:lineRule="auto"/>
            </w:pPr>
            <w:r>
              <w:t>544.0</w:t>
            </w:r>
          </w:p>
        </w:tc>
        <w:tc>
          <w:tcPr>
            <w:tcW w:w="3560" w:type="dxa"/>
          </w:tcPr>
          <w:p w14:paraId="39C78835">
            <w:pPr>
              <w:spacing w:after="0" w:line="240" w:lineRule="auto"/>
            </w:pPr>
            <w:r>
              <w:t>In Bryson's biggest book, he confronts his greatest challenge: to understand—and, if possible, answer—the oldest, biggest questions we have posed about the universe and ourselves. Taking as territory everything from t...</w:t>
            </w:r>
          </w:p>
        </w:tc>
        <w:tc>
          <w:tcPr>
            <w:tcW w:w="700" w:type="dxa"/>
          </w:tcPr>
          <w:p w14:paraId="1DA061A5">
            <w:pPr>
              <w:spacing w:after="0" w:line="240" w:lineRule="auto"/>
            </w:pPr>
            <w:r>
              <w:t>历史</w:t>
            </w:r>
          </w:p>
        </w:tc>
      </w:tr>
      <w:tr w14:paraId="2E46E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223191A1">
            <w:pPr>
              <w:spacing w:after="0" w:line="240" w:lineRule="auto"/>
            </w:pPr>
            <w:r>
              <w:t>182</w:t>
            </w:r>
          </w:p>
        </w:tc>
        <w:tc>
          <w:tcPr>
            <w:tcW w:w="1805" w:type="dxa"/>
          </w:tcPr>
          <w:p w14:paraId="23DA32D4">
            <w:pPr>
              <w:spacing w:after="0" w:line="240" w:lineRule="auto"/>
            </w:pPr>
            <w:r>
              <w:t>Paper Towns</w:t>
            </w:r>
          </w:p>
        </w:tc>
        <w:tc>
          <w:tcPr>
            <w:tcW w:w="1410" w:type="dxa"/>
          </w:tcPr>
          <w:p w14:paraId="550C9A1D">
            <w:pPr>
              <w:spacing w:after="0" w:line="240" w:lineRule="auto"/>
            </w:pPr>
            <w:r>
              <w:t>John Green</w:t>
            </w:r>
          </w:p>
        </w:tc>
        <w:tc>
          <w:tcPr>
            <w:tcW w:w="760" w:type="dxa"/>
          </w:tcPr>
          <w:p w14:paraId="122EA57A">
            <w:pPr>
              <w:spacing w:after="0" w:line="240" w:lineRule="auto"/>
            </w:pPr>
            <w:r>
              <w:t>305.0</w:t>
            </w:r>
          </w:p>
        </w:tc>
        <w:tc>
          <w:tcPr>
            <w:tcW w:w="3560" w:type="dxa"/>
          </w:tcPr>
          <w:p w14:paraId="2B625826">
            <w:pPr>
              <w:spacing w:after="0" w:line="240" w:lineRule="auto"/>
            </w:pPr>
            <w:r>
              <w:t>Who is the real Margo?Quentin Jacobsen has spent a lifetime loving the magnificently adventurous Margo Roth Spiegelman from afar. So when she cracks open a window and climbs into his life—dressed like a ninja and summ...</w:t>
            </w:r>
          </w:p>
        </w:tc>
        <w:tc>
          <w:tcPr>
            <w:tcW w:w="700" w:type="dxa"/>
          </w:tcPr>
          <w:p w14:paraId="28C73CE4">
            <w:pPr>
              <w:spacing w:after="0" w:line="240" w:lineRule="auto"/>
            </w:pPr>
            <w:r>
              <w:t>青春</w:t>
            </w:r>
          </w:p>
        </w:tc>
      </w:tr>
      <w:tr w14:paraId="36A26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16744C25">
            <w:pPr>
              <w:spacing w:after="0" w:line="240" w:lineRule="auto"/>
            </w:pPr>
            <w:r>
              <w:t>183</w:t>
            </w:r>
          </w:p>
        </w:tc>
        <w:tc>
          <w:tcPr>
            <w:tcW w:w="1805" w:type="dxa"/>
          </w:tcPr>
          <w:p w14:paraId="7EDE4959">
            <w:pPr>
              <w:spacing w:after="0" w:line="240" w:lineRule="auto"/>
            </w:pPr>
            <w:r>
              <w:t>Dark Lover (Black Dagger Brotherhood, #1)</w:t>
            </w:r>
          </w:p>
        </w:tc>
        <w:tc>
          <w:tcPr>
            <w:tcW w:w="1410" w:type="dxa"/>
          </w:tcPr>
          <w:p w14:paraId="14E7A8D2">
            <w:pPr>
              <w:spacing w:after="0" w:line="240" w:lineRule="auto"/>
            </w:pPr>
            <w:r>
              <w:t>J.R. Ward</w:t>
            </w:r>
          </w:p>
        </w:tc>
        <w:tc>
          <w:tcPr>
            <w:tcW w:w="760" w:type="dxa"/>
          </w:tcPr>
          <w:p w14:paraId="1EB828BD">
            <w:pPr>
              <w:spacing w:after="0" w:line="240" w:lineRule="auto"/>
            </w:pPr>
            <w:r>
              <w:t>393.0</w:t>
            </w:r>
          </w:p>
        </w:tc>
        <w:tc>
          <w:tcPr>
            <w:tcW w:w="3560" w:type="dxa"/>
          </w:tcPr>
          <w:p w14:paraId="74BCA159">
            <w:pPr>
              <w:spacing w:after="0" w:line="240" w:lineRule="auto"/>
            </w:pPr>
            <w:r>
              <w:t>The only purebred vampire left on the planet and the leader of the Black Dagger Brotherhood, Wrath has a score to settle with the slayers who killed his parents centuries ago. But when his most trusted fighter is kill...</w:t>
            </w:r>
          </w:p>
        </w:tc>
        <w:tc>
          <w:tcPr>
            <w:tcW w:w="700" w:type="dxa"/>
          </w:tcPr>
          <w:p w14:paraId="22D40C28">
            <w:pPr>
              <w:spacing w:after="0" w:line="240" w:lineRule="auto"/>
            </w:pPr>
            <w:r>
              <w:t>言情</w:t>
            </w:r>
          </w:p>
        </w:tc>
      </w:tr>
      <w:tr w14:paraId="64FBB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23D6788B">
            <w:pPr>
              <w:spacing w:after="0" w:line="240" w:lineRule="auto"/>
            </w:pPr>
            <w:r>
              <w:t>184</w:t>
            </w:r>
          </w:p>
        </w:tc>
        <w:tc>
          <w:tcPr>
            <w:tcW w:w="1805" w:type="dxa"/>
          </w:tcPr>
          <w:p w14:paraId="75B0BC84">
            <w:pPr>
              <w:spacing w:after="0" w:line="240" w:lineRule="auto"/>
            </w:pPr>
            <w:r>
              <w:t>The Bone Collector (Lincoln Rhyme, #1)</w:t>
            </w:r>
          </w:p>
        </w:tc>
        <w:tc>
          <w:tcPr>
            <w:tcW w:w="1410" w:type="dxa"/>
          </w:tcPr>
          <w:p w14:paraId="6FCCC54D">
            <w:pPr>
              <w:spacing w:after="0" w:line="240" w:lineRule="auto"/>
            </w:pPr>
            <w:r>
              <w:t>Jeffery Deaver</w:t>
            </w:r>
          </w:p>
        </w:tc>
        <w:tc>
          <w:tcPr>
            <w:tcW w:w="760" w:type="dxa"/>
          </w:tcPr>
          <w:p w14:paraId="0A0DFC65">
            <w:pPr>
              <w:spacing w:after="0" w:line="240" w:lineRule="auto"/>
            </w:pPr>
            <w:r>
              <w:t>528.0</w:t>
            </w:r>
          </w:p>
        </w:tc>
        <w:tc>
          <w:tcPr>
            <w:tcW w:w="3560" w:type="dxa"/>
          </w:tcPr>
          <w:p w14:paraId="7CFF465A">
            <w:pPr>
              <w:spacing w:after="0" w:line="240" w:lineRule="auto"/>
            </w:pPr>
            <w:r>
              <w:t>Lincoln Rhyme was once a brilliant criminologist, a genius in the field of forensics -- until an accident left him physically and emotionally shattered. But now a diabolical killer is challenging Rhyme to a terrifying...</w:t>
            </w:r>
          </w:p>
        </w:tc>
        <w:tc>
          <w:tcPr>
            <w:tcW w:w="700" w:type="dxa"/>
          </w:tcPr>
          <w:p w14:paraId="20054FAA">
            <w:pPr>
              <w:spacing w:after="0" w:line="240" w:lineRule="auto"/>
            </w:pPr>
            <w:r>
              <w:t>推理</w:t>
            </w:r>
          </w:p>
        </w:tc>
      </w:tr>
      <w:tr w14:paraId="066D7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233A15AE">
            <w:pPr>
              <w:spacing w:after="0" w:line="240" w:lineRule="auto"/>
            </w:pPr>
            <w:r>
              <w:t>185</w:t>
            </w:r>
          </w:p>
        </w:tc>
        <w:tc>
          <w:tcPr>
            <w:tcW w:w="1805" w:type="dxa"/>
          </w:tcPr>
          <w:p w14:paraId="7B1D30F1">
            <w:pPr>
              <w:spacing w:after="0" w:line="240" w:lineRule="auto"/>
            </w:pPr>
            <w:r>
              <w:t>Is Everyone Hanging Out Without Me? (And Other Concerns)</w:t>
            </w:r>
          </w:p>
        </w:tc>
        <w:tc>
          <w:tcPr>
            <w:tcW w:w="1410" w:type="dxa"/>
          </w:tcPr>
          <w:p w14:paraId="74A93D61">
            <w:pPr>
              <w:spacing w:after="0" w:line="240" w:lineRule="auto"/>
            </w:pPr>
            <w:r>
              <w:t>Mindy Kaling</w:t>
            </w:r>
          </w:p>
        </w:tc>
        <w:tc>
          <w:tcPr>
            <w:tcW w:w="760" w:type="dxa"/>
          </w:tcPr>
          <w:p w14:paraId="54B5FBE1">
            <w:pPr>
              <w:spacing w:after="0" w:line="240" w:lineRule="auto"/>
            </w:pPr>
            <w:r>
              <w:t>222.0</w:t>
            </w:r>
          </w:p>
        </w:tc>
        <w:tc>
          <w:tcPr>
            <w:tcW w:w="3560" w:type="dxa"/>
          </w:tcPr>
          <w:p w14:paraId="0D3AB100">
            <w:pPr>
              <w:spacing w:after="0" w:line="240" w:lineRule="auto"/>
            </w:pPr>
            <w:r>
              <w:t>Mindy Kaling has lived many lives: the obedient child of immigrant professionals, a timid chubster afraid of her own bike, a Ben Affleck–impersonating Off-Broadway performer and playwright, and, finally, a comedy writ...</w:t>
            </w:r>
          </w:p>
        </w:tc>
        <w:tc>
          <w:tcPr>
            <w:tcW w:w="700" w:type="dxa"/>
          </w:tcPr>
          <w:p w14:paraId="12A98723">
            <w:pPr>
              <w:spacing w:after="0" w:line="240" w:lineRule="auto"/>
            </w:pPr>
            <w:r>
              <w:t>传记</w:t>
            </w:r>
          </w:p>
        </w:tc>
      </w:tr>
      <w:tr w14:paraId="6A3831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0CFFD07A">
            <w:pPr>
              <w:spacing w:after="0" w:line="240" w:lineRule="auto"/>
            </w:pPr>
            <w:r>
              <w:t>186</w:t>
            </w:r>
          </w:p>
        </w:tc>
        <w:tc>
          <w:tcPr>
            <w:tcW w:w="1805" w:type="dxa"/>
          </w:tcPr>
          <w:p w14:paraId="46AA5B51">
            <w:pPr>
              <w:spacing w:after="0" w:line="240" w:lineRule="auto"/>
            </w:pPr>
            <w:r>
              <w:t>Sphere</w:t>
            </w:r>
          </w:p>
        </w:tc>
        <w:tc>
          <w:tcPr>
            <w:tcW w:w="1410" w:type="dxa"/>
          </w:tcPr>
          <w:p w14:paraId="6C95799D">
            <w:pPr>
              <w:spacing w:after="0" w:line="240" w:lineRule="auto"/>
            </w:pPr>
            <w:r>
              <w:t>Michael Crichton</w:t>
            </w:r>
          </w:p>
        </w:tc>
        <w:tc>
          <w:tcPr>
            <w:tcW w:w="760" w:type="dxa"/>
          </w:tcPr>
          <w:p w14:paraId="2BD74150">
            <w:pPr>
              <w:spacing w:after="0" w:line="240" w:lineRule="auto"/>
            </w:pPr>
            <w:r>
              <w:t>371.0</w:t>
            </w:r>
          </w:p>
        </w:tc>
        <w:tc>
          <w:tcPr>
            <w:tcW w:w="3560" w:type="dxa"/>
          </w:tcPr>
          <w:p w14:paraId="6D8DE9A8">
            <w:pPr>
              <w:spacing w:after="0" w:line="240" w:lineRule="auto"/>
            </w:pPr>
            <w:r>
              <w:t>A group of American scientists are rushed to a huge vessel that has been discovered resting on the ocean floor in the middle of the South Pacific. What they find defies their imaginations and mocks their attempts at l...</w:t>
            </w:r>
          </w:p>
        </w:tc>
        <w:tc>
          <w:tcPr>
            <w:tcW w:w="700" w:type="dxa"/>
          </w:tcPr>
          <w:p w14:paraId="153D4157">
            <w:pPr>
              <w:spacing w:after="0" w:line="240" w:lineRule="auto"/>
            </w:pPr>
            <w:r>
              <w:t>科幻</w:t>
            </w:r>
          </w:p>
        </w:tc>
      </w:tr>
      <w:tr w14:paraId="4DCD1C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4F58FAC4">
            <w:pPr>
              <w:spacing w:after="0" w:line="240" w:lineRule="auto"/>
            </w:pPr>
            <w:r>
              <w:t>187</w:t>
            </w:r>
          </w:p>
        </w:tc>
        <w:tc>
          <w:tcPr>
            <w:tcW w:w="1805" w:type="dxa"/>
          </w:tcPr>
          <w:p w14:paraId="15614E41">
            <w:pPr>
              <w:spacing w:after="0" w:line="240" w:lineRule="auto"/>
            </w:pPr>
            <w:r>
              <w:t>Needful Things</w:t>
            </w:r>
          </w:p>
        </w:tc>
        <w:tc>
          <w:tcPr>
            <w:tcW w:w="1410" w:type="dxa"/>
          </w:tcPr>
          <w:p w14:paraId="34408E0F">
            <w:pPr>
              <w:spacing w:after="0" w:line="240" w:lineRule="auto"/>
            </w:pPr>
            <w:r>
              <w:t>Stephen King</w:t>
            </w:r>
          </w:p>
        </w:tc>
        <w:tc>
          <w:tcPr>
            <w:tcW w:w="760" w:type="dxa"/>
          </w:tcPr>
          <w:p w14:paraId="1CCE7AC2">
            <w:pPr>
              <w:spacing w:after="0" w:line="240" w:lineRule="auto"/>
            </w:pPr>
            <w:r>
              <w:t>790.0</w:t>
            </w:r>
          </w:p>
        </w:tc>
        <w:tc>
          <w:tcPr>
            <w:tcW w:w="3560" w:type="dxa"/>
          </w:tcPr>
          <w:p w14:paraId="68AF7920">
            <w:pPr>
              <w:spacing w:after="0" w:line="240" w:lineRule="auto"/>
            </w:pPr>
            <w:r>
              <w:t>Leland Gaunt opens a new shop in Castle Rock called Needful Things. Anyone who enters his store finds the object of his or her lifelong dreams and desires: a prized baseball card, a healing amulet. In addition to a to...</w:t>
            </w:r>
          </w:p>
        </w:tc>
        <w:tc>
          <w:tcPr>
            <w:tcW w:w="700" w:type="dxa"/>
          </w:tcPr>
          <w:p w14:paraId="47CF9053">
            <w:pPr>
              <w:spacing w:after="0" w:line="240" w:lineRule="auto"/>
            </w:pPr>
            <w:r>
              <w:t>恐怖</w:t>
            </w:r>
          </w:p>
        </w:tc>
      </w:tr>
      <w:tr w14:paraId="0AE1B6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29B89322">
            <w:pPr>
              <w:spacing w:after="0" w:line="240" w:lineRule="auto"/>
            </w:pPr>
            <w:r>
              <w:t>188</w:t>
            </w:r>
          </w:p>
        </w:tc>
        <w:tc>
          <w:tcPr>
            <w:tcW w:w="1805" w:type="dxa"/>
          </w:tcPr>
          <w:p w14:paraId="4FC60BCE">
            <w:pPr>
              <w:spacing w:after="0" w:line="240" w:lineRule="auto"/>
            </w:pPr>
            <w:r>
              <w:t>Gone Tomorrow (Jack Reacher, #13)</w:t>
            </w:r>
          </w:p>
        </w:tc>
        <w:tc>
          <w:tcPr>
            <w:tcW w:w="1410" w:type="dxa"/>
          </w:tcPr>
          <w:p w14:paraId="42A8E731">
            <w:pPr>
              <w:spacing w:after="0" w:line="240" w:lineRule="auto"/>
            </w:pPr>
            <w:r>
              <w:t>Lee Child</w:t>
            </w:r>
          </w:p>
        </w:tc>
        <w:tc>
          <w:tcPr>
            <w:tcW w:w="760" w:type="dxa"/>
          </w:tcPr>
          <w:p w14:paraId="417B39B2">
            <w:pPr>
              <w:spacing w:after="0" w:line="240" w:lineRule="auto"/>
            </w:pPr>
            <w:r>
              <w:t>441.0</w:t>
            </w:r>
          </w:p>
        </w:tc>
        <w:tc>
          <w:tcPr>
            <w:tcW w:w="3560" w:type="dxa"/>
          </w:tcPr>
          <w:p w14:paraId="68F5F5F6">
            <w:pPr>
              <w:spacing w:after="0" w:line="240" w:lineRule="auto"/>
            </w:pPr>
            <w:r>
              <w:t>Suicide bombers are easy to spot. They give out all kinds of tell-tale signs. Mostly because they're nervous. By definition they're all first-timers.There are twelve things to look for: No one who has worked in law en...</w:t>
            </w:r>
          </w:p>
        </w:tc>
        <w:tc>
          <w:tcPr>
            <w:tcW w:w="700" w:type="dxa"/>
          </w:tcPr>
          <w:p w14:paraId="487B9303">
            <w:pPr>
              <w:spacing w:after="0" w:line="240" w:lineRule="auto"/>
            </w:pPr>
            <w:r>
              <w:t>悬疑</w:t>
            </w:r>
          </w:p>
        </w:tc>
      </w:tr>
      <w:tr w14:paraId="2D3125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4BFB78C9">
            <w:pPr>
              <w:spacing w:after="0" w:line="240" w:lineRule="auto"/>
            </w:pPr>
            <w:r>
              <w:t>189</w:t>
            </w:r>
          </w:p>
        </w:tc>
        <w:tc>
          <w:tcPr>
            <w:tcW w:w="1805" w:type="dxa"/>
          </w:tcPr>
          <w:p w14:paraId="5375EAB2">
            <w:pPr>
              <w:spacing w:after="0" w:line="240" w:lineRule="auto"/>
            </w:pPr>
            <w:r>
              <w:t>The Return of the Prodigal Son: A Story of Homecoming</w:t>
            </w:r>
          </w:p>
        </w:tc>
        <w:tc>
          <w:tcPr>
            <w:tcW w:w="1410" w:type="dxa"/>
          </w:tcPr>
          <w:p w14:paraId="430B404C">
            <w:pPr>
              <w:spacing w:after="0" w:line="240" w:lineRule="auto"/>
            </w:pPr>
            <w:r>
              <w:t>Henri J.M. Nouwen</w:t>
            </w:r>
          </w:p>
        </w:tc>
        <w:tc>
          <w:tcPr>
            <w:tcW w:w="760" w:type="dxa"/>
          </w:tcPr>
          <w:p w14:paraId="6E3BBFBD">
            <w:pPr>
              <w:spacing w:after="0" w:line="240" w:lineRule="auto"/>
            </w:pPr>
            <w:r>
              <w:t>160.0</w:t>
            </w:r>
          </w:p>
        </w:tc>
        <w:tc>
          <w:tcPr>
            <w:tcW w:w="3560" w:type="dxa"/>
          </w:tcPr>
          <w:p w14:paraId="5FDD6260">
            <w:pPr>
              <w:spacing w:after="0" w:line="240" w:lineRule="auto"/>
            </w:pPr>
            <w:r>
              <w:t>A chance encounter with a reproduction of Rembrandt's painting, The Return of the Prodigal Son, catapulted Henri Nouwen into a long spiritual adventure. In his highly-acclaimed book of the same title, he shares the de...</w:t>
            </w:r>
          </w:p>
        </w:tc>
        <w:tc>
          <w:tcPr>
            <w:tcW w:w="700" w:type="dxa"/>
          </w:tcPr>
          <w:p w14:paraId="59698F8A">
            <w:pPr>
              <w:spacing w:after="0" w:line="240" w:lineRule="auto"/>
            </w:pPr>
            <w:r>
              <w:t>冒险</w:t>
            </w:r>
          </w:p>
        </w:tc>
      </w:tr>
      <w:tr w14:paraId="29F6A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14421C1B">
            <w:pPr>
              <w:spacing w:after="0" w:line="240" w:lineRule="auto"/>
            </w:pPr>
            <w:r>
              <w:t>190</w:t>
            </w:r>
          </w:p>
        </w:tc>
        <w:tc>
          <w:tcPr>
            <w:tcW w:w="1805" w:type="dxa"/>
          </w:tcPr>
          <w:p w14:paraId="3B4A1120">
            <w:pPr>
              <w:spacing w:after="0" w:line="240" w:lineRule="auto"/>
            </w:pPr>
            <w:r>
              <w:t>The Time Traveler's Wife</w:t>
            </w:r>
          </w:p>
        </w:tc>
        <w:tc>
          <w:tcPr>
            <w:tcW w:w="1410" w:type="dxa"/>
          </w:tcPr>
          <w:p w14:paraId="406ED875">
            <w:pPr>
              <w:spacing w:after="0" w:line="240" w:lineRule="auto"/>
            </w:pPr>
            <w:r>
              <w:t>Audrey Niffenegger</w:t>
            </w:r>
          </w:p>
        </w:tc>
        <w:tc>
          <w:tcPr>
            <w:tcW w:w="760" w:type="dxa"/>
          </w:tcPr>
          <w:p w14:paraId="60DFD3B9">
            <w:pPr>
              <w:spacing w:after="0" w:line="240" w:lineRule="auto"/>
            </w:pPr>
            <w:r>
              <w:t>500.0</w:t>
            </w:r>
          </w:p>
        </w:tc>
        <w:tc>
          <w:tcPr>
            <w:tcW w:w="3560" w:type="dxa"/>
          </w:tcPr>
          <w:p w14:paraId="333AB60C">
            <w:pPr>
              <w:spacing w:after="0" w:line="240" w:lineRule="auto"/>
            </w:pPr>
            <w:r>
              <w:t>A funny, often poignant tale of boy meets girl with a twist: what if one of them couldn't stop slipping in and out of time? Highly original and imaginative, this debut novel raises questions about life, love, and the...</w:t>
            </w:r>
          </w:p>
        </w:tc>
        <w:tc>
          <w:tcPr>
            <w:tcW w:w="700" w:type="dxa"/>
          </w:tcPr>
          <w:p w14:paraId="3E4C929D">
            <w:pPr>
              <w:spacing w:after="0" w:line="240" w:lineRule="auto"/>
            </w:pPr>
            <w:r>
              <w:t>文学</w:t>
            </w:r>
          </w:p>
        </w:tc>
      </w:tr>
      <w:tr w14:paraId="1B9B43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56BA0739">
            <w:pPr>
              <w:spacing w:after="0" w:line="240" w:lineRule="auto"/>
            </w:pPr>
            <w:r>
              <w:t>191</w:t>
            </w:r>
          </w:p>
        </w:tc>
        <w:tc>
          <w:tcPr>
            <w:tcW w:w="1805" w:type="dxa"/>
          </w:tcPr>
          <w:p w14:paraId="5234A239">
            <w:pPr>
              <w:spacing w:after="0" w:line="240" w:lineRule="auto"/>
            </w:pPr>
            <w:r>
              <w:t>Wicked: The Life and Times of the Wicked Witch of the West (The Wicked Years, #1)</w:t>
            </w:r>
          </w:p>
        </w:tc>
        <w:tc>
          <w:tcPr>
            <w:tcW w:w="1410" w:type="dxa"/>
          </w:tcPr>
          <w:p w14:paraId="1E2DEA98">
            <w:pPr>
              <w:spacing w:after="0" w:line="240" w:lineRule="auto"/>
            </w:pPr>
            <w:r>
              <w:t>Gregory Maguire / Douglas Smith</w:t>
            </w:r>
          </w:p>
        </w:tc>
        <w:tc>
          <w:tcPr>
            <w:tcW w:w="760" w:type="dxa"/>
          </w:tcPr>
          <w:p w14:paraId="02B7378E">
            <w:pPr>
              <w:spacing w:after="0" w:line="240" w:lineRule="auto"/>
            </w:pPr>
            <w:r>
              <w:t>406.0</w:t>
            </w:r>
          </w:p>
        </w:tc>
        <w:tc>
          <w:tcPr>
            <w:tcW w:w="3560" w:type="dxa"/>
          </w:tcPr>
          <w:p w14:paraId="7F8A2421">
            <w:pPr>
              <w:spacing w:after="0" w:line="240" w:lineRule="auto"/>
            </w:pPr>
            <w:r>
              <w:t>When Dorothy triumphed over the Wicked Witch of the West in L. Frank Baum's classic tale we heard only her side of the story. But what about her arch-nemesis, the mysterious Witch? Where did she come from? How did she...</w:t>
            </w:r>
          </w:p>
        </w:tc>
        <w:tc>
          <w:tcPr>
            <w:tcW w:w="700" w:type="dxa"/>
          </w:tcPr>
          <w:p w14:paraId="0E11E282">
            <w:pPr>
              <w:spacing w:after="0" w:line="240" w:lineRule="auto"/>
            </w:pPr>
            <w:r>
              <w:t>奇幻</w:t>
            </w:r>
          </w:p>
        </w:tc>
      </w:tr>
      <w:tr w14:paraId="7A8381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58705940">
            <w:pPr>
              <w:spacing w:after="0" w:line="240" w:lineRule="auto"/>
            </w:pPr>
            <w:r>
              <w:t>192</w:t>
            </w:r>
          </w:p>
        </w:tc>
        <w:tc>
          <w:tcPr>
            <w:tcW w:w="1805" w:type="dxa"/>
          </w:tcPr>
          <w:p w14:paraId="37C0768A">
            <w:pPr>
              <w:spacing w:after="0" w:line="240" w:lineRule="auto"/>
            </w:pPr>
            <w:r>
              <w:t>Hotel on the Corner of Bitter and Sweet</w:t>
            </w:r>
          </w:p>
        </w:tc>
        <w:tc>
          <w:tcPr>
            <w:tcW w:w="1410" w:type="dxa"/>
          </w:tcPr>
          <w:p w14:paraId="192BACA9">
            <w:pPr>
              <w:spacing w:after="0" w:line="240" w:lineRule="auto"/>
            </w:pPr>
            <w:r>
              <w:t>Jamie Ford</w:t>
            </w:r>
          </w:p>
        </w:tc>
        <w:tc>
          <w:tcPr>
            <w:tcW w:w="760" w:type="dxa"/>
          </w:tcPr>
          <w:p w14:paraId="3FEB741A">
            <w:pPr>
              <w:spacing w:after="0" w:line="240" w:lineRule="auto"/>
            </w:pPr>
            <w:r>
              <w:t>290.0</w:t>
            </w:r>
          </w:p>
        </w:tc>
        <w:tc>
          <w:tcPr>
            <w:tcW w:w="3560" w:type="dxa"/>
          </w:tcPr>
          <w:p w14:paraId="49C5CB59">
            <w:pPr>
              <w:spacing w:after="0" w:line="240" w:lineRule="auto"/>
            </w:pPr>
            <w:r>
              <w:t>In 1986, Henry Lee joins a crowd outside the Panama Hotel, once the gateway to Seattle's Japantown. It has been boarded up for decades, but now the new owner has discovered the belongings of Japanese families who were...</w:t>
            </w:r>
          </w:p>
        </w:tc>
        <w:tc>
          <w:tcPr>
            <w:tcW w:w="700" w:type="dxa"/>
          </w:tcPr>
          <w:p w14:paraId="2913DE22">
            <w:pPr>
              <w:spacing w:after="0" w:line="240" w:lineRule="auto"/>
            </w:pPr>
            <w:r>
              <w:t>历史</w:t>
            </w:r>
          </w:p>
        </w:tc>
      </w:tr>
      <w:tr w14:paraId="35B2AC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1794FDF5">
            <w:pPr>
              <w:spacing w:after="0" w:line="240" w:lineRule="auto"/>
            </w:pPr>
            <w:r>
              <w:t>193</w:t>
            </w:r>
          </w:p>
        </w:tc>
        <w:tc>
          <w:tcPr>
            <w:tcW w:w="1805" w:type="dxa"/>
          </w:tcPr>
          <w:p w14:paraId="4344F61A">
            <w:pPr>
              <w:spacing w:after="0" w:line="240" w:lineRule="auto"/>
            </w:pPr>
            <w:r>
              <w:t>The Maze Runner (Maze Runner, #1)</w:t>
            </w:r>
          </w:p>
        </w:tc>
        <w:tc>
          <w:tcPr>
            <w:tcW w:w="1410" w:type="dxa"/>
          </w:tcPr>
          <w:p w14:paraId="7313C607">
            <w:pPr>
              <w:spacing w:after="0" w:line="240" w:lineRule="auto"/>
            </w:pPr>
            <w:r>
              <w:t>James Dashner</w:t>
            </w:r>
          </w:p>
        </w:tc>
        <w:tc>
          <w:tcPr>
            <w:tcW w:w="760" w:type="dxa"/>
          </w:tcPr>
          <w:p w14:paraId="01A0B121">
            <w:pPr>
              <w:spacing w:after="0" w:line="240" w:lineRule="auto"/>
            </w:pPr>
            <w:r>
              <w:t>384.0</w:t>
            </w:r>
          </w:p>
        </w:tc>
        <w:tc>
          <w:tcPr>
            <w:tcW w:w="3560" w:type="dxa"/>
          </w:tcPr>
          <w:p w14:paraId="471115FC">
            <w:pPr>
              <w:spacing w:after="0" w:line="240" w:lineRule="auto"/>
            </w:pPr>
            <w:r>
              <w:t>There are alternate cover editions for this ASIN here and here.If you ain’t scared, you ain’t human. When Thomas wakes up in the lift, the only thing he can remember is his name. He’s surrounded by strangers—boys whos...</w:t>
            </w:r>
          </w:p>
        </w:tc>
        <w:tc>
          <w:tcPr>
            <w:tcW w:w="700" w:type="dxa"/>
          </w:tcPr>
          <w:p w14:paraId="1D33BDA2">
            <w:pPr>
              <w:spacing w:after="0" w:line="240" w:lineRule="auto"/>
            </w:pPr>
            <w:r>
              <w:t>青春</w:t>
            </w:r>
          </w:p>
        </w:tc>
      </w:tr>
      <w:tr w14:paraId="36DD5E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57F10B4B">
            <w:pPr>
              <w:spacing w:after="0" w:line="240" w:lineRule="auto"/>
            </w:pPr>
            <w:r>
              <w:t>194</w:t>
            </w:r>
          </w:p>
        </w:tc>
        <w:tc>
          <w:tcPr>
            <w:tcW w:w="1805" w:type="dxa"/>
          </w:tcPr>
          <w:p w14:paraId="1C7C42FD">
            <w:pPr>
              <w:spacing w:after="0" w:line="240" w:lineRule="auto"/>
            </w:pPr>
            <w:r>
              <w:t>Remember Me?</w:t>
            </w:r>
          </w:p>
        </w:tc>
        <w:tc>
          <w:tcPr>
            <w:tcW w:w="1410" w:type="dxa"/>
          </w:tcPr>
          <w:p w14:paraId="20FC83C6">
            <w:pPr>
              <w:spacing w:after="0" w:line="240" w:lineRule="auto"/>
            </w:pPr>
            <w:r>
              <w:t>Sophie Kinsella</w:t>
            </w:r>
          </w:p>
        </w:tc>
        <w:tc>
          <w:tcPr>
            <w:tcW w:w="760" w:type="dxa"/>
          </w:tcPr>
          <w:p w14:paraId="719C4635">
            <w:pPr>
              <w:spacing w:after="0" w:line="240" w:lineRule="auto"/>
            </w:pPr>
            <w:r>
              <w:t>352.0</w:t>
            </w:r>
          </w:p>
        </w:tc>
        <w:tc>
          <w:tcPr>
            <w:tcW w:w="3560" w:type="dxa"/>
          </w:tcPr>
          <w:p w14:paraId="5367AAF3">
            <w:pPr>
              <w:spacing w:after="0" w:line="240" w:lineRule="auto"/>
            </w:pPr>
            <w:r>
              <w:t>When twenty-eight-year-old Lexi Smart wakes up in a London hospital, she’s in for a big surprise. Her teeth are perfect. Her body is toned. Her handbag is Vuitton. Having survived a car accident—in a Mercedes no less—...</w:t>
            </w:r>
          </w:p>
        </w:tc>
        <w:tc>
          <w:tcPr>
            <w:tcW w:w="700" w:type="dxa"/>
          </w:tcPr>
          <w:p w14:paraId="5037032F">
            <w:pPr>
              <w:spacing w:after="0" w:line="240" w:lineRule="auto"/>
            </w:pPr>
            <w:r>
              <w:t>言情</w:t>
            </w:r>
          </w:p>
        </w:tc>
      </w:tr>
      <w:tr w14:paraId="195394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791BCD4C">
            <w:pPr>
              <w:spacing w:after="0" w:line="240" w:lineRule="auto"/>
            </w:pPr>
            <w:r>
              <w:t>195</w:t>
            </w:r>
          </w:p>
        </w:tc>
        <w:tc>
          <w:tcPr>
            <w:tcW w:w="1805" w:type="dxa"/>
          </w:tcPr>
          <w:p w14:paraId="6C85E3B9">
            <w:pPr>
              <w:spacing w:after="0" w:line="240" w:lineRule="auto"/>
            </w:pPr>
            <w:r>
              <w:t>Shutter Island</w:t>
            </w:r>
          </w:p>
        </w:tc>
        <w:tc>
          <w:tcPr>
            <w:tcW w:w="1410" w:type="dxa"/>
          </w:tcPr>
          <w:p w14:paraId="0FBDAB71">
            <w:pPr>
              <w:spacing w:after="0" w:line="240" w:lineRule="auto"/>
            </w:pPr>
            <w:r>
              <w:t>Dennis Lehane</w:t>
            </w:r>
          </w:p>
        </w:tc>
        <w:tc>
          <w:tcPr>
            <w:tcW w:w="760" w:type="dxa"/>
          </w:tcPr>
          <w:p w14:paraId="743A436B">
            <w:pPr>
              <w:spacing w:after="0" w:line="240" w:lineRule="auto"/>
            </w:pPr>
            <w:r>
              <w:t>369.0</w:t>
            </w:r>
          </w:p>
        </w:tc>
        <w:tc>
          <w:tcPr>
            <w:tcW w:w="3560" w:type="dxa"/>
          </w:tcPr>
          <w:p w14:paraId="7D185541">
            <w:pPr>
              <w:spacing w:after="0" w:line="240" w:lineRule="auto"/>
            </w:pPr>
            <w:r>
              <w:t>The year is 1954. U.S. Marshal Teddy Daniels and his new partner, Chuck Aule, have come to Shutter Island, home of Ashecliffe Hospital for the Criminally Insane, to investigate the disappearance of a patient. Multiple...</w:t>
            </w:r>
          </w:p>
        </w:tc>
        <w:tc>
          <w:tcPr>
            <w:tcW w:w="700" w:type="dxa"/>
          </w:tcPr>
          <w:p w14:paraId="59E48F6F">
            <w:pPr>
              <w:spacing w:after="0" w:line="240" w:lineRule="auto"/>
            </w:pPr>
            <w:r>
              <w:t>推理</w:t>
            </w:r>
          </w:p>
        </w:tc>
      </w:tr>
      <w:tr w14:paraId="578AE0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34136409">
            <w:pPr>
              <w:spacing w:after="0" w:line="240" w:lineRule="auto"/>
            </w:pPr>
            <w:r>
              <w:t>196</w:t>
            </w:r>
          </w:p>
        </w:tc>
        <w:tc>
          <w:tcPr>
            <w:tcW w:w="1805" w:type="dxa"/>
          </w:tcPr>
          <w:p w14:paraId="704D59BA">
            <w:pPr>
              <w:spacing w:after="0" w:line="240" w:lineRule="auto"/>
            </w:pPr>
            <w:r>
              <w:t>Heaven is for Real: A Little Boy's Astounding Story of His Trip to Heaven and Back</w:t>
            </w:r>
          </w:p>
        </w:tc>
        <w:tc>
          <w:tcPr>
            <w:tcW w:w="1410" w:type="dxa"/>
          </w:tcPr>
          <w:p w14:paraId="598AD5F7">
            <w:pPr>
              <w:spacing w:after="0" w:line="240" w:lineRule="auto"/>
            </w:pPr>
            <w:r>
              <w:t>Todd Burpo / Lynn Vincent</w:t>
            </w:r>
          </w:p>
        </w:tc>
        <w:tc>
          <w:tcPr>
            <w:tcW w:w="760" w:type="dxa"/>
          </w:tcPr>
          <w:p w14:paraId="555C104E">
            <w:pPr>
              <w:spacing w:after="0" w:line="240" w:lineRule="auto"/>
            </w:pPr>
            <w:r>
              <w:t>162.0</w:t>
            </w:r>
          </w:p>
        </w:tc>
        <w:tc>
          <w:tcPr>
            <w:tcW w:w="3560" w:type="dxa"/>
          </w:tcPr>
          <w:p w14:paraId="245B0609">
            <w:pPr>
              <w:spacing w:after="0" w:line="240" w:lineRule="auto"/>
            </w:pPr>
            <w:r>
              <w:t>When Colton Burpo made it through an emergency appendectomy, his family was overjoyed at his miraculous survival. What they weren't expecting, though, was the story that emerged in the months that followed--a story as...</w:t>
            </w:r>
          </w:p>
        </w:tc>
        <w:tc>
          <w:tcPr>
            <w:tcW w:w="700" w:type="dxa"/>
          </w:tcPr>
          <w:p w14:paraId="23630EB6">
            <w:pPr>
              <w:spacing w:after="0" w:line="240" w:lineRule="auto"/>
            </w:pPr>
            <w:r>
              <w:t>传记</w:t>
            </w:r>
          </w:p>
        </w:tc>
      </w:tr>
      <w:tr w14:paraId="3D7CD0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0BDED240">
            <w:pPr>
              <w:spacing w:after="0" w:line="240" w:lineRule="auto"/>
            </w:pPr>
            <w:r>
              <w:t>197</w:t>
            </w:r>
          </w:p>
        </w:tc>
        <w:tc>
          <w:tcPr>
            <w:tcW w:w="1805" w:type="dxa"/>
          </w:tcPr>
          <w:p w14:paraId="4CB709DB">
            <w:pPr>
              <w:spacing w:after="0" w:line="240" w:lineRule="auto"/>
            </w:pPr>
            <w:r>
              <w:t>Hyperion (Hyperion Cantos, #1)</w:t>
            </w:r>
          </w:p>
        </w:tc>
        <w:tc>
          <w:tcPr>
            <w:tcW w:w="1410" w:type="dxa"/>
          </w:tcPr>
          <w:p w14:paraId="6FF45088">
            <w:pPr>
              <w:spacing w:after="0" w:line="240" w:lineRule="auto"/>
            </w:pPr>
            <w:r>
              <w:t>Dan Simmons</w:t>
            </w:r>
          </w:p>
        </w:tc>
        <w:tc>
          <w:tcPr>
            <w:tcW w:w="760" w:type="dxa"/>
          </w:tcPr>
          <w:p w14:paraId="5167BC3F">
            <w:pPr>
              <w:spacing w:after="0" w:line="240" w:lineRule="auto"/>
            </w:pPr>
            <w:r>
              <w:t>482.0</w:t>
            </w:r>
          </w:p>
        </w:tc>
        <w:tc>
          <w:tcPr>
            <w:tcW w:w="3560" w:type="dxa"/>
          </w:tcPr>
          <w:p w14:paraId="62EE5E4C">
            <w:pPr>
              <w:spacing w:after="0" w:line="240" w:lineRule="auto"/>
            </w:pPr>
            <w:r>
              <w:t>On the world called Hyperion, beyond the law of the Hegemony of Man, there waits the creature called the Shrike. There are those who worship it. There are those who fear it. And there are those who have vowed to destr...</w:t>
            </w:r>
          </w:p>
        </w:tc>
        <w:tc>
          <w:tcPr>
            <w:tcW w:w="700" w:type="dxa"/>
          </w:tcPr>
          <w:p w14:paraId="5B7DB4DC">
            <w:pPr>
              <w:spacing w:after="0" w:line="240" w:lineRule="auto"/>
            </w:pPr>
            <w:r>
              <w:t>科幻</w:t>
            </w:r>
          </w:p>
        </w:tc>
      </w:tr>
      <w:tr w14:paraId="1A1E7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65800035">
            <w:pPr>
              <w:spacing w:after="0" w:line="240" w:lineRule="auto"/>
            </w:pPr>
            <w:r>
              <w:t>198</w:t>
            </w:r>
          </w:p>
        </w:tc>
        <w:tc>
          <w:tcPr>
            <w:tcW w:w="1805" w:type="dxa"/>
          </w:tcPr>
          <w:p w14:paraId="0B335A27">
            <w:pPr>
              <w:spacing w:after="0" w:line="240" w:lineRule="auto"/>
            </w:pPr>
            <w:r>
              <w:t>Cujo</w:t>
            </w:r>
          </w:p>
        </w:tc>
        <w:tc>
          <w:tcPr>
            <w:tcW w:w="1410" w:type="dxa"/>
          </w:tcPr>
          <w:p w14:paraId="6BEB746D">
            <w:pPr>
              <w:spacing w:after="0" w:line="240" w:lineRule="auto"/>
            </w:pPr>
            <w:r>
              <w:t>Stephen King</w:t>
            </w:r>
          </w:p>
        </w:tc>
        <w:tc>
          <w:tcPr>
            <w:tcW w:w="760" w:type="dxa"/>
          </w:tcPr>
          <w:p w14:paraId="64EC3A4D">
            <w:pPr>
              <w:spacing w:after="0" w:line="240" w:lineRule="auto"/>
            </w:pPr>
            <w:r>
              <w:t>432.0</w:t>
            </w:r>
          </w:p>
        </w:tc>
        <w:tc>
          <w:tcPr>
            <w:tcW w:w="3560" w:type="dxa"/>
          </w:tcPr>
          <w:p w14:paraId="5505954D">
            <w:pPr>
              <w:spacing w:after="0" w:line="240" w:lineRule="auto"/>
            </w:pPr>
            <w:r>
              <w:t>Outside a peaceful town in central Maine, a monster is waiting. Cujo is a two-hundred-pound Saint Bernard, the best friend Brett Camber has ever had. One day Cujo chases a rabbit into a bolt-hole—a cave inhabited by s...</w:t>
            </w:r>
          </w:p>
        </w:tc>
        <w:tc>
          <w:tcPr>
            <w:tcW w:w="700" w:type="dxa"/>
          </w:tcPr>
          <w:p w14:paraId="0388D7AC">
            <w:pPr>
              <w:spacing w:after="0" w:line="240" w:lineRule="auto"/>
            </w:pPr>
            <w:r>
              <w:t>恐怖</w:t>
            </w:r>
          </w:p>
        </w:tc>
      </w:tr>
      <w:tr w14:paraId="47160B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5BCE62B7">
            <w:pPr>
              <w:spacing w:after="0" w:line="240" w:lineRule="auto"/>
            </w:pPr>
            <w:r>
              <w:t>199</w:t>
            </w:r>
          </w:p>
        </w:tc>
        <w:tc>
          <w:tcPr>
            <w:tcW w:w="1805" w:type="dxa"/>
          </w:tcPr>
          <w:p w14:paraId="667A6CAD">
            <w:pPr>
              <w:spacing w:after="0" w:line="240" w:lineRule="auto"/>
            </w:pPr>
            <w:r>
              <w:t>American Assassin (Mitch Rapp, #1)</w:t>
            </w:r>
          </w:p>
        </w:tc>
        <w:tc>
          <w:tcPr>
            <w:tcW w:w="1410" w:type="dxa"/>
          </w:tcPr>
          <w:p w14:paraId="75C21120">
            <w:pPr>
              <w:spacing w:after="0" w:line="240" w:lineRule="auto"/>
            </w:pPr>
            <w:r>
              <w:t>Vince Flynn</w:t>
            </w:r>
          </w:p>
        </w:tc>
        <w:tc>
          <w:tcPr>
            <w:tcW w:w="760" w:type="dxa"/>
          </w:tcPr>
          <w:p w14:paraId="150B5F26">
            <w:pPr>
              <w:spacing w:after="0" w:line="240" w:lineRule="auto"/>
            </w:pPr>
            <w:r>
              <w:t>435.0</w:t>
            </w:r>
          </w:p>
        </w:tc>
        <w:tc>
          <w:tcPr>
            <w:tcW w:w="3560" w:type="dxa"/>
          </w:tcPr>
          <w:p w14:paraId="014DEC4F">
            <w:pPr>
              <w:spacing w:after="0" w:line="240" w:lineRule="auto"/>
            </w:pPr>
            <w:r>
              <w:t>Mitch Rapp is a gifted college athlete who just wants retribution for the Pan Am Lockerbie attack. He trains six months intensely with other clandestine operatives, under CIA Operations Director Thomas Stansfield and...</w:t>
            </w:r>
          </w:p>
        </w:tc>
        <w:tc>
          <w:tcPr>
            <w:tcW w:w="700" w:type="dxa"/>
          </w:tcPr>
          <w:p w14:paraId="4D92CD57">
            <w:pPr>
              <w:spacing w:after="0" w:line="240" w:lineRule="auto"/>
            </w:pPr>
            <w:r>
              <w:t>悬疑</w:t>
            </w:r>
          </w:p>
        </w:tc>
      </w:tr>
      <w:tr w14:paraId="336F7E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30A74FA7">
            <w:pPr>
              <w:spacing w:after="0" w:line="240" w:lineRule="auto"/>
            </w:pPr>
            <w:r>
              <w:t>200</w:t>
            </w:r>
          </w:p>
        </w:tc>
        <w:tc>
          <w:tcPr>
            <w:tcW w:w="1805" w:type="dxa"/>
          </w:tcPr>
          <w:p w14:paraId="1340FBC5">
            <w:pPr>
              <w:spacing w:after="0" w:line="240" w:lineRule="auto"/>
            </w:pPr>
            <w:r>
              <w:t>How to Read Literature Like a Professor: A Lively and Entertaining Guide to Reading Between the Lines</w:t>
            </w:r>
          </w:p>
        </w:tc>
        <w:tc>
          <w:tcPr>
            <w:tcW w:w="1410" w:type="dxa"/>
          </w:tcPr>
          <w:p w14:paraId="3D8E5FB1">
            <w:pPr>
              <w:spacing w:after="0" w:line="240" w:lineRule="auto"/>
            </w:pPr>
            <w:r>
              <w:t>Thomas C. Foster</w:t>
            </w:r>
          </w:p>
        </w:tc>
        <w:tc>
          <w:tcPr>
            <w:tcW w:w="760" w:type="dxa"/>
          </w:tcPr>
          <w:p w14:paraId="32255528">
            <w:pPr>
              <w:spacing w:after="0" w:line="240" w:lineRule="auto"/>
            </w:pPr>
            <w:r>
              <w:t>314.0</w:t>
            </w:r>
          </w:p>
        </w:tc>
        <w:tc>
          <w:tcPr>
            <w:tcW w:w="3560" w:type="dxa"/>
          </w:tcPr>
          <w:p w14:paraId="60C88650">
            <w:pPr>
              <w:spacing w:after="0" w:line="240" w:lineRule="auto"/>
            </w:pPr>
            <w:r>
              <w:t>What does it mean when a fictional hero takes a journey? Shares a meal? Gets drenched in a sudden rain shower? Often, there is much more going on in a novel or poem than is readily visible on the surface -- a symbol,...</w:t>
            </w:r>
          </w:p>
        </w:tc>
        <w:tc>
          <w:tcPr>
            <w:tcW w:w="700" w:type="dxa"/>
          </w:tcPr>
          <w:p w14:paraId="1C29A7F5">
            <w:pPr>
              <w:spacing w:after="0" w:line="240" w:lineRule="auto"/>
            </w:pPr>
            <w:r>
              <w:t>冒险</w:t>
            </w:r>
          </w:p>
        </w:tc>
      </w:tr>
      <w:tr w14:paraId="29E216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3522A598">
            <w:pPr>
              <w:spacing w:after="0" w:line="240" w:lineRule="auto"/>
            </w:pPr>
            <w:r>
              <w:t>201</w:t>
            </w:r>
          </w:p>
        </w:tc>
        <w:tc>
          <w:tcPr>
            <w:tcW w:w="1805" w:type="dxa"/>
          </w:tcPr>
          <w:p w14:paraId="0188C317">
            <w:pPr>
              <w:spacing w:after="0" w:line="240" w:lineRule="auto"/>
            </w:pPr>
            <w:r>
              <w:t>Little Women (Little Women, #1)</w:t>
            </w:r>
          </w:p>
        </w:tc>
        <w:tc>
          <w:tcPr>
            <w:tcW w:w="1410" w:type="dxa"/>
          </w:tcPr>
          <w:p w14:paraId="36A775C7">
            <w:pPr>
              <w:spacing w:after="0" w:line="240" w:lineRule="auto"/>
            </w:pPr>
            <w:r>
              <w:t>Louisa May Alcott</w:t>
            </w:r>
          </w:p>
        </w:tc>
        <w:tc>
          <w:tcPr>
            <w:tcW w:w="760" w:type="dxa"/>
          </w:tcPr>
          <w:p w14:paraId="277A8F82">
            <w:pPr>
              <w:spacing w:after="0" w:line="240" w:lineRule="auto"/>
            </w:pPr>
            <w:r>
              <w:t>449.0</w:t>
            </w:r>
          </w:p>
        </w:tc>
        <w:tc>
          <w:tcPr>
            <w:tcW w:w="3560" w:type="dxa"/>
          </w:tcPr>
          <w:p w14:paraId="13930293">
            <w:pPr>
              <w:spacing w:after="0" w:line="240" w:lineRule="auto"/>
            </w:pPr>
            <w:r>
              <w:t>Generations of readers young and old, male and female, have fallen in love with the March sisters of Louisa May Alcott’s most popular and enduring novel, Little Women. Here are talented tomboy and author-to-be Jo, tra...</w:t>
            </w:r>
          </w:p>
        </w:tc>
        <w:tc>
          <w:tcPr>
            <w:tcW w:w="700" w:type="dxa"/>
          </w:tcPr>
          <w:p w14:paraId="2520B220">
            <w:pPr>
              <w:spacing w:after="0" w:line="240" w:lineRule="auto"/>
            </w:pPr>
            <w:r>
              <w:t>文学</w:t>
            </w:r>
          </w:p>
        </w:tc>
      </w:tr>
      <w:tr w14:paraId="32F20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3B878A40">
            <w:pPr>
              <w:spacing w:after="0" w:line="240" w:lineRule="auto"/>
            </w:pPr>
            <w:r>
              <w:t>202</w:t>
            </w:r>
          </w:p>
        </w:tc>
        <w:tc>
          <w:tcPr>
            <w:tcW w:w="1805" w:type="dxa"/>
          </w:tcPr>
          <w:p w14:paraId="4107F7A9">
            <w:pPr>
              <w:spacing w:after="0" w:line="240" w:lineRule="auto"/>
            </w:pPr>
            <w:r>
              <w:t>The Tipping Point: How Little Things Can Make a Big Difference</w:t>
            </w:r>
          </w:p>
        </w:tc>
        <w:tc>
          <w:tcPr>
            <w:tcW w:w="1410" w:type="dxa"/>
          </w:tcPr>
          <w:p w14:paraId="13AFE200">
            <w:pPr>
              <w:spacing w:after="0" w:line="240" w:lineRule="auto"/>
            </w:pPr>
            <w:r>
              <w:t>Malcolm Gladwell</w:t>
            </w:r>
          </w:p>
        </w:tc>
        <w:tc>
          <w:tcPr>
            <w:tcW w:w="760" w:type="dxa"/>
          </w:tcPr>
          <w:p w14:paraId="62D0A64B">
            <w:pPr>
              <w:spacing w:after="0" w:line="240" w:lineRule="auto"/>
            </w:pPr>
            <w:r>
              <w:t>301.0</w:t>
            </w:r>
          </w:p>
        </w:tc>
        <w:tc>
          <w:tcPr>
            <w:tcW w:w="3560" w:type="dxa"/>
          </w:tcPr>
          <w:p w14:paraId="646BD3E7">
            <w:pPr>
              <w:spacing w:after="0" w:line="240" w:lineRule="auto"/>
            </w:pPr>
            <w:r>
              <w:t>An alternate cover edition exists here.The tipping point is that magic moment when an idea, trend, or social behavior crosses a threshold, tips, and spreads like wildfire. Just as a single sick person can start an epi...</w:t>
            </w:r>
          </w:p>
        </w:tc>
        <w:tc>
          <w:tcPr>
            <w:tcW w:w="700" w:type="dxa"/>
          </w:tcPr>
          <w:p w14:paraId="631D2766">
            <w:pPr>
              <w:spacing w:after="0" w:line="240" w:lineRule="auto"/>
            </w:pPr>
            <w:r>
              <w:t>奇幻</w:t>
            </w:r>
          </w:p>
        </w:tc>
      </w:tr>
      <w:tr w14:paraId="77719F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5488B93B">
            <w:pPr>
              <w:spacing w:after="0" w:line="240" w:lineRule="auto"/>
            </w:pPr>
            <w:r>
              <w:t>203</w:t>
            </w:r>
          </w:p>
        </w:tc>
        <w:tc>
          <w:tcPr>
            <w:tcW w:w="1805" w:type="dxa"/>
          </w:tcPr>
          <w:p w14:paraId="31313CC7">
            <w:pPr>
              <w:spacing w:after="0" w:line="240" w:lineRule="auto"/>
            </w:pPr>
            <w:r>
              <w:t>Fast Food Nation: The Dark Side of the All-American Meal</w:t>
            </w:r>
          </w:p>
        </w:tc>
        <w:tc>
          <w:tcPr>
            <w:tcW w:w="1410" w:type="dxa"/>
          </w:tcPr>
          <w:p w14:paraId="2CDBB181">
            <w:pPr>
              <w:spacing w:after="0" w:line="240" w:lineRule="auto"/>
            </w:pPr>
            <w:r>
              <w:t>Eric Schlosser</w:t>
            </w:r>
          </w:p>
        </w:tc>
        <w:tc>
          <w:tcPr>
            <w:tcW w:w="760" w:type="dxa"/>
          </w:tcPr>
          <w:p w14:paraId="0AA63F84">
            <w:pPr>
              <w:spacing w:after="0" w:line="240" w:lineRule="auto"/>
            </w:pPr>
            <w:r>
              <w:t>399.0</w:t>
            </w:r>
          </w:p>
        </w:tc>
        <w:tc>
          <w:tcPr>
            <w:tcW w:w="3560" w:type="dxa"/>
          </w:tcPr>
          <w:p w14:paraId="1D2436DF">
            <w:pPr>
              <w:spacing w:after="0" w:line="240" w:lineRule="auto"/>
            </w:pPr>
            <w:r>
              <w:t>Fast food has hastened the malling of our landscape, widened the chasm between rich and poor, fueled an epidemic of obesity, and propelled American cultural imperialism abroad. That's a lengthy list of charges, but he...</w:t>
            </w:r>
          </w:p>
        </w:tc>
        <w:tc>
          <w:tcPr>
            <w:tcW w:w="700" w:type="dxa"/>
          </w:tcPr>
          <w:p w14:paraId="3617E02E">
            <w:pPr>
              <w:spacing w:after="0" w:line="240" w:lineRule="auto"/>
            </w:pPr>
            <w:r>
              <w:t>历史</w:t>
            </w:r>
          </w:p>
        </w:tc>
      </w:tr>
      <w:tr w14:paraId="63E488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0B15E309">
            <w:pPr>
              <w:spacing w:after="0" w:line="240" w:lineRule="auto"/>
            </w:pPr>
            <w:r>
              <w:t>204</w:t>
            </w:r>
          </w:p>
        </w:tc>
        <w:tc>
          <w:tcPr>
            <w:tcW w:w="1805" w:type="dxa"/>
          </w:tcPr>
          <w:p w14:paraId="0985482B">
            <w:pPr>
              <w:spacing w:after="0" w:line="240" w:lineRule="auto"/>
            </w:pPr>
            <w:r>
              <w:t>Allegiant (Divergent, #3)</w:t>
            </w:r>
          </w:p>
        </w:tc>
        <w:tc>
          <w:tcPr>
            <w:tcW w:w="1410" w:type="dxa"/>
          </w:tcPr>
          <w:p w14:paraId="05C6F3A7">
            <w:pPr>
              <w:spacing w:after="0" w:line="240" w:lineRule="auto"/>
            </w:pPr>
            <w:r>
              <w:t>Veronica Roth</w:t>
            </w:r>
          </w:p>
        </w:tc>
        <w:tc>
          <w:tcPr>
            <w:tcW w:w="760" w:type="dxa"/>
          </w:tcPr>
          <w:p w14:paraId="471AE7AD">
            <w:pPr>
              <w:spacing w:after="0" w:line="240" w:lineRule="auto"/>
            </w:pPr>
            <w:r>
              <w:t>526.0</w:t>
            </w:r>
          </w:p>
        </w:tc>
        <w:tc>
          <w:tcPr>
            <w:tcW w:w="3560" w:type="dxa"/>
          </w:tcPr>
          <w:p w14:paraId="0F464C91">
            <w:pPr>
              <w:spacing w:after="0" w:line="240" w:lineRule="auto"/>
            </w:pPr>
            <w:r>
              <w:t>The faction-based society that Tris Prior once believed in is shattered - fractured by violence and power struggles and scarred by loss and betrayal. So when offered a chance to explore the world past the limits she's...</w:t>
            </w:r>
          </w:p>
        </w:tc>
        <w:tc>
          <w:tcPr>
            <w:tcW w:w="700" w:type="dxa"/>
          </w:tcPr>
          <w:p w14:paraId="72D88B8F">
            <w:pPr>
              <w:spacing w:after="0" w:line="240" w:lineRule="auto"/>
            </w:pPr>
            <w:r>
              <w:t>青春</w:t>
            </w:r>
          </w:p>
        </w:tc>
      </w:tr>
      <w:tr w14:paraId="289BF0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56258A80">
            <w:pPr>
              <w:spacing w:after="0" w:line="240" w:lineRule="auto"/>
            </w:pPr>
            <w:r>
              <w:t>205</w:t>
            </w:r>
          </w:p>
        </w:tc>
        <w:tc>
          <w:tcPr>
            <w:tcW w:w="1805" w:type="dxa"/>
          </w:tcPr>
          <w:p w14:paraId="758D46E2">
            <w:pPr>
              <w:spacing w:after="0" w:line="240" w:lineRule="auto"/>
            </w:pPr>
            <w:r>
              <w:t>Perfect Chemistry (Perfect Chemistry, #1)</w:t>
            </w:r>
          </w:p>
        </w:tc>
        <w:tc>
          <w:tcPr>
            <w:tcW w:w="1410" w:type="dxa"/>
          </w:tcPr>
          <w:p w14:paraId="17482567">
            <w:pPr>
              <w:spacing w:after="0" w:line="240" w:lineRule="auto"/>
            </w:pPr>
            <w:r>
              <w:t>Simone Elkeles</w:t>
            </w:r>
          </w:p>
        </w:tc>
        <w:tc>
          <w:tcPr>
            <w:tcW w:w="760" w:type="dxa"/>
          </w:tcPr>
          <w:p w14:paraId="6C24005D">
            <w:pPr>
              <w:spacing w:after="0" w:line="240" w:lineRule="auto"/>
            </w:pPr>
            <w:r>
              <w:t>368.0</w:t>
            </w:r>
          </w:p>
        </w:tc>
        <w:tc>
          <w:tcPr>
            <w:tcW w:w="3560" w:type="dxa"/>
          </w:tcPr>
          <w:p w14:paraId="5B295628">
            <w:pPr>
              <w:spacing w:after="0" w:line="240" w:lineRule="auto"/>
            </w:pPr>
            <w:r>
              <w:t>A fresh, urban twist on the classic tale of star-crossed lovers.When Brittany Ellis walks into chemistry class on the first day of senior year, she has no clue that her carefully created 'perfect' life is about to unr...</w:t>
            </w:r>
          </w:p>
        </w:tc>
        <w:tc>
          <w:tcPr>
            <w:tcW w:w="700" w:type="dxa"/>
          </w:tcPr>
          <w:p w14:paraId="44A965E5">
            <w:pPr>
              <w:spacing w:after="0" w:line="240" w:lineRule="auto"/>
            </w:pPr>
            <w:r>
              <w:t>言情</w:t>
            </w:r>
          </w:p>
        </w:tc>
      </w:tr>
      <w:tr w14:paraId="5A90D1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30FD4285">
            <w:pPr>
              <w:spacing w:after="0" w:line="240" w:lineRule="auto"/>
            </w:pPr>
            <w:r>
              <w:t>206</w:t>
            </w:r>
          </w:p>
        </w:tc>
        <w:tc>
          <w:tcPr>
            <w:tcW w:w="1805" w:type="dxa"/>
          </w:tcPr>
          <w:p w14:paraId="07AA773B">
            <w:pPr>
              <w:spacing w:after="0" w:line="240" w:lineRule="auto"/>
            </w:pPr>
            <w:r>
              <w:t>The Good Girl</w:t>
            </w:r>
          </w:p>
        </w:tc>
        <w:tc>
          <w:tcPr>
            <w:tcW w:w="1410" w:type="dxa"/>
          </w:tcPr>
          <w:p w14:paraId="4EB0E717">
            <w:pPr>
              <w:spacing w:after="0" w:line="240" w:lineRule="auto"/>
            </w:pPr>
            <w:r>
              <w:t>Mary Kubica</w:t>
            </w:r>
          </w:p>
        </w:tc>
        <w:tc>
          <w:tcPr>
            <w:tcW w:w="760" w:type="dxa"/>
          </w:tcPr>
          <w:p w14:paraId="058BE018">
            <w:pPr>
              <w:spacing w:after="0" w:line="240" w:lineRule="auto"/>
            </w:pPr>
            <w:r>
              <w:t>352.0</w:t>
            </w:r>
          </w:p>
        </w:tc>
        <w:tc>
          <w:tcPr>
            <w:tcW w:w="3560" w:type="dxa"/>
          </w:tcPr>
          <w:p w14:paraId="3C9B96F7">
            <w:pPr>
              <w:spacing w:after="0" w:line="240" w:lineRule="auto"/>
            </w:pPr>
            <w:r>
              <w:t>I've been following her for the past few days. I know where she buys her groceries, where she works. I don't know the color of her eyes or what they look like when she's scared. But I will.One night, Mia Dennett enter...</w:t>
            </w:r>
          </w:p>
        </w:tc>
        <w:tc>
          <w:tcPr>
            <w:tcW w:w="700" w:type="dxa"/>
          </w:tcPr>
          <w:p w14:paraId="681600D5">
            <w:pPr>
              <w:spacing w:after="0" w:line="240" w:lineRule="auto"/>
            </w:pPr>
            <w:r>
              <w:t>推理</w:t>
            </w:r>
          </w:p>
        </w:tc>
      </w:tr>
      <w:tr w14:paraId="514F4E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51E1AD89">
            <w:pPr>
              <w:spacing w:after="0" w:line="240" w:lineRule="auto"/>
            </w:pPr>
            <w:r>
              <w:t>207</w:t>
            </w:r>
          </w:p>
        </w:tc>
        <w:tc>
          <w:tcPr>
            <w:tcW w:w="1805" w:type="dxa"/>
          </w:tcPr>
          <w:p w14:paraId="156D1342">
            <w:pPr>
              <w:spacing w:after="0" w:line="240" w:lineRule="auto"/>
            </w:pPr>
            <w:r>
              <w:t>A Walk in the Woods</w:t>
            </w:r>
          </w:p>
        </w:tc>
        <w:tc>
          <w:tcPr>
            <w:tcW w:w="1410" w:type="dxa"/>
          </w:tcPr>
          <w:p w14:paraId="2FF78AA9">
            <w:pPr>
              <w:spacing w:after="0" w:line="240" w:lineRule="auto"/>
            </w:pPr>
            <w:r>
              <w:t>Bill Bryson</w:t>
            </w:r>
          </w:p>
        </w:tc>
        <w:tc>
          <w:tcPr>
            <w:tcW w:w="760" w:type="dxa"/>
          </w:tcPr>
          <w:p w14:paraId="2A4C10B6">
            <w:pPr>
              <w:spacing w:after="0" w:line="240" w:lineRule="auto"/>
            </w:pPr>
            <w:r>
              <w:t>397.0</w:t>
            </w:r>
          </w:p>
        </w:tc>
        <w:tc>
          <w:tcPr>
            <w:tcW w:w="3560" w:type="dxa"/>
          </w:tcPr>
          <w:p w14:paraId="4F8B21BE">
            <w:pPr>
              <w:spacing w:after="0" w:line="240" w:lineRule="auto"/>
            </w:pPr>
            <w:r>
              <w:t>The Appalachian Trail stretches from Georgia to Maine and covers some of the most breathtaking terrain in America—majestic mountains, silent forests, sparking lakes. If you’re going to take a hike, it’s probably the p...</w:t>
            </w:r>
          </w:p>
        </w:tc>
        <w:tc>
          <w:tcPr>
            <w:tcW w:w="700" w:type="dxa"/>
          </w:tcPr>
          <w:p w14:paraId="7D0E9561">
            <w:pPr>
              <w:spacing w:after="0" w:line="240" w:lineRule="auto"/>
            </w:pPr>
            <w:r>
              <w:t>传记</w:t>
            </w:r>
          </w:p>
        </w:tc>
      </w:tr>
      <w:tr w14:paraId="684952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17C6CDB1">
            <w:pPr>
              <w:spacing w:after="0" w:line="240" w:lineRule="auto"/>
            </w:pPr>
            <w:r>
              <w:t>208</w:t>
            </w:r>
          </w:p>
        </w:tc>
        <w:tc>
          <w:tcPr>
            <w:tcW w:w="1805" w:type="dxa"/>
          </w:tcPr>
          <w:p w14:paraId="319269C7">
            <w:pPr>
              <w:spacing w:after="0" w:line="240" w:lineRule="auto"/>
            </w:pPr>
            <w:r>
              <w:t>Wool Omnibus (Silo, #1)</w:t>
            </w:r>
          </w:p>
        </w:tc>
        <w:tc>
          <w:tcPr>
            <w:tcW w:w="1410" w:type="dxa"/>
          </w:tcPr>
          <w:p w14:paraId="705BBB0D">
            <w:pPr>
              <w:spacing w:after="0" w:line="240" w:lineRule="auto"/>
            </w:pPr>
            <w:r>
              <w:t>Hugh Howey</w:t>
            </w:r>
          </w:p>
        </w:tc>
        <w:tc>
          <w:tcPr>
            <w:tcW w:w="760" w:type="dxa"/>
          </w:tcPr>
          <w:p w14:paraId="03BC741A">
            <w:pPr>
              <w:spacing w:after="0" w:line="240" w:lineRule="auto"/>
            </w:pPr>
            <w:r>
              <w:t>509.0</w:t>
            </w:r>
          </w:p>
        </w:tc>
        <w:tc>
          <w:tcPr>
            <w:tcW w:w="3560" w:type="dxa"/>
          </w:tcPr>
          <w:p w14:paraId="44B76D89">
            <w:pPr>
              <w:spacing w:after="0" w:line="240" w:lineRule="auto"/>
            </w:pPr>
            <w:r>
              <w:t>This Omnibus Edition collects the five Wool books into a single volume. The first Wool story was released as a standalone short in July of 2011. Due to reviewer demand, the rest of the story was released over the next...</w:t>
            </w:r>
          </w:p>
        </w:tc>
        <w:tc>
          <w:tcPr>
            <w:tcW w:w="700" w:type="dxa"/>
          </w:tcPr>
          <w:p w14:paraId="6BB3634E">
            <w:pPr>
              <w:spacing w:after="0" w:line="240" w:lineRule="auto"/>
            </w:pPr>
            <w:r>
              <w:t>科幻</w:t>
            </w:r>
          </w:p>
        </w:tc>
      </w:tr>
      <w:tr w14:paraId="59F845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020F5C20">
            <w:pPr>
              <w:spacing w:after="0" w:line="240" w:lineRule="auto"/>
            </w:pPr>
            <w:r>
              <w:t>209</w:t>
            </w:r>
          </w:p>
        </w:tc>
        <w:tc>
          <w:tcPr>
            <w:tcW w:w="1805" w:type="dxa"/>
          </w:tcPr>
          <w:p w14:paraId="1C533024">
            <w:pPr>
              <w:spacing w:after="0" w:line="240" w:lineRule="auto"/>
            </w:pPr>
            <w:r>
              <w:t>Christine</w:t>
            </w:r>
          </w:p>
        </w:tc>
        <w:tc>
          <w:tcPr>
            <w:tcW w:w="1410" w:type="dxa"/>
          </w:tcPr>
          <w:p w14:paraId="3DBE71B2">
            <w:pPr>
              <w:spacing w:after="0" w:line="240" w:lineRule="auto"/>
            </w:pPr>
            <w:r>
              <w:t>Stephen King / Marie Milpois</w:t>
            </w:r>
          </w:p>
        </w:tc>
        <w:tc>
          <w:tcPr>
            <w:tcW w:w="760" w:type="dxa"/>
          </w:tcPr>
          <w:p w14:paraId="58856FAE">
            <w:pPr>
              <w:spacing w:after="0" w:line="240" w:lineRule="auto"/>
            </w:pPr>
            <w:r>
              <w:t>411.0</w:t>
            </w:r>
          </w:p>
        </w:tc>
        <w:tc>
          <w:tcPr>
            <w:tcW w:w="3560" w:type="dxa"/>
          </w:tcPr>
          <w:p w14:paraId="05097C66">
            <w:pPr>
              <w:spacing w:after="0" w:line="240" w:lineRule="auto"/>
            </w:pPr>
            <w:r>
              <w:t>Master storyteller Stephen King presents the classic #1 national bestseller of the ultimate vehicle of terror!“This is the story of a lover’s triangle…It was bad from the start. And it got worse in a hurry.” It’s love...</w:t>
            </w:r>
          </w:p>
        </w:tc>
        <w:tc>
          <w:tcPr>
            <w:tcW w:w="700" w:type="dxa"/>
          </w:tcPr>
          <w:p w14:paraId="3017B24F">
            <w:pPr>
              <w:spacing w:after="0" w:line="240" w:lineRule="auto"/>
            </w:pPr>
            <w:r>
              <w:t>恐怖</w:t>
            </w:r>
          </w:p>
        </w:tc>
      </w:tr>
      <w:tr w14:paraId="79359F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6E38743C">
            <w:pPr>
              <w:spacing w:after="0" w:line="240" w:lineRule="auto"/>
            </w:pPr>
            <w:r>
              <w:t>210</w:t>
            </w:r>
          </w:p>
        </w:tc>
        <w:tc>
          <w:tcPr>
            <w:tcW w:w="1805" w:type="dxa"/>
          </w:tcPr>
          <w:p w14:paraId="428822FF">
            <w:pPr>
              <w:spacing w:after="0" w:line="240" w:lineRule="auto"/>
            </w:pPr>
            <w:r>
              <w:t>61 Hours (Jack Reacher, #14)</w:t>
            </w:r>
          </w:p>
        </w:tc>
        <w:tc>
          <w:tcPr>
            <w:tcW w:w="1410" w:type="dxa"/>
          </w:tcPr>
          <w:p w14:paraId="63BDD851">
            <w:pPr>
              <w:spacing w:after="0" w:line="240" w:lineRule="auto"/>
            </w:pPr>
            <w:r>
              <w:t>Lee Child</w:t>
            </w:r>
          </w:p>
        </w:tc>
        <w:tc>
          <w:tcPr>
            <w:tcW w:w="760" w:type="dxa"/>
          </w:tcPr>
          <w:p w14:paraId="5BAE3E90">
            <w:pPr>
              <w:spacing w:after="0" w:line="240" w:lineRule="auto"/>
            </w:pPr>
            <w:r>
              <w:t>383.0</w:t>
            </w:r>
          </w:p>
        </w:tc>
        <w:tc>
          <w:tcPr>
            <w:tcW w:w="3560" w:type="dxa"/>
          </w:tcPr>
          <w:p w14:paraId="452D4DD7">
            <w:pPr>
              <w:spacing w:after="0" w:line="240" w:lineRule="auto"/>
            </w:pPr>
            <w:r>
              <w:t>Jack Reacher is back. The countdown has begun. Get ready for the most exciting 61 hours of your life. #1 "New York Times" bestselling author Lee Child's latest thriller is a ticking time bomb of suspense that builds e...</w:t>
            </w:r>
          </w:p>
        </w:tc>
        <w:tc>
          <w:tcPr>
            <w:tcW w:w="700" w:type="dxa"/>
          </w:tcPr>
          <w:p w14:paraId="7A7E6C61">
            <w:pPr>
              <w:spacing w:after="0" w:line="240" w:lineRule="auto"/>
            </w:pPr>
            <w:r>
              <w:t>悬疑</w:t>
            </w:r>
          </w:p>
        </w:tc>
      </w:tr>
      <w:tr w14:paraId="6B46BA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27D231B1">
            <w:pPr>
              <w:spacing w:after="0" w:line="240" w:lineRule="auto"/>
            </w:pPr>
            <w:r>
              <w:t>211</w:t>
            </w:r>
          </w:p>
        </w:tc>
        <w:tc>
          <w:tcPr>
            <w:tcW w:w="1805" w:type="dxa"/>
          </w:tcPr>
          <w:p w14:paraId="3890370F">
            <w:pPr>
              <w:spacing w:after="0" w:line="240" w:lineRule="auto"/>
            </w:pPr>
            <w:r>
              <w:t>When Will Jesus Bring the Pork Chops?</w:t>
            </w:r>
          </w:p>
        </w:tc>
        <w:tc>
          <w:tcPr>
            <w:tcW w:w="1410" w:type="dxa"/>
          </w:tcPr>
          <w:p w14:paraId="255F991B">
            <w:pPr>
              <w:spacing w:after="0" w:line="240" w:lineRule="auto"/>
            </w:pPr>
            <w:r>
              <w:t>George Carlin</w:t>
            </w:r>
          </w:p>
        </w:tc>
        <w:tc>
          <w:tcPr>
            <w:tcW w:w="760" w:type="dxa"/>
          </w:tcPr>
          <w:p w14:paraId="1BCB68AE">
            <w:pPr>
              <w:spacing w:after="0" w:line="240" w:lineRule="auto"/>
            </w:pPr>
            <w:r>
              <w:t>295.0</w:t>
            </w:r>
          </w:p>
        </w:tc>
        <w:tc>
          <w:tcPr>
            <w:tcW w:w="3560" w:type="dxa"/>
          </w:tcPr>
          <w:p w14:paraId="00C6CE88">
            <w:pPr>
              <w:spacing w:after="0" w:line="240" w:lineRule="auto"/>
            </w:pPr>
            <w:r>
              <w:t>Now in paperback, the New York Times bestseller that takes readers on a riotous journey through the mind of one of America's premier comics George Carlin's legendary irreverence and iconoclasm are on full display in W...</w:t>
            </w:r>
          </w:p>
        </w:tc>
        <w:tc>
          <w:tcPr>
            <w:tcW w:w="700" w:type="dxa"/>
          </w:tcPr>
          <w:p w14:paraId="5557ED51">
            <w:pPr>
              <w:spacing w:after="0" w:line="240" w:lineRule="auto"/>
            </w:pPr>
            <w:r>
              <w:t>冒险</w:t>
            </w:r>
          </w:p>
        </w:tc>
      </w:tr>
      <w:tr w14:paraId="424559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57675909">
            <w:pPr>
              <w:spacing w:after="0" w:line="240" w:lineRule="auto"/>
            </w:pPr>
            <w:r>
              <w:t>212</w:t>
            </w:r>
          </w:p>
        </w:tc>
        <w:tc>
          <w:tcPr>
            <w:tcW w:w="1805" w:type="dxa"/>
          </w:tcPr>
          <w:p w14:paraId="2CB1171F">
            <w:pPr>
              <w:spacing w:after="0" w:line="240" w:lineRule="auto"/>
            </w:pPr>
            <w:r>
              <w:t>Jane Eyre</w:t>
            </w:r>
          </w:p>
        </w:tc>
        <w:tc>
          <w:tcPr>
            <w:tcW w:w="1410" w:type="dxa"/>
          </w:tcPr>
          <w:p w14:paraId="43DCE637">
            <w:pPr>
              <w:spacing w:after="0" w:line="240" w:lineRule="auto"/>
            </w:pPr>
            <w:r>
              <w:t>Charlotte Brontë / Michael Mason</w:t>
            </w:r>
          </w:p>
        </w:tc>
        <w:tc>
          <w:tcPr>
            <w:tcW w:w="760" w:type="dxa"/>
          </w:tcPr>
          <w:p w14:paraId="12BF860C">
            <w:pPr>
              <w:spacing w:after="0" w:line="240" w:lineRule="auto"/>
            </w:pPr>
            <w:r>
              <w:t>532.0</w:t>
            </w:r>
          </w:p>
        </w:tc>
        <w:tc>
          <w:tcPr>
            <w:tcW w:w="3560" w:type="dxa"/>
          </w:tcPr>
          <w:p w14:paraId="346CE569">
            <w:pPr>
              <w:spacing w:after="0" w:line="240" w:lineRule="auto"/>
            </w:pPr>
            <w:r>
              <w:t>Orphaned as a child, Jane has felt an outcast her whole young life. Her courage is tested once again when she arrives at Thornfield Hall, where she has been hired by the brooding, proud Edward Rochester to care for hi...</w:t>
            </w:r>
          </w:p>
        </w:tc>
        <w:tc>
          <w:tcPr>
            <w:tcW w:w="700" w:type="dxa"/>
          </w:tcPr>
          <w:p w14:paraId="3FA0E38F">
            <w:pPr>
              <w:spacing w:after="0" w:line="240" w:lineRule="auto"/>
            </w:pPr>
            <w:r>
              <w:t>文学</w:t>
            </w:r>
          </w:p>
        </w:tc>
      </w:tr>
      <w:tr w14:paraId="350AAE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7F9EDFCC">
            <w:pPr>
              <w:spacing w:after="0" w:line="240" w:lineRule="auto"/>
            </w:pPr>
            <w:r>
              <w:t>213</w:t>
            </w:r>
          </w:p>
        </w:tc>
        <w:tc>
          <w:tcPr>
            <w:tcW w:w="1805" w:type="dxa"/>
          </w:tcPr>
          <w:p w14:paraId="7716D8FA">
            <w:pPr>
              <w:spacing w:after="0" w:line="240" w:lineRule="auto"/>
            </w:pPr>
            <w:r>
              <w:t>City of Glass (The Mortal Instruments, #3)</w:t>
            </w:r>
          </w:p>
        </w:tc>
        <w:tc>
          <w:tcPr>
            <w:tcW w:w="1410" w:type="dxa"/>
          </w:tcPr>
          <w:p w14:paraId="4CB0EBC9">
            <w:pPr>
              <w:spacing w:after="0" w:line="240" w:lineRule="auto"/>
            </w:pPr>
            <w:r>
              <w:t>Cassandra Clare</w:t>
            </w:r>
          </w:p>
        </w:tc>
        <w:tc>
          <w:tcPr>
            <w:tcW w:w="760" w:type="dxa"/>
          </w:tcPr>
          <w:p w14:paraId="3A6E535B">
            <w:pPr>
              <w:spacing w:after="0" w:line="240" w:lineRule="auto"/>
            </w:pPr>
            <w:r>
              <w:t>541.0</w:t>
            </w:r>
          </w:p>
        </w:tc>
        <w:tc>
          <w:tcPr>
            <w:tcW w:w="3560" w:type="dxa"/>
          </w:tcPr>
          <w:p w14:paraId="734BB060">
            <w:pPr>
              <w:spacing w:after="0" w:line="240" w:lineRule="auto"/>
            </w:pPr>
            <w:r>
              <w:t>Also see: Alternate Cover Editions for this ISBN [ACE] ACE #1 To save her mother's life, Clary must travel to the City of Glass, the ancestral home of the Shadowhunters - never mind that entering the city without perm...</w:t>
            </w:r>
          </w:p>
        </w:tc>
        <w:tc>
          <w:tcPr>
            <w:tcW w:w="700" w:type="dxa"/>
          </w:tcPr>
          <w:p w14:paraId="6974D71A">
            <w:pPr>
              <w:spacing w:after="0" w:line="240" w:lineRule="auto"/>
            </w:pPr>
            <w:r>
              <w:t>奇幻</w:t>
            </w:r>
          </w:p>
        </w:tc>
      </w:tr>
      <w:tr w14:paraId="301472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0F21BE05">
            <w:pPr>
              <w:spacing w:after="0" w:line="240" w:lineRule="auto"/>
            </w:pPr>
            <w:r>
              <w:t>214</w:t>
            </w:r>
          </w:p>
        </w:tc>
        <w:tc>
          <w:tcPr>
            <w:tcW w:w="1805" w:type="dxa"/>
          </w:tcPr>
          <w:p w14:paraId="17D8CDB9">
            <w:pPr>
              <w:spacing w:after="0" w:line="240" w:lineRule="auto"/>
            </w:pPr>
            <w:r>
              <w:t>The New Drawing on the Right Side of the Brain</w:t>
            </w:r>
          </w:p>
        </w:tc>
        <w:tc>
          <w:tcPr>
            <w:tcW w:w="1410" w:type="dxa"/>
          </w:tcPr>
          <w:p w14:paraId="21735510">
            <w:pPr>
              <w:spacing w:after="0" w:line="240" w:lineRule="auto"/>
            </w:pPr>
            <w:r>
              <w:t>Betty Edwards</w:t>
            </w:r>
          </w:p>
        </w:tc>
        <w:tc>
          <w:tcPr>
            <w:tcW w:w="760" w:type="dxa"/>
          </w:tcPr>
          <w:p w14:paraId="1F74BCC1">
            <w:pPr>
              <w:spacing w:after="0" w:line="240" w:lineRule="auto"/>
            </w:pPr>
            <w:r>
              <w:t>291.0</w:t>
            </w:r>
          </w:p>
        </w:tc>
        <w:tc>
          <w:tcPr>
            <w:tcW w:w="3560" w:type="dxa"/>
          </w:tcPr>
          <w:p w14:paraId="3882F62E">
            <w:pPr>
              <w:spacing w:after="0" w:line="240" w:lineRule="auto"/>
            </w:pPr>
            <w:r>
              <w:t>When Drawing on the Right Side of the Brain was first published in 1979, it hit the New York Times bestseller list within two weeks and stayed there for more than a year. In 1989, when Dr. Betty Edwards revised the bo...</w:t>
            </w:r>
          </w:p>
        </w:tc>
        <w:tc>
          <w:tcPr>
            <w:tcW w:w="700" w:type="dxa"/>
          </w:tcPr>
          <w:p w14:paraId="199FB213">
            <w:pPr>
              <w:spacing w:after="0" w:line="240" w:lineRule="auto"/>
            </w:pPr>
            <w:r>
              <w:t>历史</w:t>
            </w:r>
          </w:p>
        </w:tc>
      </w:tr>
      <w:tr w14:paraId="7D8A98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27A8F586">
            <w:pPr>
              <w:spacing w:after="0" w:line="240" w:lineRule="auto"/>
            </w:pPr>
            <w:r>
              <w:t>215</w:t>
            </w:r>
          </w:p>
        </w:tc>
        <w:tc>
          <w:tcPr>
            <w:tcW w:w="1805" w:type="dxa"/>
          </w:tcPr>
          <w:p w14:paraId="53D6D85F">
            <w:pPr>
              <w:spacing w:after="0" w:line="240" w:lineRule="auto"/>
            </w:pPr>
            <w:r>
              <w:t>The Sisterhood of the Traveling Pants (Sisterhood, #1)</w:t>
            </w:r>
          </w:p>
        </w:tc>
        <w:tc>
          <w:tcPr>
            <w:tcW w:w="1410" w:type="dxa"/>
          </w:tcPr>
          <w:p w14:paraId="0553DA87">
            <w:pPr>
              <w:spacing w:after="0" w:line="240" w:lineRule="auto"/>
            </w:pPr>
            <w:r>
              <w:t>Ann Brashares</w:t>
            </w:r>
          </w:p>
        </w:tc>
        <w:tc>
          <w:tcPr>
            <w:tcW w:w="760" w:type="dxa"/>
          </w:tcPr>
          <w:p w14:paraId="76AA5CFB">
            <w:pPr>
              <w:spacing w:after="0" w:line="240" w:lineRule="auto"/>
            </w:pPr>
            <w:r>
              <w:t>294.0</w:t>
            </w:r>
          </w:p>
        </w:tc>
        <w:tc>
          <w:tcPr>
            <w:tcW w:w="3560" w:type="dxa"/>
          </w:tcPr>
          <w:p w14:paraId="2EB859C4">
            <w:pPr>
              <w:spacing w:after="0" w:line="240" w:lineRule="auto"/>
            </w:pPr>
            <w:r>
              <w:t>Carmen got the jeans at a thrift shop. They didn’t look all that great: they were worn, dirty, and speckled with bleach. On the night before she and her friends part for the summer, Carmen decides to toss them. But Ti...</w:t>
            </w:r>
          </w:p>
        </w:tc>
        <w:tc>
          <w:tcPr>
            <w:tcW w:w="700" w:type="dxa"/>
          </w:tcPr>
          <w:p w14:paraId="4B7F8AB7">
            <w:pPr>
              <w:spacing w:after="0" w:line="240" w:lineRule="auto"/>
            </w:pPr>
            <w:r>
              <w:t>青春</w:t>
            </w:r>
          </w:p>
        </w:tc>
      </w:tr>
      <w:tr w14:paraId="42CA1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33EA55B1">
            <w:pPr>
              <w:spacing w:after="0" w:line="240" w:lineRule="auto"/>
            </w:pPr>
            <w:r>
              <w:t>216</w:t>
            </w:r>
          </w:p>
        </w:tc>
        <w:tc>
          <w:tcPr>
            <w:tcW w:w="1805" w:type="dxa"/>
          </w:tcPr>
          <w:p w14:paraId="76ECE176">
            <w:pPr>
              <w:spacing w:after="0" w:line="240" w:lineRule="auto"/>
            </w:pPr>
            <w:r>
              <w:t>Hopeless (Hopeless, #1)</w:t>
            </w:r>
          </w:p>
        </w:tc>
        <w:tc>
          <w:tcPr>
            <w:tcW w:w="1410" w:type="dxa"/>
          </w:tcPr>
          <w:p w14:paraId="70B9439C">
            <w:pPr>
              <w:spacing w:after="0" w:line="240" w:lineRule="auto"/>
            </w:pPr>
            <w:r>
              <w:t>Colleen Hoover</w:t>
            </w:r>
          </w:p>
        </w:tc>
        <w:tc>
          <w:tcPr>
            <w:tcW w:w="760" w:type="dxa"/>
          </w:tcPr>
          <w:p w14:paraId="26872627">
            <w:pPr>
              <w:spacing w:after="0" w:line="240" w:lineRule="auto"/>
            </w:pPr>
            <w:r>
              <w:t>410.0</w:t>
            </w:r>
          </w:p>
        </w:tc>
        <w:tc>
          <w:tcPr>
            <w:tcW w:w="3560" w:type="dxa"/>
          </w:tcPr>
          <w:p w14:paraId="31DF089F">
            <w:pPr>
              <w:spacing w:after="0" w:line="240" w:lineRule="auto"/>
            </w:pPr>
            <w:r>
              <w:t>Sometimes discovering the truth can leave you more hopeless than believing the lies…That’s what seventeen-year-old Sky realizes after she meets Dean Holder. A guy with a reputation that rivals her own and an uncanny a...</w:t>
            </w:r>
          </w:p>
        </w:tc>
        <w:tc>
          <w:tcPr>
            <w:tcW w:w="700" w:type="dxa"/>
          </w:tcPr>
          <w:p w14:paraId="2E277239">
            <w:pPr>
              <w:spacing w:after="0" w:line="240" w:lineRule="auto"/>
            </w:pPr>
            <w:r>
              <w:t>言情</w:t>
            </w:r>
          </w:p>
        </w:tc>
      </w:tr>
      <w:tr w14:paraId="527538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61A49921">
            <w:pPr>
              <w:spacing w:after="0" w:line="240" w:lineRule="auto"/>
            </w:pPr>
            <w:r>
              <w:t>217</w:t>
            </w:r>
          </w:p>
        </w:tc>
        <w:tc>
          <w:tcPr>
            <w:tcW w:w="1805" w:type="dxa"/>
          </w:tcPr>
          <w:p w14:paraId="26D3B515">
            <w:pPr>
              <w:spacing w:after="0" w:line="240" w:lineRule="auto"/>
            </w:pPr>
            <w:r>
              <w:t>A is for Alibi (Kinsey Millhone, #1)</w:t>
            </w:r>
          </w:p>
        </w:tc>
        <w:tc>
          <w:tcPr>
            <w:tcW w:w="1410" w:type="dxa"/>
          </w:tcPr>
          <w:p w14:paraId="63FDBC51">
            <w:pPr>
              <w:spacing w:after="0" w:line="240" w:lineRule="auto"/>
            </w:pPr>
            <w:r>
              <w:t>Sue Grafton</w:t>
            </w:r>
          </w:p>
        </w:tc>
        <w:tc>
          <w:tcPr>
            <w:tcW w:w="760" w:type="dxa"/>
          </w:tcPr>
          <w:p w14:paraId="2F794C1E">
            <w:pPr>
              <w:spacing w:after="0" w:line="240" w:lineRule="auto"/>
            </w:pPr>
            <w:r>
              <w:t>308.0</w:t>
            </w:r>
          </w:p>
        </w:tc>
        <w:tc>
          <w:tcPr>
            <w:tcW w:w="3560" w:type="dxa"/>
          </w:tcPr>
          <w:p w14:paraId="1CB8C356">
            <w:pPr>
              <w:spacing w:after="0" w:line="240" w:lineRule="auto"/>
            </w:pPr>
            <w:r>
              <w:t>A IS FOR AVENGERA tough-talking former cop, private investigator Kinsey Millhone has set up a modest detective agency in a quiet corner of Santa Teresa, California. A twice-divorced loner with few personal possessions...</w:t>
            </w:r>
          </w:p>
        </w:tc>
        <w:tc>
          <w:tcPr>
            <w:tcW w:w="700" w:type="dxa"/>
          </w:tcPr>
          <w:p w14:paraId="4F57629B">
            <w:pPr>
              <w:spacing w:after="0" w:line="240" w:lineRule="auto"/>
            </w:pPr>
            <w:r>
              <w:t>推理</w:t>
            </w:r>
          </w:p>
        </w:tc>
      </w:tr>
      <w:tr w14:paraId="7DB519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743DF371">
            <w:pPr>
              <w:spacing w:after="0" w:line="240" w:lineRule="auto"/>
            </w:pPr>
            <w:r>
              <w:t>218</w:t>
            </w:r>
          </w:p>
        </w:tc>
        <w:tc>
          <w:tcPr>
            <w:tcW w:w="1805" w:type="dxa"/>
          </w:tcPr>
          <w:p w14:paraId="2C2FD785">
            <w:pPr>
              <w:spacing w:after="0" w:line="240" w:lineRule="auto"/>
            </w:pPr>
            <w:r>
              <w:t>Naked</w:t>
            </w:r>
          </w:p>
        </w:tc>
        <w:tc>
          <w:tcPr>
            <w:tcW w:w="1410" w:type="dxa"/>
          </w:tcPr>
          <w:p w14:paraId="40890C45">
            <w:pPr>
              <w:spacing w:after="0" w:line="240" w:lineRule="auto"/>
            </w:pPr>
            <w:r>
              <w:t>David Sedaris</w:t>
            </w:r>
          </w:p>
        </w:tc>
        <w:tc>
          <w:tcPr>
            <w:tcW w:w="760" w:type="dxa"/>
          </w:tcPr>
          <w:p w14:paraId="6E0E8DD2">
            <w:pPr>
              <w:spacing w:after="0" w:line="240" w:lineRule="auto"/>
            </w:pPr>
            <w:r>
              <w:t>304.0</w:t>
            </w:r>
          </w:p>
        </w:tc>
        <w:tc>
          <w:tcPr>
            <w:tcW w:w="3560" w:type="dxa"/>
          </w:tcPr>
          <w:p w14:paraId="555E8ACC">
            <w:pPr>
              <w:spacing w:after="0" w:line="240" w:lineRule="auto"/>
            </w:pPr>
            <w:r>
              <w:t>Welcome to the hilarious, strange, elegiac, outrageous world of David Sedaris. In Naked, Sedaris turns the mania for memoir on its proverbial ear, mining the exceedingly rich terrain of his life, his family, and his u...</w:t>
            </w:r>
          </w:p>
        </w:tc>
        <w:tc>
          <w:tcPr>
            <w:tcW w:w="700" w:type="dxa"/>
          </w:tcPr>
          <w:p w14:paraId="5A8AD346">
            <w:pPr>
              <w:spacing w:after="0" w:line="240" w:lineRule="auto"/>
            </w:pPr>
            <w:r>
              <w:t>传记</w:t>
            </w:r>
          </w:p>
        </w:tc>
      </w:tr>
      <w:tr w14:paraId="1DDA01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2846D671">
            <w:pPr>
              <w:spacing w:after="0" w:line="240" w:lineRule="auto"/>
            </w:pPr>
            <w:r>
              <w:t>219</w:t>
            </w:r>
          </w:p>
        </w:tc>
        <w:tc>
          <w:tcPr>
            <w:tcW w:w="1805" w:type="dxa"/>
          </w:tcPr>
          <w:p w14:paraId="392159B4">
            <w:pPr>
              <w:spacing w:after="0" w:line="240" w:lineRule="auto"/>
            </w:pPr>
            <w:r>
              <w:t>Life, the Universe and Everything (Hitchhiker's Guide, #3)</w:t>
            </w:r>
          </w:p>
        </w:tc>
        <w:tc>
          <w:tcPr>
            <w:tcW w:w="1410" w:type="dxa"/>
          </w:tcPr>
          <w:p w14:paraId="7FF23F21">
            <w:pPr>
              <w:spacing w:after="0" w:line="240" w:lineRule="auto"/>
            </w:pPr>
            <w:r>
              <w:t>Douglas Adams</w:t>
            </w:r>
          </w:p>
        </w:tc>
        <w:tc>
          <w:tcPr>
            <w:tcW w:w="760" w:type="dxa"/>
          </w:tcPr>
          <w:p w14:paraId="45FEC736">
            <w:pPr>
              <w:spacing w:after="0" w:line="240" w:lineRule="auto"/>
            </w:pPr>
            <w:r>
              <w:t>224.0</w:t>
            </w:r>
          </w:p>
        </w:tc>
        <w:tc>
          <w:tcPr>
            <w:tcW w:w="3560" w:type="dxa"/>
          </w:tcPr>
          <w:p w14:paraId="10E1E96D">
            <w:pPr>
              <w:spacing w:after="0" w:line="240" w:lineRule="auto"/>
            </w:pPr>
            <w:r>
              <w:t>The unhappy inhabitants of planet Krikkit are sick of looking at the night sky above their heads–so they plan to destroy it. The universe, that is. Now only five individuals stand between the killer robots of Krikkit...</w:t>
            </w:r>
          </w:p>
        </w:tc>
        <w:tc>
          <w:tcPr>
            <w:tcW w:w="700" w:type="dxa"/>
          </w:tcPr>
          <w:p w14:paraId="00052852">
            <w:pPr>
              <w:spacing w:after="0" w:line="240" w:lineRule="auto"/>
            </w:pPr>
            <w:r>
              <w:t>科幻</w:t>
            </w:r>
          </w:p>
        </w:tc>
      </w:tr>
      <w:tr w14:paraId="586179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2B4F7E3F">
            <w:pPr>
              <w:spacing w:after="0" w:line="240" w:lineRule="auto"/>
            </w:pPr>
            <w:r>
              <w:t>220</w:t>
            </w:r>
          </w:p>
        </w:tc>
        <w:tc>
          <w:tcPr>
            <w:tcW w:w="1805" w:type="dxa"/>
          </w:tcPr>
          <w:p w14:paraId="656A1514">
            <w:pPr>
              <w:spacing w:after="0" w:line="240" w:lineRule="auto"/>
            </w:pPr>
            <w:r>
              <w:t>Cell</w:t>
            </w:r>
          </w:p>
        </w:tc>
        <w:tc>
          <w:tcPr>
            <w:tcW w:w="1410" w:type="dxa"/>
          </w:tcPr>
          <w:p w14:paraId="5382F41C">
            <w:pPr>
              <w:spacing w:after="0" w:line="240" w:lineRule="auto"/>
            </w:pPr>
            <w:r>
              <w:t>Stephen King</w:t>
            </w:r>
          </w:p>
        </w:tc>
        <w:tc>
          <w:tcPr>
            <w:tcW w:w="760" w:type="dxa"/>
          </w:tcPr>
          <w:p w14:paraId="62CBDA39">
            <w:pPr>
              <w:spacing w:after="0" w:line="240" w:lineRule="auto"/>
            </w:pPr>
            <w:r>
              <w:t>449.0</w:t>
            </w:r>
          </w:p>
        </w:tc>
        <w:tc>
          <w:tcPr>
            <w:tcW w:w="3560" w:type="dxa"/>
          </w:tcPr>
          <w:p w14:paraId="6204C3DD">
            <w:pPr>
              <w:spacing w:after="0" w:line="240" w:lineRule="auto"/>
            </w:pPr>
            <w:r>
              <w:t>WHERE WERE YOU ON OCTOBER 1ST AT 3:03 P.M.? Graphic artist Clay Riddell was in the heart of Boston on that brilliant autumn afternoon when hell was unleashed before his eyes. Without warning, carnage and chaos reigned...</w:t>
            </w:r>
          </w:p>
        </w:tc>
        <w:tc>
          <w:tcPr>
            <w:tcW w:w="700" w:type="dxa"/>
          </w:tcPr>
          <w:p w14:paraId="62416533">
            <w:pPr>
              <w:spacing w:after="0" w:line="240" w:lineRule="auto"/>
            </w:pPr>
            <w:r>
              <w:t>恐怖</w:t>
            </w:r>
          </w:p>
        </w:tc>
      </w:tr>
      <w:tr w14:paraId="27FA80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7C3D3C78">
            <w:pPr>
              <w:spacing w:after="0" w:line="240" w:lineRule="auto"/>
            </w:pPr>
            <w:r>
              <w:t>221</w:t>
            </w:r>
          </w:p>
        </w:tc>
        <w:tc>
          <w:tcPr>
            <w:tcW w:w="1805" w:type="dxa"/>
          </w:tcPr>
          <w:p w14:paraId="5F1825F4">
            <w:pPr>
              <w:spacing w:after="0" w:line="240" w:lineRule="auto"/>
            </w:pPr>
            <w:r>
              <w:t>The Goal: A Process of Ongoing Improvement</w:t>
            </w:r>
          </w:p>
        </w:tc>
        <w:tc>
          <w:tcPr>
            <w:tcW w:w="1410" w:type="dxa"/>
          </w:tcPr>
          <w:p w14:paraId="6A2ECE81">
            <w:pPr>
              <w:spacing w:after="0" w:line="240" w:lineRule="auto"/>
            </w:pPr>
            <w:r>
              <w:t>Eliyahu M. Goldratt / Jeff Cox</w:t>
            </w:r>
          </w:p>
        </w:tc>
        <w:tc>
          <w:tcPr>
            <w:tcW w:w="760" w:type="dxa"/>
          </w:tcPr>
          <w:p w14:paraId="16C00AF4">
            <w:pPr>
              <w:spacing w:after="0" w:line="240" w:lineRule="auto"/>
            </w:pPr>
            <w:r>
              <w:t>384.0</w:t>
            </w:r>
          </w:p>
        </w:tc>
        <w:tc>
          <w:tcPr>
            <w:tcW w:w="3560" w:type="dxa"/>
          </w:tcPr>
          <w:p w14:paraId="13B01A0D">
            <w:pPr>
              <w:spacing w:after="0" w:line="240" w:lineRule="auto"/>
            </w:pPr>
            <w:r>
              <w:t>Written in a fast-paced thriller style, The Goal is the gripping novel which is transforming management thinking throughout the Western world.Alex Rogo is a harried plant manager working ever more desperately to try a...</w:t>
            </w:r>
          </w:p>
        </w:tc>
        <w:tc>
          <w:tcPr>
            <w:tcW w:w="700" w:type="dxa"/>
          </w:tcPr>
          <w:p w14:paraId="3BAACD39">
            <w:pPr>
              <w:spacing w:after="0" w:line="240" w:lineRule="auto"/>
            </w:pPr>
            <w:r>
              <w:t>悬疑</w:t>
            </w:r>
          </w:p>
        </w:tc>
      </w:tr>
      <w:tr w14:paraId="146281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4878970A">
            <w:pPr>
              <w:spacing w:after="0" w:line="240" w:lineRule="auto"/>
            </w:pPr>
            <w:r>
              <w:t>222</w:t>
            </w:r>
          </w:p>
        </w:tc>
        <w:tc>
          <w:tcPr>
            <w:tcW w:w="1805" w:type="dxa"/>
          </w:tcPr>
          <w:p w14:paraId="277B1955">
            <w:pPr>
              <w:spacing w:after="0" w:line="240" w:lineRule="auto"/>
            </w:pPr>
            <w:r>
              <w:t>Sway: The Irresistible Pull of Irrational Behavior</w:t>
            </w:r>
          </w:p>
        </w:tc>
        <w:tc>
          <w:tcPr>
            <w:tcW w:w="1410" w:type="dxa"/>
          </w:tcPr>
          <w:p w14:paraId="78B3CBF0">
            <w:pPr>
              <w:spacing w:after="0" w:line="240" w:lineRule="auto"/>
            </w:pPr>
            <w:r>
              <w:t>Ori Brafman / Rom Brafman</w:t>
            </w:r>
          </w:p>
        </w:tc>
        <w:tc>
          <w:tcPr>
            <w:tcW w:w="760" w:type="dxa"/>
          </w:tcPr>
          <w:p w14:paraId="31BFA560">
            <w:pPr>
              <w:spacing w:after="0" w:line="240" w:lineRule="auto"/>
            </w:pPr>
            <w:r>
              <w:t>206.0</w:t>
            </w:r>
          </w:p>
        </w:tc>
        <w:tc>
          <w:tcPr>
            <w:tcW w:w="3560" w:type="dxa"/>
          </w:tcPr>
          <w:p w14:paraId="2FF0CE80">
            <w:pPr>
              <w:spacing w:after="0" w:line="240" w:lineRule="auto"/>
            </w:pPr>
            <w:r>
              <w:t>A fascinating journey into the hidden psychological influences that derail our decision-making, Sway will change the way you think about the way you think.Why is it so difficult to sell a plummeting stock or end a doo...</w:t>
            </w:r>
          </w:p>
        </w:tc>
        <w:tc>
          <w:tcPr>
            <w:tcW w:w="700" w:type="dxa"/>
          </w:tcPr>
          <w:p w14:paraId="332BE437">
            <w:pPr>
              <w:spacing w:after="0" w:line="240" w:lineRule="auto"/>
            </w:pPr>
            <w:r>
              <w:t>冒险</w:t>
            </w:r>
          </w:p>
        </w:tc>
      </w:tr>
      <w:tr w14:paraId="1CE09D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19D34E0A">
            <w:pPr>
              <w:spacing w:after="0" w:line="240" w:lineRule="auto"/>
            </w:pPr>
            <w:r>
              <w:t>223</w:t>
            </w:r>
          </w:p>
        </w:tc>
        <w:tc>
          <w:tcPr>
            <w:tcW w:w="1805" w:type="dxa"/>
          </w:tcPr>
          <w:p w14:paraId="1EFF9EAE">
            <w:pPr>
              <w:spacing w:after="0" w:line="240" w:lineRule="auto"/>
            </w:pPr>
            <w:r>
              <w:t>Life of Pi</w:t>
            </w:r>
          </w:p>
        </w:tc>
        <w:tc>
          <w:tcPr>
            <w:tcW w:w="1410" w:type="dxa"/>
          </w:tcPr>
          <w:p w14:paraId="736F6CF7">
            <w:pPr>
              <w:spacing w:after="0" w:line="240" w:lineRule="auto"/>
            </w:pPr>
            <w:r>
              <w:t>Yann Martel</w:t>
            </w:r>
          </w:p>
        </w:tc>
        <w:tc>
          <w:tcPr>
            <w:tcW w:w="760" w:type="dxa"/>
          </w:tcPr>
          <w:p w14:paraId="3531589E">
            <w:pPr>
              <w:spacing w:after="0" w:line="240" w:lineRule="auto"/>
            </w:pPr>
            <w:r>
              <w:t>460.0</w:t>
            </w:r>
          </w:p>
        </w:tc>
        <w:tc>
          <w:tcPr>
            <w:tcW w:w="3560" w:type="dxa"/>
          </w:tcPr>
          <w:p w14:paraId="5F25C056">
            <w:pPr>
              <w:spacing w:after="0" w:line="240" w:lineRule="auto"/>
            </w:pPr>
            <w:r>
              <w:t>Life of Pi is a fantasy adventure novel by Yann Martel published in 2001. The protagonist, Piscine Molitor "Pi" Patel, a Tamil boy from Pondicherry, explores issues of spirituality and practicality from an early age....</w:t>
            </w:r>
          </w:p>
        </w:tc>
        <w:tc>
          <w:tcPr>
            <w:tcW w:w="700" w:type="dxa"/>
          </w:tcPr>
          <w:p w14:paraId="61CC1C98">
            <w:pPr>
              <w:spacing w:after="0" w:line="240" w:lineRule="auto"/>
            </w:pPr>
            <w:r>
              <w:t>文学</w:t>
            </w:r>
          </w:p>
        </w:tc>
      </w:tr>
      <w:tr w14:paraId="5FF643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04CDE1A7">
            <w:pPr>
              <w:spacing w:after="0" w:line="240" w:lineRule="auto"/>
            </w:pPr>
            <w:r>
              <w:t>224</w:t>
            </w:r>
          </w:p>
        </w:tc>
        <w:tc>
          <w:tcPr>
            <w:tcW w:w="1805" w:type="dxa"/>
          </w:tcPr>
          <w:p w14:paraId="3D4083DD">
            <w:pPr>
              <w:spacing w:after="0" w:line="240" w:lineRule="auto"/>
            </w:pPr>
            <w:r>
              <w:t>A Storm of Swords (A Song of Ice and Fire, #3)</w:t>
            </w:r>
          </w:p>
        </w:tc>
        <w:tc>
          <w:tcPr>
            <w:tcW w:w="1410" w:type="dxa"/>
          </w:tcPr>
          <w:p w14:paraId="4C6651A0">
            <w:pPr>
              <w:spacing w:after="0" w:line="240" w:lineRule="auto"/>
            </w:pPr>
            <w:r>
              <w:t>George R.R. Martin</w:t>
            </w:r>
          </w:p>
        </w:tc>
        <w:tc>
          <w:tcPr>
            <w:tcW w:w="760" w:type="dxa"/>
          </w:tcPr>
          <w:p w14:paraId="3B86713B">
            <w:pPr>
              <w:spacing w:after="0" w:line="240" w:lineRule="auto"/>
            </w:pPr>
            <w:r>
              <w:t>1177.0</w:t>
            </w:r>
          </w:p>
        </w:tc>
        <w:tc>
          <w:tcPr>
            <w:tcW w:w="3560" w:type="dxa"/>
          </w:tcPr>
          <w:p w14:paraId="1D641F97">
            <w:pPr>
              <w:spacing w:after="0" w:line="240" w:lineRule="auto"/>
            </w:pPr>
            <w:r>
              <w:t>An alternate cover for this isbn can be found here.Here is the third volume in George R.R. Martin's magnificent cycle of novels that includes A Game of Thrones and A Clash of Kings. Together, this series comprises a g...</w:t>
            </w:r>
          </w:p>
        </w:tc>
        <w:tc>
          <w:tcPr>
            <w:tcW w:w="700" w:type="dxa"/>
          </w:tcPr>
          <w:p w14:paraId="1CDB5834">
            <w:pPr>
              <w:spacing w:after="0" w:line="240" w:lineRule="auto"/>
            </w:pPr>
            <w:r>
              <w:t>奇幻</w:t>
            </w:r>
          </w:p>
        </w:tc>
      </w:tr>
      <w:tr w14:paraId="399986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5F88BE38">
            <w:pPr>
              <w:spacing w:after="0" w:line="240" w:lineRule="auto"/>
            </w:pPr>
            <w:r>
              <w:t>225</w:t>
            </w:r>
          </w:p>
        </w:tc>
        <w:tc>
          <w:tcPr>
            <w:tcW w:w="1805" w:type="dxa"/>
          </w:tcPr>
          <w:p w14:paraId="39FB69E2">
            <w:pPr>
              <w:spacing w:after="0" w:line="240" w:lineRule="auto"/>
            </w:pPr>
            <w:r>
              <w:t>Guns, Germs, and Steel: The Fates of Human Societies</w:t>
            </w:r>
          </w:p>
        </w:tc>
        <w:tc>
          <w:tcPr>
            <w:tcW w:w="1410" w:type="dxa"/>
          </w:tcPr>
          <w:p w14:paraId="09FFF9FA">
            <w:pPr>
              <w:spacing w:after="0" w:line="240" w:lineRule="auto"/>
            </w:pPr>
            <w:r>
              <w:t>Jared Diamond</w:t>
            </w:r>
          </w:p>
        </w:tc>
        <w:tc>
          <w:tcPr>
            <w:tcW w:w="760" w:type="dxa"/>
          </w:tcPr>
          <w:p w14:paraId="2C8E7D07">
            <w:pPr>
              <w:spacing w:after="0" w:line="240" w:lineRule="auto"/>
            </w:pPr>
            <w:r>
              <w:t>425.0</w:t>
            </w:r>
          </w:p>
        </w:tc>
        <w:tc>
          <w:tcPr>
            <w:tcW w:w="3560" w:type="dxa"/>
          </w:tcPr>
          <w:p w14:paraId="741316F3">
            <w:pPr>
              <w:spacing w:after="0" w:line="240" w:lineRule="auto"/>
            </w:pPr>
            <w:r>
              <w:t>"Diamond has written a book of remarkable scope ... one of the most important and readable works on the human past published in recent years."Winner of the Pulitzer Prize and a national bestseller: the global account...</w:t>
            </w:r>
          </w:p>
        </w:tc>
        <w:tc>
          <w:tcPr>
            <w:tcW w:w="700" w:type="dxa"/>
          </w:tcPr>
          <w:p w14:paraId="7A633E04">
            <w:pPr>
              <w:spacing w:after="0" w:line="240" w:lineRule="auto"/>
            </w:pPr>
            <w:r>
              <w:t>历史</w:t>
            </w:r>
          </w:p>
        </w:tc>
      </w:tr>
      <w:tr w14:paraId="2ED8EE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5C4B2C8D">
            <w:pPr>
              <w:spacing w:after="0" w:line="240" w:lineRule="auto"/>
            </w:pPr>
            <w:r>
              <w:t>226</w:t>
            </w:r>
          </w:p>
        </w:tc>
        <w:tc>
          <w:tcPr>
            <w:tcW w:w="1805" w:type="dxa"/>
          </w:tcPr>
          <w:p w14:paraId="2A719B11">
            <w:pPr>
              <w:spacing w:after="0" w:line="240" w:lineRule="auto"/>
            </w:pPr>
            <w:r>
              <w:t>If I Stay (If I Stay, #1)</w:t>
            </w:r>
          </w:p>
        </w:tc>
        <w:tc>
          <w:tcPr>
            <w:tcW w:w="1410" w:type="dxa"/>
          </w:tcPr>
          <w:p w14:paraId="15341C76">
            <w:pPr>
              <w:spacing w:after="0" w:line="240" w:lineRule="auto"/>
            </w:pPr>
            <w:r>
              <w:t>Gayle Forman</w:t>
            </w:r>
          </w:p>
        </w:tc>
        <w:tc>
          <w:tcPr>
            <w:tcW w:w="760" w:type="dxa"/>
          </w:tcPr>
          <w:p w14:paraId="12FAAE00">
            <w:pPr>
              <w:spacing w:after="0" w:line="240" w:lineRule="auto"/>
            </w:pPr>
            <w:r>
              <w:t>201.0</w:t>
            </w:r>
          </w:p>
        </w:tc>
        <w:tc>
          <w:tcPr>
            <w:tcW w:w="3560" w:type="dxa"/>
          </w:tcPr>
          <w:p w14:paraId="744EDF7C">
            <w:pPr>
              <w:spacing w:after="0" w:line="240" w:lineRule="auto"/>
            </w:pPr>
            <w:r>
              <w:t>Librarian note: an alternate cover for this edition can be found here.Just listen, Adam says with a voice that sounds like shrapnel.I open my eyes wide now.I sit up as much as I can.And I listen.Stay, he says.Choices....</w:t>
            </w:r>
          </w:p>
        </w:tc>
        <w:tc>
          <w:tcPr>
            <w:tcW w:w="700" w:type="dxa"/>
          </w:tcPr>
          <w:p w14:paraId="799CC80E">
            <w:pPr>
              <w:spacing w:after="0" w:line="240" w:lineRule="auto"/>
            </w:pPr>
            <w:r>
              <w:t>青春</w:t>
            </w:r>
          </w:p>
        </w:tc>
      </w:tr>
      <w:tr w14:paraId="5655E4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497F087C">
            <w:pPr>
              <w:spacing w:after="0" w:line="240" w:lineRule="auto"/>
            </w:pPr>
            <w:r>
              <w:t>227</w:t>
            </w:r>
          </w:p>
        </w:tc>
        <w:tc>
          <w:tcPr>
            <w:tcW w:w="1805" w:type="dxa"/>
          </w:tcPr>
          <w:p w14:paraId="74EC3EA1">
            <w:pPr>
              <w:spacing w:after="0" w:line="240" w:lineRule="auto"/>
            </w:pPr>
            <w:r>
              <w:t>The Rescue</w:t>
            </w:r>
          </w:p>
        </w:tc>
        <w:tc>
          <w:tcPr>
            <w:tcW w:w="1410" w:type="dxa"/>
          </w:tcPr>
          <w:p w14:paraId="3FED2684">
            <w:pPr>
              <w:spacing w:after="0" w:line="240" w:lineRule="auto"/>
            </w:pPr>
            <w:r>
              <w:t>Nicholas Sparks</w:t>
            </w:r>
          </w:p>
        </w:tc>
        <w:tc>
          <w:tcPr>
            <w:tcW w:w="760" w:type="dxa"/>
          </w:tcPr>
          <w:p w14:paraId="4D9FE6F1">
            <w:pPr>
              <w:spacing w:after="0" w:line="240" w:lineRule="auto"/>
            </w:pPr>
            <w:r>
              <w:t>352.0</w:t>
            </w:r>
          </w:p>
        </w:tc>
        <w:tc>
          <w:tcPr>
            <w:tcW w:w="3560" w:type="dxa"/>
          </w:tcPr>
          <w:p w14:paraId="6D210A6E">
            <w:pPr>
              <w:spacing w:after="0" w:line="240" w:lineRule="auto"/>
            </w:pPr>
            <w:r>
              <w:t>When confronted by raging fires or deadly accidents, volunteer fireman Taylor McAden feels compelled to take terrifying risks; but there is one leap of faith Taylor can't bring himself to make: He can't fall in love.B...</w:t>
            </w:r>
          </w:p>
        </w:tc>
        <w:tc>
          <w:tcPr>
            <w:tcW w:w="700" w:type="dxa"/>
          </w:tcPr>
          <w:p w14:paraId="6D2916A2">
            <w:pPr>
              <w:spacing w:after="0" w:line="240" w:lineRule="auto"/>
            </w:pPr>
            <w:r>
              <w:t>言情</w:t>
            </w:r>
          </w:p>
        </w:tc>
      </w:tr>
      <w:tr w14:paraId="58D4F5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185FB40B">
            <w:pPr>
              <w:spacing w:after="0" w:line="240" w:lineRule="auto"/>
            </w:pPr>
            <w:r>
              <w:t>228</w:t>
            </w:r>
          </w:p>
        </w:tc>
        <w:tc>
          <w:tcPr>
            <w:tcW w:w="1805" w:type="dxa"/>
          </w:tcPr>
          <w:p w14:paraId="28B34158">
            <w:pPr>
              <w:spacing w:after="0" w:line="240" w:lineRule="auto"/>
            </w:pPr>
            <w:r>
              <w:t>Naked in Death (In Death, #1)</w:t>
            </w:r>
          </w:p>
        </w:tc>
        <w:tc>
          <w:tcPr>
            <w:tcW w:w="1410" w:type="dxa"/>
          </w:tcPr>
          <w:p w14:paraId="7585CF5D">
            <w:pPr>
              <w:spacing w:after="0" w:line="240" w:lineRule="auto"/>
            </w:pPr>
            <w:r>
              <w:t>J.D. Robb</w:t>
            </w:r>
          </w:p>
        </w:tc>
        <w:tc>
          <w:tcPr>
            <w:tcW w:w="760" w:type="dxa"/>
          </w:tcPr>
          <w:p w14:paraId="557D6E07">
            <w:pPr>
              <w:spacing w:after="0" w:line="240" w:lineRule="auto"/>
            </w:pPr>
            <w:r>
              <w:t>306.0</w:t>
            </w:r>
          </w:p>
        </w:tc>
        <w:tc>
          <w:tcPr>
            <w:tcW w:w="3560" w:type="dxa"/>
          </w:tcPr>
          <w:p w14:paraId="57D62173">
            <w:pPr>
              <w:spacing w:after="0" w:line="240" w:lineRule="auto"/>
            </w:pPr>
            <w:r>
              <w:t>Here is the novel that started it all- the first book in J.D. Robb's number-one New York Times-bestselling In Death series, featuring New York homicide detective Lieutenant Eve Dallas and Roarke. It is the year 2058,...</w:t>
            </w:r>
          </w:p>
        </w:tc>
        <w:tc>
          <w:tcPr>
            <w:tcW w:w="700" w:type="dxa"/>
          </w:tcPr>
          <w:p w14:paraId="058D23FA">
            <w:pPr>
              <w:spacing w:after="0" w:line="240" w:lineRule="auto"/>
            </w:pPr>
            <w:r>
              <w:t>推理</w:t>
            </w:r>
          </w:p>
        </w:tc>
      </w:tr>
      <w:tr w14:paraId="49343D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42539D9D">
            <w:pPr>
              <w:spacing w:after="0" w:line="240" w:lineRule="auto"/>
            </w:pPr>
            <w:r>
              <w:t>229</w:t>
            </w:r>
          </w:p>
        </w:tc>
        <w:tc>
          <w:tcPr>
            <w:tcW w:w="1805" w:type="dxa"/>
          </w:tcPr>
          <w:p w14:paraId="3765B16B">
            <w:pPr>
              <w:spacing w:after="0" w:line="240" w:lineRule="auto"/>
            </w:pPr>
            <w:r>
              <w:t>Yes Please</w:t>
            </w:r>
          </w:p>
        </w:tc>
        <w:tc>
          <w:tcPr>
            <w:tcW w:w="1410" w:type="dxa"/>
          </w:tcPr>
          <w:p w14:paraId="5A766CFF">
            <w:pPr>
              <w:spacing w:after="0" w:line="240" w:lineRule="auto"/>
            </w:pPr>
            <w:r>
              <w:t>Amy Poehler</w:t>
            </w:r>
          </w:p>
        </w:tc>
        <w:tc>
          <w:tcPr>
            <w:tcW w:w="760" w:type="dxa"/>
          </w:tcPr>
          <w:p w14:paraId="04985FCB">
            <w:pPr>
              <w:spacing w:after="0" w:line="240" w:lineRule="auto"/>
            </w:pPr>
            <w:r>
              <w:t>329.0</w:t>
            </w:r>
          </w:p>
        </w:tc>
        <w:tc>
          <w:tcPr>
            <w:tcW w:w="3560" w:type="dxa"/>
          </w:tcPr>
          <w:p w14:paraId="55C4E22A">
            <w:pPr>
              <w:spacing w:after="0" w:line="240" w:lineRule="auto"/>
            </w:pPr>
            <w:r>
              <w:t>In Amy Poehler’s highly anticipated first book, Yes Please, she offers up a big juicy stew of personal stories, funny bits on sex and love and friendship and parenthood and real life advice (some useful, some not so m...</w:t>
            </w:r>
          </w:p>
        </w:tc>
        <w:tc>
          <w:tcPr>
            <w:tcW w:w="700" w:type="dxa"/>
          </w:tcPr>
          <w:p w14:paraId="4E40C4CE">
            <w:pPr>
              <w:spacing w:after="0" w:line="240" w:lineRule="auto"/>
            </w:pPr>
            <w:r>
              <w:t>传记</w:t>
            </w:r>
          </w:p>
        </w:tc>
      </w:tr>
      <w:tr w14:paraId="3A067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354460D7">
            <w:pPr>
              <w:spacing w:after="0" w:line="240" w:lineRule="auto"/>
            </w:pPr>
            <w:r>
              <w:t>230</w:t>
            </w:r>
          </w:p>
        </w:tc>
        <w:tc>
          <w:tcPr>
            <w:tcW w:w="1805" w:type="dxa"/>
          </w:tcPr>
          <w:p w14:paraId="7FF341BF">
            <w:pPr>
              <w:spacing w:after="0" w:line="240" w:lineRule="auto"/>
            </w:pPr>
            <w:r>
              <w:t>Ender's Shadow (Ender's Shadow, #1)</w:t>
            </w:r>
          </w:p>
        </w:tc>
        <w:tc>
          <w:tcPr>
            <w:tcW w:w="1410" w:type="dxa"/>
          </w:tcPr>
          <w:p w14:paraId="7AA5B0BA">
            <w:pPr>
              <w:spacing w:after="0" w:line="240" w:lineRule="auto"/>
            </w:pPr>
            <w:r>
              <w:t>Orson Scott Card</w:t>
            </w:r>
          </w:p>
        </w:tc>
        <w:tc>
          <w:tcPr>
            <w:tcW w:w="760" w:type="dxa"/>
          </w:tcPr>
          <w:p w14:paraId="0D2A3734">
            <w:pPr>
              <w:spacing w:after="0" w:line="240" w:lineRule="auto"/>
            </w:pPr>
            <w:r>
              <w:t>469.0</w:t>
            </w:r>
          </w:p>
        </w:tc>
        <w:tc>
          <w:tcPr>
            <w:tcW w:w="3560" w:type="dxa"/>
          </w:tcPr>
          <w:p w14:paraId="1E52B6E8">
            <w:pPr>
              <w:spacing w:after="0" w:line="240" w:lineRule="auto"/>
            </w:pPr>
            <w:r>
              <w:t>Welcome to Battleschool.Growing up is never easy. But try living on the mean streets as a child begging for food and fighting like a dog with ruthless gangs of starving kids who wouldn't hesitate to pound your skull i...</w:t>
            </w:r>
          </w:p>
        </w:tc>
        <w:tc>
          <w:tcPr>
            <w:tcW w:w="700" w:type="dxa"/>
          </w:tcPr>
          <w:p w14:paraId="26FBD601">
            <w:pPr>
              <w:spacing w:after="0" w:line="240" w:lineRule="auto"/>
            </w:pPr>
            <w:r>
              <w:t>科幻</w:t>
            </w:r>
          </w:p>
        </w:tc>
      </w:tr>
      <w:tr w14:paraId="6A104A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020496F5">
            <w:pPr>
              <w:spacing w:after="0" w:line="240" w:lineRule="auto"/>
            </w:pPr>
            <w:r>
              <w:t>231</w:t>
            </w:r>
          </w:p>
        </w:tc>
        <w:tc>
          <w:tcPr>
            <w:tcW w:w="1805" w:type="dxa"/>
          </w:tcPr>
          <w:p w14:paraId="78AE49C7">
            <w:pPr>
              <w:spacing w:after="0" w:line="240" w:lineRule="auto"/>
            </w:pPr>
            <w:r>
              <w:t>The Passage (The Passage, #1)</w:t>
            </w:r>
          </w:p>
        </w:tc>
        <w:tc>
          <w:tcPr>
            <w:tcW w:w="1410" w:type="dxa"/>
          </w:tcPr>
          <w:p w14:paraId="066C8D49">
            <w:pPr>
              <w:spacing w:after="0" w:line="240" w:lineRule="auto"/>
            </w:pPr>
            <w:r>
              <w:t>Justin Cronin</w:t>
            </w:r>
          </w:p>
        </w:tc>
        <w:tc>
          <w:tcPr>
            <w:tcW w:w="760" w:type="dxa"/>
          </w:tcPr>
          <w:p w14:paraId="70949431">
            <w:pPr>
              <w:spacing w:after="0" w:line="240" w:lineRule="auto"/>
            </w:pPr>
            <w:r>
              <w:t>766.0</w:t>
            </w:r>
          </w:p>
        </w:tc>
        <w:tc>
          <w:tcPr>
            <w:tcW w:w="3560" w:type="dxa"/>
          </w:tcPr>
          <w:p w14:paraId="631A618A">
            <w:pPr>
              <w:spacing w:after="0" w:line="240" w:lineRule="auto"/>
            </w:pPr>
            <w:r>
              <w:t>IT HAPPENED FAST.THIRTY-TWO MINUTES FOR ONE WORLD TO DIE, ANOTHER TO BE BORN.First, the unthinkable: a security breach at a secret U.S. government facility unleashes the monstrous product of a chilling military experi...</w:t>
            </w:r>
          </w:p>
        </w:tc>
        <w:tc>
          <w:tcPr>
            <w:tcW w:w="700" w:type="dxa"/>
          </w:tcPr>
          <w:p w14:paraId="3833EF4F">
            <w:pPr>
              <w:spacing w:after="0" w:line="240" w:lineRule="auto"/>
            </w:pPr>
            <w:r>
              <w:t>恐怖</w:t>
            </w:r>
          </w:p>
        </w:tc>
      </w:tr>
      <w:tr w14:paraId="31219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0686E31E">
            <w:pPr>
              <w:spacing w:after="0" w:line="240" w:lineRule="auto"/>
            </w:pPr>
            <w:r>
              <w:t>232</w:t>
            </w:r>
          </w:p>
        </w:tc>
        <w:tc>
          <w:tcPr>
            <w:tcW w:w="1805" w:type="dxa"/>
          </w:tcPr>
          <w:p w14:paraId="312ADA4F">
            <w:pPr>
              <w:spacing w:after="0" w:line="240" w:lineRule="auto"/>
            </w:pPr>
            <w:r>
              <w:t>Bad Luck and Trouble (Jack Reacher, #11)</w:t>
            </w:r>
          </w:p>
        </w:tc>
        <w:tc>
          <w:tcPr>
            <w:tcW w:w="1410" w:type="dxa"/>
          </w:tcPr>
          <w:p w14:paraId="04AE00B1">
            <w:pPr>
              <w:spacing w:after="0" w:line="240" w:lineRule="auto"/>
            </w:pPr>
            <w:r>
              <w:t>Lee Child</w:t>
            </w:r>
          </w:p>
        </w:tc>
        <w:tc>
          <w:tcPr>
            <w:tcW w:w="760" w:type="dxa"/>
          </w:tcPr>
          <w:p w14:paraId="462BE52D">
            <w:pPr>
              <w:spacing w:after="0" w:line="240" w:lineRule="auto"/>
            </w:pPr>
            <w:r>
              <w:t>378.0</w:t>
            </w:r>
          </w:p>
        </w:tc>
        <w:tc>
          <w:tcPr>
            <w:tcW w:w="3560" w:type="dxa"/>
          </w:tcPr>
          <w:p w14:paraId="01CB1687">
            <w:pPr>
              <w:spacing w:after="0" w:line="240" w:lineRule="auto"/>
            </w:pPr>
            <w:r>
              <w:t>From a helicopter high above the empty California desert, a man is sent free-falling into the night…. In Chicago, a woman learns that an elite team of ex–army investigators is being hunted down one by one.... And on t...</w:t>
            </w:r>
          </w:p>
        </w:tc>
        <w:tc>
          <w:tcPr>
            <w:tcW w:w="700" w:type="dxa"/>
          </w:tcPr>
          <w:p w14:paraId="18871D7A">
            <w:pPr>
              <w:spacing w:after="0" w:line="240" w:lineRule="auto"/>
            </w:pPr>
            <w:r>
              <w:t>悬疑</w:t>
            </w:r>
          </w:p>
        </w:tc>
      </w:tr>
      <w:tr w14:paraId="4C146A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25FBE61C">
            <w:pPr>
              <w:spacing w:after="0" w:line="240" w:lineRule="auto"/>
            </w:pPr>
            <w:r>
              <w:t>233</w:t>
            </w:r>
          </w:p>
        </w:tc>
        <w:tc>
          <w:tcPr>
            <w:tcW w:w="1805" w:type="dxa"/>
          </w:tcPr>
          <w:p w14:paraId="38DF0E04">
            <w:pPr>
              <w:spacing w:after="0" w:line="240" w:lineRule="auto"/>
            </w:pPr>
            <w:r>
              <w:t>Self Matters: Creating Your Life from the Inside Out</w:t>
            </w:r>
          </w:p>
        </w:tc>
        <w:tc>
          <w:tcPr>
            <w:tcW w:w="1410" w:type="dxa"/>
          </w:tcPr>
          <w:p w14:paraId="138E2068">
            <w:pPr>
              <w:spacing w:after="0" w:line="240" w:lineRule="auto"/>
            </w:pPr>
            <w:r>
              <w:t>Phillip C. McGraw</w:t>
            </w:r>
          </w:p>
        </w:tc>
        <w:tc>
          <w:tcPr>
            <w:tcW w:w="760" w:type="dxa"/>
          </w:tcPr>
          <w:p w14:paraId="04A5D9A8">
            <w:pPr>
              <w:spacing w:after="0" w:line="240" w:lineRule="auto"/>
            </w:pPr>
            <w:r>
              <w:t>336.0</w:t>
            </w:r>
          </w:p>
        </w:tc>
        <w:tc>
          <w:tcPr>
            <w:tcW w:w="3560" w:type="dxa"/>
          </w:tcPr>
          <w:p w14:paraId="5FC5CD12">
            <w:pPr>
              <w:spacing w:after="0" w:line="240" w:lineRule="auto"/>
            </w:pPr>
            <w:r>
              <w:t>Your life has a root core that, once understood, unlocks a powerful force to create your life the way it was meant to be, the way you want and need it to be. Key questions and an amazingly clear "map" are now at your...</w:t>
            </w:r>
          </w:p>
        </w:tc>
        <w:tc>
          <w:tcPr>
            <w:tcW w:w="700" w:type="dxa"/>
          </w:tcPr>
          <w:p w14:paraId="3DBAA6AE">
            <w:pPr>
              <w:spacing w:after="0" w:line="240" w:lineRule="auto"/>
            </w:pPr>
            <w:r>
              <w:t>冒险</w:t>
            </w:r>
          </w:p>
        </w:tc>
      </w:tr>
      <w:tr w14:paraId="76B7B4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7AE89109">
            <w:pPr>
              <w:spacing w:after="0" w:line="240" w:lineRule="auto"/>
            </w:pPr>
            <w:r>
              <w:t>234</w:t>
            </w:r>
          </w:p>
        </w:tc>
        <w:tc>
          <w:tcPr>
            <w:tcW w:w="1805" w:type="dxa"/>
          </w:tcPr>
          <w:p w14:paraId="32CC1CEE">
            <w:pPr>
              <w:spacing w:after="0" w:line="240" w:lineRule="auto"/>
            </w:pPr>
            <w:r>
              <w:t>Water for Elephants</w:t>
            </w:r>
          </w:p>
        </w:tc>
        <w:tc>
          <w:tcPr>
            <w:tcW w:w="1410" w:type="dxa"/>
          </w:tcPr>
          <w:p w14:paraId="5B1460B1">
            <w:pPr>
              <w:spacing w:after="0" w:line="240" w:lineRule="auto"/>
            </w:pPr>
            <w:r>
              <w:t>Sara Gruen</w:t>
            </w:r>
          </w:p>
        </w:tc>
        <w:tc>
          <w:tcPr>
            <w:tcW w:w="760" w:type="dxa"/>
          </w:tcPr>
          <w:p w14:paraId="2BD033E0">
            <w:pPr>
              <w:spacing w:after="0" w:line="240" w:lineRule="auto"/>
            </w:pPr>
            <w:r>
              <w:t>335.0</w:t>
            </w:r>
          </w:p>
        </w:tc>
        <w:tc>
          <w:tcPr>
            <w:tcW w:w="3560" w:type="dxa"/>
          </w:tcPr>
          <w:p w14:paraId="13542D6A">
            <w:pPr>
              <w:spacing w:after="0" w:line="240" w:lineRule="auto"/>
            </w:pPr>
            <w:r>
              <w:t>Winner of the 2007 BookBrowse Award for Most Popular Book.An atmospheric, gritty, and compelling novel of star-crossed lovers, set in the circus world circa 1932, by the bestselling author of Riding Lessons. When Jaco...</w:t>
            </w:r>
          </w:p>
        </w:tc>
        <w:tc>
          <w:tcPr>
            <w:tcW w:w="700" w:type="dxa"/>
          </w:tcPr>
          <w:p w14:paraId="66CFBDDD">
            <w:pPr>
              <w:spacing w:after="0" w:line="240" w:lineRule="auto"/>
            </w:pPr>
            <w:r>
              <w:t>文学</w:t>
            </w:r>
          </w:p>
        </w:tc>
      </w:tr>
      <w:tr w14:paraId="7C0BD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37DB7255">
            <w:pPr>
              <w:spacing w:after="0" w:line="240" w:lineRule="auto"/>
            </w:pPr>
            <w:r>
              <w:t>235</w:t>
            </w:r>
          </w:p>
        </w:tc>
        <w:tc>
          <w:tcPr>
            <w:tcW w:w="1805" w:type="dxa"/>
          </w:tcPr>
          <w:p w14:paraId="038D3C2F">
            <w:pPr>
              <w:spacing w:after="0" w:line="240" w:lineRule="auto"/>
            </w:pPr>
            <w:r>
              <w:t>Miss Peregrine’s Home for Peculiar Children (Miss Peregrine’s Peculiar Children, #1)</w:t>
            </w:r>
          </w:p>
        </w:tc>
        <w:tc>
          <w:tcPr>
            <w:tcW w:w="1410" w:type="dxa"/>
          </w:tcPr>
          <w:p w14:paraId="67E1922E">
            <w:pPr>
              <w:spacing w:after="0" w:line="240" w:lineRule="auto"/>
            </w:pPr>
            <w:r>
              <w:t>Ransom Riggs</w:t>
            </w:r>
          </w:p>
        </w:tc>
        <w:tc>
          <w:tcPr>
            <w:tcW w:w="760" w:type="dxa"/>
          </w:tcPr>
          <w:p w14:paraId="4DA417C7">
            <w:pPr>
              <w:spacing w:after="0" w:line="240" w:lineRule="auto"/>
            </w:pPr>
            <w:r>
              <w:t>352.0</w:t>
            </w:r>
          </w:p>
        </w:tc>
        <w:tc>
          <w:tcPr>
            <w:tcW w:w="3560" w:type="dxa"/>
          </w:tcPr>
          <w:p w14:paraId="3DDBF021">
            <w:pPr>
              <w:spacing w:after="0" w:line="240" w:lineRule="auto"/>
            </w:pPr>
            <w:r>
              <w:t>Alternate Cover edition for ISBN 9781594744761A mysterious island. An abandoned orphanage. A strange collection of very curious photographs. It all waits to be discovered in Miss Peregrine's Home for Peculiar Children...</w:t>
            </w:r>
          </w:p>
        </w:tc>
        <w:tc>
          <w:tcPr>
            <w:tcW w:w="700" w:type="dxa"/>
          </w:tcPr>
          <w:p w14:paraId="78A63159">
            <w:pPr>
              <w:spacing w:after="0" w:line="240" w:lineRule="auto"/>
            </w:pPr>
            <w:r>
              <w:t>奇幻</w:t>
            </w:r>
          </w:p>
        </w:tc>
      </w:tr>
      <w:tr w14:paraId="2B3AD8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5DF48F24">
            <w:pPr>
              <w:spacing w:after="0" w:line="240" w:lineRule="auto"/>
            </w:pPr>
            <w:r>
              <w:t>236</w:t>
            </w:r>
          </w:p>
        </w:tc>
        <w:tc>
          <w:tcPr>
            <w:tcW w:w="1805" w:type="dxa"/>
          </w:tcPr>
          <w:p w14:paraId="34B691C4">
            <w:pPr>
              <w:spacing w:after="0" w:line="240" w:lineRule="auto"/>
            </w:pPr>
            <w:r>
              <w:t>The Paris Wife</w:t>
            </w:r>
          </w:p>
        </w:tc>
        <w:tc>
          <w:tcPr>
            <w:tcW w:w="1410" w:type="dxa"/>
          </w:tcPr>
          <w:p w14:paraId="703679EF">
            <w:pPr>
              <w:spacing w:after="0" w:line="240" w:lineRule="auto"/>
            </w:pPr>
            <w:r>
              <w:t>Paula McLain</w:t>
            </w:r>
          </w:p>
        </w:tc>
        <w:tc>
          <w:tcPr>
            <w:tcW w:w="760" w:type="dxa"/>
          </w:tcPr>
          <w:p w14:paraId="121E4E4F">
            <w:pPr>
              <w:spacing w:after="0" w:line="240" w:lineRule="auto"/>
            </w:pPr>
            <w:r>
              <w:t>314.0</w:t>
            </w:r>
          </w:p>
        </w:tc>
        <w:tc>
          <w:tcPr>
            <w:tcW w:w="3560" w:type="dxa"/>
          </w:tcPr>
          <w:p w14:paraId="16BBD163">
            <w:pPr>
              <w:spacing w:after="0" w:line="240" w:lineRule="auto"/>
            </w:pPr>
            <w:r>
              <w:t>A deeply evocative story of ambition and betrayal, The Paris Wife captures a remarkable period of time and a love affair between two unforgettable people: Ernest Hemingway and his wife Hadley. Chicago, 1920: Hadley Ri...</w:t>
            </w:r>
          </w:p>
        </w:tc>
        <w:tc>
          <w:tcPr>
            <w:tcW w:w="700" w:type="dxa"/>
          </w:tcPr>
          <w:p w14:paraId="534E3948">
            <w:pPr>
              <w:spacing w:after="0" w:line="240" w:lineRule="auto"/>
            </w:pPr>
            <w:r>
              <w:t>历史</w:t>
            </w:r>
          </w:p>
        </w:tc>
      </w:tr>
      <w:tr w14:paraId="4C2258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4AA93F4D">
            <w:pPr>
              <w:spacing w:after="0" w:line="240" w:lineRule="auto"/>
            </w:pPr>
            <w:r>
              <w:t>237</w:t>
            </w:r>
          </w:p>
        </w:tc>
        <w:tc>
          <w:tcPr>
            <w:tcW w:w="1805" w:type="dxa"/>
          </w:tcPr>
          <w:p w14:paraId="1B0883E8">
            <w:pPr>
              <w:spacing w:after="0" w:line="240" w:lineRule="auto"/>
            </w:pPr>
            <w:r>
              <w:t>Eleanor &amp; Park</w:t>
            </w:r>
          </w:p>
        </w:tc>
        <w:tc>
          <w:tcPr>
            <w:tcW w:w="1410" w:type="dxa"/>
          </w:tcPr>
          <w:p w14:paraId="4023BC3D">
            <w:pPr>
              <w:spacing w:after="0" w:line="240" w:lineRule="auto"/>
            </w:pPr>
            <w:r>
              <w:t>Rainbow Rowell</w:t>
            </w:r>
          </w:p>
        </w:tc>
        <w:tc>
          <w:tcPr>
            <w:tcW w:w="760" w:type="dxa"/>
          </w:tcPr>
          <w:p w14:paraId="6C60DA49">
            <w:pPr>
              <w:spacing w:after="0" w:line="240" w:lineRule="auto"/>
            </w:pPr>
            <w:r>
              <w:t>328.0</w:t>
            </w:r>
          </w:p>
        </w:tc>
        <w:tc>
          <w:tcPr>
            <w:tcW w:w="3560" w:type="dxa"/>
          </w:tcPr>
          <w:p w14:paraId="21850930">
            <w:pPr>
              <w:spacing w:after="0" w:line="240" w:lineRule="auto"/>
            </w:pPr>
            <w:r>
              <w:t>Eleanor is the new girl in town, and with her chaotic family life, her mismatched clothes and unruly red hair, she couldn't stick out more if she tried.Park is the boy at the back of the bus. Black T-shirts, headphone...</w:t>
            </w:r>
          </w:p>
        </w:tc>
        <w:tc>
          <w:tcPr>
            <w:tcW w:w="700" w:type="dxa"/>
          </w:tcPr>
          <w:p w14:paraId="64F298A8">
            <w:pPr>
              <w:spacing w:after="0" w:line="240" w:lineRule="auto"/>
            </w:pPr>
            <w:r>
              <w:t>青春</w:t>
            </w:r>
          </w:p>
        </w:tc>
      </w:tr>
      <w:tr w14:paraId="7C4CBB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00705DDA">
            <w:pPr>
              <w:spacing w:after="0" w:line="240" w:lineRule="auto"/>
            </w:pPr>
            <w:r>
              <w:t>238</w:t>
            </w:r>
          </w:p>
        </w:tc>
        <w:tc>
          <w:tcPr>
            <w:tcW w:w="1805" w:type="dxa"/>
          </w:tcPr>
          <w:p w14:paraId="601E97C7">
            <w:pPr>
              <w:spacing w:after="0" w:line="240" w:lineRule="auto"/>
            </w:pPr>
            <w:r>
              <w:t>The Guardian</w:t>
            </w:r>
          </w:p>
        </w:tc>
        <w:tc>
          <w:tcPr>
            <w:tcW w:w="1410" w:type="dxa"/>
          </w:tcPr>
          <w:p w14:paraId="6A28E0E0">
            <w:pPr>
              <w:spacing w:after="0" w:line="240" w:lineRule="auto"/>
            </w:pPr>
            <w:r>
              <w:t>Nicholas Sparks</w:t>
            </w:r>
          </w:p>
        </w:tc>
        <w:tc>
          <w:tcPr>
            <w:tcW w:w="760" w:type="dxa"/>
          </w:tcPr>
          <w:p w14:paraId="3F9DC126">
            <w:pPr>
              <w:spacing w:after="0" w:line="240" w:lineRule="auto"/>
            </w:pPr>
            <w:r>
              <w:t>400.0</w:t>
            </w:r>
          </w:p>
        </w:tc>
        <w:tc>
          <w:tcPr>
            <w:tcW w:w="3560" w:type="dxa"/>
          </w:tcPr>
          <w:p w14:paraId="0CE4A0E9">
            <w:pPr>
              <w:spacing w:after="0" w:line="240" w:lineRule="auto"/>
            </w:pPr>
            <w:r>
              <w:t>Julie Barenson's young husband left her two unexpected gifts before he died: a Great Dane puppy named Singer and the promise that he would always be watching over her. Now, four years have passed. Still living in the...</w:t>
            </w:r>
          </w:p>
        </w:tc>
        <w:tc>
          <w:tcPr>
            <w:tcW w:w="700" w:type="dxa"/>
          </w:tcPr>
          <w:p w14:paraId="4F051014">
            <w:pPr>
              <w:spacing w:after="0" w:line="240" w:lineRule="auto"/>
            </w:pPr>
            <w:r>
              <w:t>言情</w:t>
            </w:r>
          </w:p>
        </w:tc>
      </w:tr>
      <w:tr w14:paraId="287265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1AE5D0B2">
            <w:pPr>
              <w:spacing w:after="0" w:line="240" w:lineRule="auto"/>
            </w:pPr>
            <w:r>
              <w:t>239</w:t>
            </w:r>
          </w:p>
        </w:tc>
        <w:tc>
          <w:tcPr>
            <w:tcW w:w="1805" w:type="dxa"/>
          </w:tcPr>
          <w:p w14:paraId="13D30A9D">
            <w:pPr>
              <w:spacing w:after="0" w:line="240" w:lineRule="auto"/>
            </w:pPr>
            <w:r>
              <w:t>The Westing Game</w:t>
            </w:r>
          </w:p>
        </w:tc>
        <w:tc>
          <w:tcPr>
            <w:tcW w:w="1410" w:type="dxa"/>
          </w:tcPr>
          <w:p w14:paraId="20B0872E">
            <w:pPr>
              <w:spacing w:after="0" w:line="240" w:lineRule="auto"/>
            </w:pPr>
            <w:r>
              <w:t>Ellen Raskin</w:t>
            </w:r>
          </w:p>
        </w:tc>
        <w:tc>
          <w:tcPr>
            <w:tcW w:w="760" w:type="dxa"/>
          </w:tcPr>
          <w:p w14:paraId="1AD6B96C">
            <w:pPr>
              <w:spacing w:after="0" w:line="240" w:lineRule="auto"/>
            </w:pPr>
            <w:r>
              <w:t>182.0</w:t>
            </w:r>
          </w:p>
        </w:tc>
        <w:tc>
          <w:tcPr>
            <w:tcW w:w="3560" w:type="dxa"/>
          </w:tcPr>
          <w:p w14:paraId="5F311423">
            <w:pPr>
              <w:spacing w:after="0" w:line="240" w:lineRule="auto"/>
            </w:pPr>
            <w:r>
              <w:t>A bizarre chain of events begins when sixteen unlikely people gather for the reading of Samuel W. Westing's will. And though no one knows why the eccentric, game-loving millionaire has chosen a virtual stranger—and a...</w:t>
            </w:r>
          </w:p>
        </w:tc>
        <w:tc>
          <w:tcPr>
            <w:tcW w:w="700" w:type="dxa"/>
          </w:tcPr>
          <w:p w14:paraId="604C321B">
            <w:pPr>
              <w:spacing w:after="0" w:line="240" w:lineRule="auto"/>
            </w:pPr>
            <w:r>
              <w:t>推理</w:t>
            </w:r>
          </w:p>
        </w:tc>
      </w:tr>
      <w:tr w14:paraId="0F21CC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12B2F786">
            <w:pPr>
              <w:spacing w:after="0" w:line="240" w:lineRule="auto"/>
            </w:pPr>
            <w:r>
              <w:t>240</w:t>
            </w:r>
          </w:p>
        </w:tc>
        <w:tc>
          <w:tcPr>
            <w:tcW w:w="1805" w:type="dxa"/>
          </w:tcPr>
          <w:p w14:paraId="40AA1F2C">
            <w:pPr>
              <w:spacing w:after="0" w:line="240" w:lineRule="auto"/>
            </w:pPr>
            <w:r>
              <w:t>Dress Your Family in Corduroy and Denim</w:t>
            </w:r>
          </w:p>
        </w:tc>
        <w:tc>
          <w:tcPr>
            <w:tcW w:w="1410" w:type="dxa"/>
          </w:tcPr>
          <w:p w14:paraId="391EB668">
            <w:pPr>
              <w:spacing w:after="0" w:line="240" w:lineRule="auto"/>
            </w:pPr>
            <w:r>
              <w:t>David Sedaris</w:t>
            </w:r>
          </w:p>
        </w:tc>
        <w:tc>
          <w:tcPr>
            <w:tcW w:w="760" w:type="dxa"/>
          </w:tcPr>
          <w:p w14:paraId="55C47373">
            <w:pPr>
              <w:spacing w:after="0" w:line="240" w:lineRule="auto"/>
            </w:pPr>
            <w:r>
              <w:t>257.0</w:t>
            </w:r>
          </w:p>
        </w:tc>
        <w:tc>
          <w:tcPr>
            <w:tcW w:w="3560" w:type="dxa"/>
          </w:tcPr>
          <w:p w14:paraId="2C967B46">
            <w:pPr>
              <w:spacing w:after="0" w:line="240" w:lineRule="auto"/>
            </w:pPr>
            <w:r>
              <w:t>David Sedaris plays in the snow with his sisters. He goes on vacation with his family. He gets a job selling drinks. He attends his brother’s wedding. He mops his sister’s floor. He gives directions to a lost traveler...</w:t>
            </w:r>
          </w:p>
        </w:tc>
        <w:tc>
          <w:tcPr>
            <w:tcW w:w="700" w:type="dxa"/>
          </w:tcPr>
          <w:p w14:paraId="7D9AF2DE">
            <w:pPr>
              <w:spacing w:after="0" w:line="240" w:lineRule="auto"/>
            </w:pPr>
            <w:r>
              <w:t>传记</w:t>
            </w:r>
          </w:p>
        </w:tc>
      </w:tr>
      <w:tr w14:paraId="46ABC6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10018AD6">
            <w:pPr>
              <w:spacing w:after="0" w:line="240" w:lineRule="auto"/>
            </w:pPr>
            <w:r>
              <w:t>241</w:t>
            </w:r>
          </w:p>
        </w:tc>
        <w:tc>
          <w:tcPr>
            <w:tcW w:w="1805" w:type="dxa"/>
          </w:tcPr>
          <w:p w14:paraId="42B3EAB9">
            <w:pPr>
              <w:spacing w:after="0" w:line="240" w:lineRule="auto"/>
            </w:pPr>
            <w:r>
              <w:t>Foundation and Empire (Foundation #2)</w:t>
            </w:r>
          </w:p>
        </w:tc>
        <w:tc>
          <w:tcPr>
            <w:tcW w:w="1410" w:type="dxa"/>
          </w:tcPr>
          <w:p w14:paraId="44E47D7C">
            <w:pPr>
              <w:spacing w:after="0" w:line="240" w:lineRule="auto"/>
            </w:pPr>
            <w:r>
              <w:t>Isaac Asimov</w:t>
            </w:r>
          </w:p>
        </w:tc>
        <w:tc>
          <w:tcPr>
            <w:tcW w:w="760" w:type="dxa"/>
          </w:tcPr>
          <w:p w14:paraId="2901EC0D">
            <w:pPr>
              <w:spacing w:after="0" w:line="240" w:lineRule="auto"/>
            </w:pPr>
            <w:r>
              <w:t>256.0</w:t>
            </w:r>
          </w:p>
        </w:tc>
        <w:tc>
          <w:tcPr>
            <w:tcW w:w="3560" w:type="dxa"/>
          </w:tcPr>
          <w:p w14:paraId="7B5DD269">
            <w:pPr>
              <w:spacing w:after="0" w:line="240" w:lineRule="auto"/>
            </w:pPr>
            <w:r>
              <w:t>Foundation and Empire tells the incredible story of a new breed of man who create a new force for galactic government. Thus, the Foundation hurtles into conflict with the decadent, decrepit First Empire. In this strug...</w:t>
            </w:r>
          </w:p>
        </w:tc>
        <w:tc>
          <w:tcPr>
            <w:tcW w:w="700" w:type="dxa"/>
          </w:tcPr>
          <w:p w14:paraId="54688279">
            <w:pPr>
              <w:spacing w:after="0" w:line="240" w:lineRule="auto"/>
            </w:pPr>
            <w:r>
              <w:t>科幻</w:t>
            </w:r>
          </w:p>
        </w:tc>
      </w:tr>
      <w:tr w14:paraId="0C29A3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195172AF">
            <w:pPr>
              <w:spacing w:after="0" w:line="240" w:lineRule="auto"/>
            </w:pPr>
            <w:r>
              <w:t>242</w:t>
            </w:r>
          </w:p>
        </w:tc>
        <w:tc>
          <w:tcPr>
            <w:tcW w:w="1805" w:type="dxa"/>
          </w:tcPr>
          <w:p w14:paraId="0018395D">
            <w:pPr>
              <w:spacing w:after="0" w:line="240" w:lineRule="auto"/>
            </w:pPr>
            <w:r>
              <w:t>The Dead Zone</w:t>
            </w:r>
          </w:p>
        </w:tc>
        <w:tc>
          <w:tcPr>
            <w:tcW w:w="1410" w:type="dxa"/>
          </w:tcPr>
          <w:p w14:paraId="75D7D52E">
            <w:pPr>
              <w:spacing w:after="0" w:line="240" w:lineRule="auto"/>
            </w:pPr>
            <w:r>
              <w:t>Stephen King</w:t>
            </w:r>
          </w:p>
        </w:tc>
        <w:tc>
          <w:tcPr>
            <w:tcW w:w="760" w:type="dxa"/>
          </w:tcPr>
          <w:p w14:paraId="1EAE6165">
            <w:pPr>
              <w:spacing w:after="0" w:line="240" w:lineRule="auto"/>
            </w:pPr>
            <w:r>
              <w:t>402.0</w:t>
            </w:r>
          </w:p>
        </w:tc>
        <w:tc>
          <w:tcPr>
            <w:tcW w:w="3560" w:type="dxa"/>
          </w:tcPr>
          <w:p w14:paraId="51D199F5">
            <w:pPr>
              <w:spacing w:after="0" w:line="240" w:lineRule="auto"/>
            </w:pPr>
            <w:r>
              <w:t>Johnny, the small boy who skated at breakneck speed into an accident that for one horrifying moment plunged him into The Dead Zone. Johnny Smith, the small-town schoolteacher who spun the wheel of fortune and won a fo...</w:t>
            </w:r>
          </w:p>
        </w:tc>
        <w:tc>
          <w:tcPr>
            <w:tcW w:w="700" w:type="dxa"/>
          </w:tcPr>
          <w:p w14:paraId="59D9C352">
            <w:pPr>
              <w:spacing w:after="0" w:line="240" w:lineRule="auto"/>
            </w:pPr>
            <w:r>
              <w:t>恐怖</w:t>
            </w:r>
          </w:p>
        </w:tc>
      </w:tr>
      <w:tr w14:paraId="673CE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318C7C18">
            <w:pPr>
              <w:spacing w:after="0" w:line="240" w:lineRule="auto"/>
            </w:pPr>
            <w:r>
              <w:t>243</w:t>
            </w:r>
          </w:p>
        </w:tc>
        <w:tc>
          <w:tcPr>
            <w:tcW w:w="1805" w:type="dxa"/>
          </w:tcPr>
          <w:p w14:paraId="2B0F1A91">
            <w:pPr>
              <w:spacing w:after="0" w:line="240" w:lineRule="auto"/>
            </w:pPr>
            <w:r>
              <w:t>Zero to One: Notes on Startups, or How to Build the Future</w:t>
            </w:r>
          </w:p>
        </w:tc>
        <w:tc>
          <w:tcPr>
            <w:tcW w:w="1410" w:type="dxa"/>
          </w:tcPr>
          <w:p w14:paraId="42DD088E">
            <w:pPr>
              <w:spacing w:after="0" w:line="240" w:lineRule="auto"/>
            </w:pPr>
            <w:r>
              <w:t>Peter Thiel / Blake  Masters</w:t>
            </w:r>
          </w:p>
        </w:tc>
        <w:tc>
          <w:tcPr>
            <w:tcW w:w="760" w:type="dxa"/>
          </w:tcPr>
          <w:p w14:paraId="3A442FF8">
            <w:pPr>
              <w:spacing w:after="0" w:line="240" w:lineRule="auto"/>
            </w:pPr>
            <w:r>
              <w:t>195.0</w:t>
            </w:r>
          </w:p>
        </w:tc>
        <w:tc>
          <w:tcPr>
            <w:tcW w:w="3560" w:type="dxa"/>
          </w:tcPr>
          <w:p w14:paraId="3601A4EF">
            <w:pPr>
              <w:spacing w:after="0" w:line="240" w:lineRule="auto"/>
            </w:pPr>
            <w:r>
              <w:t>If you want to build a better future, you must believe in secrets.The great secret of our time is that there are still uncharted frontiers to explore and new inventions to create. In Zero to One, legendary entrepreneu...</w:t>
            </w:r>
          </w:p>
        </w:tc>
        <w:tc>
          <w:tcPr>
            <w:tcW w:w="700" w:type="dxa"/>
          </w:tcPr>
          <w:p w14:paraId="067F7085">
            <w:pPr>
              <w:spacing w:after="0" w:line="240" w:lineRule="auto"/>
            </w:pPr>
            <w:r>
              <w:t>悬疑</w:t>
            </w:r>
          </w:p>
        </w:tc>
      </w:tr>
      <w:tr w14:paraId="64DC5C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7B768180">
            <w:pPr>
              <w:spacing w:after="0" w:line="240" w:lineRule="auto"/>
            </w:pPr>
            <w:r>
              <w:t>244</w:t>
            </w:r>
          </w:p>
        </w:tc>
        <w:tc>
          <w:tcPr>
            <w:tcW w:w="1805" w:type="dxa"/>
          </w:tcPr>
          <w:p w14:paraId="53D3C485">
            <w:pPr>
              <w:spacing w:after="0" w:line="240" w:lineRule="auto"/>
            </w:pPr>
            <w:r>
              <w:t>Great by Choice: Uncertainty, Chaos, and Luck--Why Some Thrive Despite Them All</w:t>
            </w:r>
          </w:p>
        </w:tc>
        <w:tc>
          <w:tcPr>
            <w:tcW w:w="1410" w:type="dxa"/>
          </w:tcPr>
          <w:p w14:paraId="5A00FE88">
            <w:pPr>
              <w:spacing w:after="0" w:line="240" w:lineRule="auto"/>
            </w:pPr>
            <w:r>
              <w:t>James C. Collins / Morten T. Hansen</w:t>
            </w:r>
          </w:p>
        </w:tc>
        <w:tc>
          <w:tcPr>
            <w:tcW w:w="760" w:type="dxa"/>
          </w:tcPr>
          <w:p w14:paraId="30F389F5">
            <w:pPr>
              <w:spacing w:after="0" w:line="240" w:lineRule="auto"/>
            </w:pPr>
            <w:r>
              <w:t>183.0</w:t>
            </w:r>
          </w:p>
        </w:tc>
        <w:tc>
          <w:tcPr>
            <w:tcW w:w="3560" w:type="dxa"/>
          </w:tcPr>
          <w:p w14:paraId="55875EBB">
            <w:pPr>
              <w:spacing w:after="0" w:line="240" w:lineRule="auto"/>
            </w:pPr>
            <w:r>
              <w:t>The new question: Ten years after the worldwide bestseller "Good to Great," Jim Collins returns to ask: Why do some companies thrive in uncertainty, even chaos, and others do not? In "Great by Choice," Collins and his...</w:t>
            </w:r>
          </w:p>
        </w:tc>
        <w:tc>
          <w:tcPr>
            <w:tcW w:w="700" w:type="dxa"/>
          </w:tcPr>
          <w:p w14:paraId="21E19992">
            <w:pPr>
              <w:spacing w:after="0" w:line="240" w:lineRule="auto"/>
            </w:pPr>
            <w:r>
              <w:t>冒险</w:t>
            </w:r>
          </w:p>
        </w:tc>
      </w:tr>
      <w:tr w14:paraId="4D355F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73F05E5D">
            <w:pPr>
              <w:spacing w:after="0" w:line="240" w:lineRule="auto"/>
            </w:pPr>
            <w:r>
              <w:t>245</w:t>
            </w:r>
          </w:p>
        </w:tc>
        <w:tc>
          <w:tcPr>
            <w:tcW w:w="1805" w:type="dxa"/>
          </w:tcPr>
          <w:p w14:paraId="0C5EBC60">
            <w:pPr>
              <w:spacing w:after="0" w:line="240" w:lineRule="auto"/>
            </w:pPr>
            <w:r>
              <w:t>Where the Sidewalk Ends</w:t>
            </w:r>
          </w:p>
        </w:tc>
        <w:tc>
          <w:tcPr>
            <w:tcW w:w="1410" w:type="dxa"/>
          </w:tcPr>
          <w:p w14:paraId="05E3F035">
            <w:pPr>
              <w:spacing w:after="0" w:line="240" w:lineRule="auto"/>
            </w:pPr>
            <w:r>
              <w:t>Shel Silverstein</w:t>
            </w:r>
          </w:p>
        </w:tc>
        <w:tc>
          <w:tcPr>
            <w:tcW w:w="760" w:type="dxa"/>
          </w:tcPr>
          <w:p w14:paraId="786517F9">
            <w:pPr>
              <w:spacing w:after="0" w:line="240" w:lineRule="auto"/>
            </w:pPr>
            <w:r>
              <w:t>176.0</w:t>
            </w:r>
          </w:p>
        </w:tc>
        <w:tc>
          <w:tcPr>
            <w:tcW w:w="3560" w:type="dxa"/>
          </w:tcPr>
          <w:p w14:paraId="273A729F">
            <w:pPr>
              <w:spacing w:after="0" w:line="240" w:lineRule="auto"/>
            </w:pPr>
            <w:r>
              <w:t>Where the Sidewalk Ends turns forty! Celebrate with this anniversary edition that features an eye-catching commemorative red sticker. This classic poetry collection, which is both outrageously funny and profound, has...</w:t>
            </w:r>
          </w:p>
        </w:tc>
        <w:tc>
          <w:tcPr>
            <w:tcW w:w="700" w:type="dxa"/>
          </w:tcPr>
          <w:p w14:paraId="2928F7B9">
            <w:pPr>
              <w:spacing w:after="0" w:line="240" w:lineRule="auto"/>
            </w:pPr>
            <w:r>
              <w:t>文学</w:t>
            </w:r>
          </w:p>
        </w:tc>
      </w:tr>
      <w:tr w14:paraId="449FF1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007C95C3">
            <w:pPr>
              <w:spacing w:after="0" w:line="240" w:lineRule="auto"/>
            </w:pPr>
            <w:r>
              <w:t>246</w:t>
            </w:r>
          </w:p>
        </w:tc>
        <w:tc>
          <w:tcPr>
            <w:tcW w:w="1805" w:type="dxa"/>
          </w:tcPr>
          <w:p w14:paraId="0A7B76C8">
            <w:pPr>
              <w:spacing w:after="0" w:line="240" w:lineRule="auto"/>
            </w:pPr>
            <w:r>
              <w:t>The Sea of Monsters (Percy Jackson and the Olympians, #2)</w:t>
            </w:r>
          </w:p>
        </w:tc>
        <w:tc>
          <w:tcPr>
            <w:tcW w:w="1410" w:type="dxa"/>
          </w:tcPr>
          <w:p w14:paraId="23A91640">
            <w:pPr>
              <w:spacing w:after="0" w:line="240" w:lineRule="auto"/>
            </w:pPr>
            <w:r>
              <w:t>Rick Riordan</w:t>
            </w:r>
          </w:p>
        </w:tc>
        <w:tc>
          <w:tcPr>
            <w:tcW w:w="760" w:type="dxa"/>
          </w:tcPr>
          <w:p w14:paraId="2D9A868D">
            <w:pPr>
              <w:spacing w:after="0" w:line="240" w:lineRule="auto"/>
            </w:pPr>
            <w:r>
              <w:t>279.0</w:t>
            </w:r>
          </w:p>
        </w:tc>
        <w:tc>
          <w:tcPr>
            <w:tcW w:w="3560" w:type="dxa"/>
          </w:tcPr>
          <w:p w14:paraId="5D68AAA9">
            <w:pPr>
              <w:spacing w:after="0" w:line="240" w:lineRule="auto"/>
            </w:pPr>
            <w:r>
              <w:t>The heroic son of Poseidon makes an action-packed comeback in the second must-read installment of Rick Riordan's amazing young readers series. Starring Percy Jackson, a "half blood" whose mother is human and whose fat...</w:t>
            </w:r>
          </w:p>
        </w:tc>
        <w:tc>
          <w:tcPr>
            <w:tcW w:w="700" w:type="dxa"/>
          </w:tcPr>
          <w:p w14:paraId="08241966">
            <w:pPr>
              <w:spacing w:after="0" w:line="240" w:lineRule="auto"/>
            </w:pPr>
            <w:r>
              <w:t>奇幻</w:t>
            </w:r>
          </w:p>
        </w:tc>
      </w:tr>
      <w:tr w14:paraId="042A83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6C0D2DBB">
            <w:pPr>
              <w:spacing w:after="0" w:line="240" w:lineRule="auto"/>
            </w:pPr>
            <w:r>
              <w:t>247</w:t>
            </w:r>
          </w:p>
        </w:tc>
        <w:tc>
          <w:tcPr>
            <w:tcW w:w="1805" w:type="dxa"/>
          </w:tcPr>
          <w:p w14:paraId="6018154A">
            <w:pPr>
              <w:spacing w:after="0" w:line="240" w:lineRule="auto"/>
            </w:pPr>
            <w:r>
              <w:t>The Invention of Wings</w:t>
            </w:r>
          </w:p>
        </w:tc>
        <w:tc>
          <w:tcPr>
            <w:tcW w:w="1410" w:type="dxa"/>
          </w:tcPr>
          <w:p w14:paraId="523C0B0E">
            <w:pPr>
              <w:spacing w:after="0" w:line="240" w:lineRule="auto"/>
            </w:pPr>
            <w:r>
              <w:t>Sue Monk Kidd</w:t>
            </w:r>
          </w:p>
        </w:tc>
        <w:tc>
          <w:tcPr>
            <w:tcW w:w="760" w:type="dxa"/>
          </w:tcPr>
          <w:p w14:paraId="66E28BCF">
            <w:pPr>
              <w:spacing w:after="0" w:line="240" w:lineRule="auto"/>
            </w:pPr>
            <w:r>
              <w:t>384.0</w:t>
            </w:r>
          </w:p>
        </w:tc>
        <w:tc>
          <w:tcPr>
            <w:tcW w:w="3560" w:type="dxa"/>
          </w:tcPr>
          <w:p w14:paraId="539441EE">
            <w:pPr>
              <w:spacing w:after="0" w:line="240" w:lineRule="auto"/>
            </w:pPr>
            <w:r>
              <w:t>Writing at the height of her narrative and imaginative gifts, Sue Monk Kidd presents a masterpiece of hope, daring, the quest for freedom, and the desire to have a voice in the world—and it is now the newest Oprah’s B...</w:t>
            </w:r>
          </w:p>
        </w:tc>
        <w:tc>
          <w:tcPr>
            <w:tcW w:w="700" w:type="dxa"/>
          </w:tcPr>
          <w:p w14:paraId="6570F951">
            <w:pPr>
              <w:spacing w:after="0" w:line="240" w:lineRule="auto"/>
            </w:pPr>
            <w:r>
              <w:t>历史</w:t>
            </w:r>
          </w:p>
        </w:tc>
      </w:tr>
      <w:tr w14:paraId="08C237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5CB9DB3A">
            <w:pPr>
              <w:spacing w:after="0" w:line="240" w:lineRule="auto"/>
            </w:pPr>
            <w:r>
              <w:t>248</w:t>
            </w:r>
          </w:p>
        </w:tc>
        <w:tc>
          <w:tcPr>
            <w:tcW w:w="1805" w:type="dxa"/>
          </w:tcPr>
          <w:p w14:paraId="7021CDB3">
            <w:pPr>
              <w:spacing w:after="0" w:line="240" w:lineRule="auto"/>
            </w:pPr>
            <w:r>
              <w:t>Matched (Matched, #1)</w:t>
            </w:r>
          </w:p>
        </w:tc>
        <w:tc>
          <w:tcPr>
            <w:tcW w:w="1410" w:type="dxa"/>
          </w:tcPr>
          <w:p w14:paraId="6C3C78FB">
            <w:pPr>
              <w:spacing w:after="0" w:line="240" w:lineRule="auto"/>
            </w:pPr>
            <w:r>
              <w:t>Ally Condie</w:t>
            </w:r>
          </w:p>
        </w:tc>
        <w:tc>
          <w:tcPr>
            <w:tcW w:w="760" w:type="dxa"/>
          </w:tcPr>
          <w:p w14:paraId="3679A2C5">
            <w:pPr>
              <w:spacing w:after="0" w:line="240" w:lineRule="auto"/>
            </w:pPr>
            <w:r>
              <w:t>369.0</w:t>
            </w:r>
          </w:p>
        </w:tc>
        <w:tc>
          <w:tcPr>
            <w:tcW w:w="3560" w:type="dxa"/>
          </w:tcPr>
          <w:p w14:paraId="7939E8D4">
            <w:pPr>
              <w:spacing w:after="0" w:line="240" w:lineRule="auto"/>
            </w:pPr>
            <w:r>
              <w:t>In the Society, officials decide. Who you love. Where you work. When you die.Cassia has always trusted their choices. It’s hardly any price to pay for a long life, the perfect job, the ideal mate. So when her best fri...</w:t>
            </w:r>
          </w:p>
        </w:tc>
        <w:tc>
          <w:tcPr>
            <w:tcW w:w="700" w:type="dxa"/>
          </w:tcPr>
          <w:p w14:paraId="320D6FC8">
            <w:pPr>
              <w:spacing w:after="0" w:line="240" w:lineRule="auto"/>
            </w:pPr>
            <w:r>
              <w:t>青春</w:t>
            </w:r>
          </w:p>
        </w:tc>
      </w:tr>
      <w:tr w14:paraId="0308F4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61107B38">
            <w:pPr>
              <w:spacing w:after="0" w:line="240" w:lineRule="auto"/>
            </w:pPr>
            <w:r>
              <w:t>249</w:t>
            </w:r>
          </w:p>
        </w:tc>
        <w:tc>
          <w:tcPr>
            <w:tcW w:w="1805" w:type="dxa"/>
          </w:tcPr>
          <w:p w14:paraId="3C2E555F">
            <w:pPr>
              <w:spacing w:after="0" w:line="240" w:lineRule="auto"/>
            </w:pPr>
            <w:r>
              <w:t>Men Are from Mars, Women Are from Venus</w:t>
            </w:r>
          </w:p>
        </w:tc>
        <w:tc>
          <w:tcPr>
            <w:tcW w:w="1410" w:type="dxa"/>
          </w:tcPr>
          <w:p w14:paraId="39993265">
            <w:pPr>
              <w:spacing w:after="0" w:line="240" w:lineRule="auto"/>
            </w:pPr>
            <w:r>
              <w:t>John Gray</w:t>
            </w:r>
          </w:p>
        </w:tc>
        <w:tc>
          <w:tcPr>
            <w:tcW w:w="760" w:type="dxa"/>
          </w:tcPr>
          <w:p w14:paraId="0AD0AB14">
            <w:pPr>
              <w:spacing w:after="0" w:line="240" w:lineRule="auto"/>
            </w:pPr>
            <w:r>
              <w:t>368.0</w:t>
            </w:r>
          </w:p>
        </w:tc>
        <w:tc>
          <w:tcPr>
            <w:tcW w:w="3560" w:type="dxa"/>
          </w:tcPr>
          <w:p w14:paraId="601AA7E1">
            <w:pPr>
              <w:spacing w:after="0" w:line="240" w:lineRule="auto"/>
            </w:pPr>
            <w:r>
              <w:t>Once upon a time Martians and Venusians met, fell in love, and had happy relationships together because they respected and accepted their differences. Then they came to Earth and amnesia set in: they forgot they were...</w:t>
            </w:r>
          </w:p>
        </w:tc>
        <w:tc>
          <w:tcPr>
            <w:tcW w:w="700" w:type="dxa"/>
          </w:tcPr>
          <w:p w14:paraId="36C9D9B8">
            <w:pPr>
              <w:spacing w:after="0" w:line="240" w:lineRule="auto"/>
            </w:pPr>
            <w:r>
              <w:t>言情</w:t>
            </w:r>
          </w:p>
        </w:tc>
      </w:tr>
      <w:tr w14:paraId="5898B8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2BDAB0D3">
            <w:pPr>
              <w:spacing w:after="0" w:line="240" w:lineRule="auto"/>
            </w:pPr>
            <w:r>
              <w:t>250</w:t>
            </w:r>
          </w:p>
        </w:tc>
        <w:tc>
          <w:tcPr>
            <w:tcW w:w="1805" w:type="dxa"/>
          </w:tcPr>
          <w:p w14:paraId="7EBA60A6">
            <w:pPr>
              <w:spacing w:after="0" w:line="240" w:lineRule="auto"/>
            </w:pPr>
            <w:r>
              <w:t>The Black Echo (Harry Bosch, #1; Harry Bosch Universe, #1)</w:t>
            </w:r>
          </w:p>
        </w:tc>
        <w:tc>
          <w:tcPr>
            <w:tcW w:w="1410" w:type="dxa"/>
          </w:tcPr>
          <w:p w14:paraId="404878D9">
            <w:pPr>
              <w:spacing w:after="0" w:line="240" w:lineRule="auto"/>
            </w:pPr>
            <w:r>
              <w:t>Michael Connelly</w:t>
            </w:r>
          </w:p>
        </w:tc>
        <w:tc>
          <w:tcPr>
            <w:tcW w:w="760" w:type="dxa"/>
          </w:tcPr>
          <w:p w14:paraId="3A81C2F3">
            <w:pPr>
              <w:spacing w:after="0" w:line="240" w:lineRule="auto"/>
            </w:pPr>
            <w:r>
              <w:t>482.0</w:t>
            </w:r>
          </w:p>
        </w:tc>
        <w:tc>
          <w:tcPr>
            <w:tcW w:w="3560" w:type="dxa"/>
          </w:tcPr>
          <w:p w14:paraId="51ECDCD0">
            <w:pPr>
              <w:spacing w:after="0" w:line="240" w:lineRule="auto"/>
            </w:pPr>
            <w:r>
              <w:t>For maverick LAPD homicide detective Harry Bosch, the body in the drainpipe at Mulholland Dam is more than another anonymous statistic. This one is personal...because the murdered man was a fellow Vietnam "tunnel rat"...</w:t>
            </w:r>
          </w:p>
        </w:tc>
        <w:tc>
          <w:tcPr>
            <w:tcW w:w="700" w:type="dxa"/>
          </w:tcPr>
          <w:p w14:paraId="1E5C3BD9">
            <w:pPr>
              <w:spacing w:after="0" w:line="240" w:lineRule="auto"/>
            </w:pPr>
            <w:r>
              <w:t>推理</w:t>
            </w:r>
          </w:p>
        </w:tc>
      </w:tr>
      <w:tr w14:paraId="199958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535D6CEC">
            <w:pPr>
              <w:spacing w:after="0" w:line="240" w:lineRule="auto"/>
            </w:pPr>
            <w:r>
              <w:t>251</w:t>
            </w:r>
          </w:p>
        </w:tc>
        <w:tc>
          <w:tcPr>
            <w:tcW w:w="1805" w:type="dxa"/>
          </w:tcPr>
          <w:p w14:paraId="2C475A44">
            <w:pPr>
              <w:spacing w:after="0" w:line="240" w:lineRule="auto"/>
            </w:pPr>
            <w:r>
              <w:t>I Am Malala: The Story of the Girl Who Stood Up for Education and Was Shot by the Taliban</w:t>
            </w:r>
          </w:p>
        </w:tc>
        <w:tc>
          <w:tcPr>
            <w:tcW w:w="1410" w:type="dxa"/>
          </w:tcPr>
          <w:p w14:paraId="1D11B264">
            <w:pPr>
              <w:spacing w:after="0" w:line="240" w:lineRule="auto"/>
            </w:pPr>
            <w:r>
              <w:t>Malala Yousafzai / Christina Lamb</w:t>
            </w:r>
          </w:p>
        </w:tc>
        <w:tc>
          <w:tcPr>
            <w:tcW w:w="760" w:type="dxa"/>
          </w:tcPr>
          <w:p w14:paraId="57E0A3AA">
            <w:pPr>
              <w:spacing w:after="0" w:line="240" w:lineRule="auto"/>
            </w:pPr>
            <w:r>
              <w:t>327.0</w:t>
            </w:r>
          </w:p>
        </w:tc>
        <w:tc>
          <w:tcPr>
            <w:tcW w:w="3560" w:type="dxa"/>
          </w:tcPr>
          <w:p w14:paraId="4421377A">
            <w:pPr>
              <w:spacing w:after="0" w:line="240" w:lineRule="auto"/>
            </w:pPr>
            <w:r>
              <w:t>I come from a country that was created at midnight. When I almost died it was just after midday.When the Taliban took control of the Swat Valley in Pakistan, one girl spoke out. Malala Yousafzai refused to be silenced...</w:t>
            </w:r>
          </w:p>
        </w:tc>
        <w:tc>
          <w:tcPr>
            <w:tcW w:w="700" w:type="dxa"/>
          </w:tcPr>
          <w:p w14:paraId="48D7ACCB">
            <w:pPr>
              <w:spacing w:after="0" w:line="240" w:lineRule="auto"/>
            </w:pPr>
            <w:r>
              <w:t>传记</w:t>
            </w:r>
          </w:p>
        </w:tc>
      </w:tr>
      <w:tr w14:paraId="7136CB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12422933">
            <w:pPr>
              <w:spacing w:after="0" w:line="240" w:lineRule="auto"/>
            </w:pPr>
            <w:r>
              <w:t>252</w:t>
            </w:r>
          </w:p>
        </w:tc>
        <w:tc>
          <w:tcPr>
            <w:tcW w:w="1805" w:type="dxa"/>
          </w:tcPr>
          <w:p w14:paraId="4AF38EB7">
            <w:pPr>
              <w:spacing w:after="0" w:line="240" w:lineRule="auto"/>
            </w:pPr>
            <w:r>
              <w:t>Xenocide (Ender's Saga, #3)</w:t>
            </w:r>
          </w:p>
        </w:tc>
        <w:tc>
          <w:tcPr>
            <w:tcW w:w="1410" w:type="dxa"/>
          </w:tcPr>
          <w:p w14:paraId="53BFB735">
            <w:pPr>
              <w:spacing w:after="0" w:line="240" w:lineRule="auto"/>
            </w:pPr>
            <w:r>
              <w:t>Orson Scott Card</w:t>
            </w:r>
          </w:p>
        </w:tc>
        <w:tc>
          <w:tcPr>
            <w:tcW w:w="760" w:type="dxa"/>
          </w:tcPr>
          <w:p w14:paraId="4560F635">
            <w:pPr>
              <w:spacing w:after="0" w:line="240" w:lineRule="auto"/>
            </w:pPr>
            <w:r>
              <w:t>592.0</w:t>
            </w:r>
          </w:p>
        </w:tc>
        <w:tc>
          <w:tcPr>
            <w:tcW w:w="3560" w:type="dxa"/>
          </w:tcPr>
          <w:p w14:paraId="7C82FD78">
            <w:pPr>
              <w:spacing w:after="0" w:line="240" w:lineRule="auto"/>
            </w:pPr>
            <w:r>
              <w:t>The war for survival of the planet Lusitania will be fought in the hearts of a child named Gloriously Bright.On Lusitania, Ender found a world where humans and pequininos and the Hive Queen could all live together; wh...</w:t>
            </w:r>
          </w:p>
        </w:tc>
        <w:tc>
          <w:tcPr>
            <w:tcW w:w="700" w:type="dxa"/>
          </w:tcPr>
          <w:p w14:paraId="31347FAC">
            <w:pPr>
              <w:spacing w:after="0" w:line="240" w:lineRule="auto"/>
            </w:pPr>
            <w:r>
              <w:t>科幻</w:t>
            </w:r>
          </w:p>
        </w:tc>
      </w:tr>
      <w:tr w14:paraId="10738B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07B50C91">
            <w:pPr>
              <w:spacing w:after="0" w:line="240" w:lineRule="auto"/>
            </w:pPr>
            <w:r>
              <w:t>253</w:t>
            </w:r>
          </w:p>
        </w:tc>
        <w:tc>
          <w:tcPr>
            <w:tcW w:w="1805" w:type="dxa"/>
          </w:tcPr>
          <w:p w14:paraId="61E74D3C">
            <w:pPr>
              <w:spacing w:after="0" w:line="240" w:lineRule="auto"/>
            </w:pPr>
            <w:r>
              <w:t>Firestarter</w:t>
            </w:r>
          </w:p>
        </w:tc>
        <w:tc>
          <w:tcPr>
            <w:tcW w:w="1410" w:type="dxa"/>
          </w:tcPr>
          <w:p w14:paraId="55EC2B25">
            <w:pPr>
              <w:spacing w:after="0" w:line="240" w:lineRule="auto"/>
            </w:pPr>
            <w:r>
              <w:t>Stephen King</w:t>
            </w:r>
          </w:p>
        </w:tc>
        <w:tc>
          <w:tcPr>
            <w:tcW w:w="760" w:type="dxa"/>
          </w:tcPr>
          <w:p w14:paraId="752A7032">
            <w:pPr>
              <w:spacing w:after="0" w:line="240" w:lineRule="auto"/>
            </w:pPr>
            <w:r>
              <w:t>403.0</w:t>
            </w:r>
          </w:p>
        </w:tc>
        <w:tc>
          <w:tcPr>
            <w:tcW w:w="3560" w:type="dxa"/>
          </w:tcPr>
          <w:p w14:paraId="21447A12">
            <w:pPr>
              <w:spacing w:after="0" w:line="240" w:lineRule="auto"/>
            </w:pPr>
            <w:r>
              <w:t>The Department of Scientific Intelligence (aka "The Shop") never anticipated that two participants in their research program would marry and have a child. Charlie McGee inherited pyrokinetic powers from her parents, w...</w:t>
            </w:r>
          </w:p>
        </w:tc>
        <w:tc>
          <w:tcPr>
            <w:tcW w:w="700" w:type="dxa"/>
          </w:tcPr>
          <w:p w14:paraId="2569FE65">
            <w:pPr>
              <w:spacing w:after="0" w:line="240" w:lineRule="auto"/>
            </w:pPr>
            <w:r>
              <w:t>恐怖</w:t>
            </w:r>
          </w:p>
        </w:tc>
      </w:tr>
      <w:tr w14:paraId="6A047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51B6D928">
            <w:pPr>
              <w:spacing w:after="0" w:line="240" w:lineRule="auto"/>
            </w:pPr>
            <w:r>
              <w:t>254</w:t>
            </w:r>
          </w:p>
        </w:tc>
        <w:tc>
          <w:tcPr>
            <w:tcW w:w="1805" w:type="dxa"/>
          </w:tcPr>
          <w:p w14:paraId="2AE34E34">
            <w:pPr>
              <w:spacing w:after="0" w:line="240" w:lineRule="auto"/>
            </w:pPr>
            <w:r>
              <w:t>The Enemy (Jack Reacher, #8)</w:t>
            </w:r>
          </w:p>
        </w:tc>
        <w:tc>
          <w:tcPr>
            <w:tcW w:w="1410" w:type="dxa"/>
          </w:tcPr>
          <w:p w14:paraId="3B4FCD6F">
            <w:pPr>
              <w:spacing w:after="0" w:line="240" w:lineRule="auto"/>
            </w:pPr>
            <w:r>
              <w:t>Lee Child</w:t>
            </w:r>
          </w:p>
        </w:tc>
        <w:tc>
          <w:tcPr>
            <w:tcW w:w="760" w:type="dxa"/>
          </w:tcPr>
          <w:p w14:paraId="5A8B3A51">
            <w:pPr>
              <w:spacing w:after="0" w:line="240" w:lineRule="auto"/>
            </w:pPr>
            <w:r>
              <w:t>464.0</w:t>
            </w:r>
          </w:p>
        </w:tc>
        <w:tc>
          <w:tcPr>
            <w:tcW w:w="3560" w:type="dxa"/>
          </w:tcPr>
          <w:p w14:paraId="6D675591">
            <w:pPr>
              <w:spacing w:after="0" w:line="240" w:lineRule="auto"/>
            </w:pPr>
            <w:r>
              <w:t>Jack Reacher. Hero. Loner. Soldier. Soldier’s son. An elite military cop, he was one of the army’s brightest stars. But in every cop’s life there is a turning point. One case. One messy, tangled case that can shatter...</w:t>
            </w:r>
          </w:p>
        </w:tc>
        <w:tc>
          <w:tcPr>
            <w:tcW w:w="700" w:type="dxa"/>
          </w:tcPr>
          <w:p w14:paraId="029D9A79">
            <w:pPr>
              <w:spacing w:after="0" w:line="240" w:lineRule="auto"/>
            </w:pPr>
            <w:r>
              <w:t>悬疑</w:t>
            </w:r>
          </w:p>
        </w:tc>
      </w:tr>
      <w:tr w14:paraId="1D4F7A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733D6697">
            <w:pPr>
              <w:spacing w:after="0" w:line="240" w:lineRule="auto"/>
            </w:pPr>
            <w:r>
              <w:t>255</w:t>
            </w:r>
          </w:p>
        </w:tc>
        <w:tc>
          <w:tcPr>
            <w:tcW w:w="1805" w:type="dxa"/>
          </w:tcPr>
          <w:p w14:paraId="71007E12">
            <w:pPr>
              <w:spacing w:after="0" w:line="240" w:lineRule="auto"/>
            </w:pPr>
            <w:r>
              <w:t>Brave New World</w:t>
            </w:r>
          </w:p>
        </w:tc>
        <w:tc>
          <w:tcPr>
            <w:tcW w:w="1410" w:type="dxa"/>
          </w:tcPr>
          <w:p w14:paraId="7720A247">
            <w:pPr>
              <w:spacing w:after="0" w:line="240" w:lineRule="auto"/>
            </w:pPr>
            <w:r>
              <w:t>Aldous Huxley</w:t>
            </w:r>
          </w:p>
        </w:tc>
        <w:tc>
          <w:tcPr>
            <w:tcW w:w="760" w:type="dxa"/>
          </w:tcPr>
          <w:p w14:paraId="43801CB0">
            <w:pPr>
              <w:spacing w:after="0" w:line="240" w:lineRule="auto"/>
            </w:pPr>
            <w:r>
              <w:t>288.0</w:t>
            </w:r>
          </w:p>
        </w:tc>
        <w:tc>
          <w:tcPr>
            <w:tcW w:w="3560" w:type="dxa"/>
          </w:tcPr>
          <w:p w14:paraId="6438E743">
            <w:pPr>
              <w:spacing w:after="0" w:line="240" w:lineRule="auto"/>
            </w:pPr>
            <w:r>
              <w:t>Brave New World is a dystopian novel by English author Aldous Huxley, written in 1931 and published in 1932. Largely set in a futuristic World State, inhabited by genetically modified citizens and an intelligence-base...</w:t>
            </w:r>
          </w:p>
        </w:tc>
        <w:tc>
          <w:tcPr>
            <w:tcW w:w="700" w:type="dxa"/>
          </w:tcPr>
          <w:p w14:paraId="0FA0F1F8">
            <w:pPr>
              <w:spacing w:after="0" w:line="240" w:lineRule="auto"/>
            </w:pPr>
            <w:r>
              <w:t>文学</w:t>
            </w:r>
          </w:p>
        </w:tc>
      </w:tr>
      <w:tr w14:paraId="607453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5F0119CC">
            <w:pPr>
              <w:spacing w:after="0" w:line="240" w:lineRule="auto"/>
            </w:pPr>
            <w:r>
              <w:t>256</w:t>
            </w:r>
          </w:p>
        </w:tc>
        <w:tc>
          <w:tcPr>
            <w:tcW w:w="1805" w:type="dxa"/>
          </w:tcPr>
          <w:p w14:paraId="09FF5417">
            <w:pPr>
              <w:spacing w:after="0" w:line="240" w:lineRule="auto"/>
            </w:pPr>
            <w:r>
              <w:t>City of Ashes (The Mortal Instruments, #2)</w:t>
            </w:r>
          </w:p>
        </w:tc>
        <w:tc>
          <w:tcPr>
            <w:tcW w:w="1410" w:type="dxa"/>
          </w:tcPr>
          <w:p w14:paraId="562EC9C2">
            <w:pPr>
              <w:spacing w:after="0" w:line="240" w:lineRule="auto"/>
            </w:pPr>
            <w:r>
              <w:t>Cassandra Clare</w:t>
            </w:r>
          </w:p>
        </w:tc>
        <w:tc>
          <w:tcPr>
            <w:tcW w:w="760" w:type="dxa"/>
          </w:tcPr>
          <w:p w14:paraId="28119FD7">
            <w:pPr>
              <w:spacing w:after="0" w:line="240" w:lineRule="auto"/>
            </w:pPr>
            <w:r>
              <w:t>453.0</w:t>
            </w:r>
          </w:p>
        </w:tc>
        <w:tc>
          <w:tcPr>
            <w:tcW w:w="3560" w:type="dxa"/>
          </w:tcPr>
          <w:p w14:paraId="2FDCF477">
            <w:pPr>
              <w:spacing w:after="0" w:line="240" w:lineRule="auto"/>
            </w:pPr>
            <w:r>
              <w:t>Also see: Alternate Cover Editions for this ISBN [ACE] ACE #1 Clary Fray just wishes that her life would go back to normal. But what's normal when you're a demon-slaying Shadowhunter, your mother is in a magically ind...</w:t>
            </w:r>
          </w:p>
        </w:tc>
        <w:tc>
          <w:tcPr>
            <w:tcW w:w="700" w:type="dxa"/>
          </w:tcPr>
          <w:p w14:paraId="71090F15">
            <w:pPr>
              <w:spacing w:after="0" w:line="240" w:lineRule="auto"/>
            </w:pPr>
            <w:r>
              <w:t>奇幻</w:t>
            </w:r>
          </w:p>
        </w:tc>
      </w:tr>
      <w:tr w14:paraId="3F2AAA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5ED64144">
            <w:pPr>
              <w:spacing w:after="0" w:line="240" w:lineRule="auto"/>
            </w:pPr>
            <w:r>
              <w:t>257</w:t>
            </w:r>
          </w:p>
        </w:tc>
        <w:tc>
          <w:tcPr>
            <w:tcW w:w="1805" w:type="dxa"/>
          </w:tcPr>
          <w:p w14:paraId="28047B17">
            <w:pPr>
              <w:spacing w:after="0" w:line="240" w:lineRule="auto"/>
            </w:pPr>
            <w:r>
              <w:t>A Brief History of Time</w:t>
            </w:r>
          </w:p>
        </w:tc>
        <w:tc>
          <w:tcPr>
            <w:tcW w:w="1410" w:type="dxa"/>
          </w:tcPr>
          <w:p w14:paraId="6C617118">
            <w:pPr>
              <w:spacing w:after="0" w:line="240" w:lineRule="auto"/>
            </w:pPr>
            <w:r>
              <w:t>Stephen Hawking / Cao Chi / Phạm Văn Thiều</w:t>
            </w:r>
          </w:p>
        </w:tc>
        <w:tc>
          <w:tcPr>
            <w:tcW w:w="760" w:type="dxa"/>
          </w:tcPr>
          <w:p w14:paraId="5560F35E">
            <w:pPr>
              <w:spacing w:after="0" w:line="240" w:lineRule="auto"/>
            </w:pPr>
            <w:r>
              <w:t>212.0</w:t>
            </w:r>
          </w:p>
        </w:tc>
        <w:tc>
          <w:tcPr>
            <w:tcW w:w="3560" w:type="dxa"/>
          </w:tcPr>
          <w:p w14:paraId="7E938C62">
            <w:pPr>
              <w:spacing w:after="0" w:line="240" w:lineRule="auto"/>
            </w:pPr>
            <w:r>
              <w:t>In the ten years since its publication in 1988, Stephen Hawking's classic work has become a landmark volume in scientific writing, with more than nine million copies in forty languages sold worldwide. That edition was...</w:t>
            </w:r>
          </w:p>
        </w:tc>
        <w:tc>
          <w:tcPr>
            <w:tcW w:w="700" w:type="dxa"/>
          </w:tcPr>
          <w:p w14:paraId="3BF45351">
            <w:pPr>
              <w:spacing w:after="0" w:line="240" w:lineRule="auto"/>
            </w:pPr>
            <w:r>
              <w:t>历史</w:t>
            </w:r>
          </w:p>
        </w:tc>
      </w:tr>
      <w:tr w14:paraId="028CA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63A97727">
            <w:pPr>
              <w:spacing w:after="0" w:line="240" w:lineRule="auto"/>
            </w:pPr>
            <w:r>
              <w:t>258</w:t>
            </w:r>
          </w:p>
        </w:tc>
        <w:tc>
          <w:tcPr>
            <w:tcW w:w="1805" w:type="dxa"/>
          </w:tcPr>
          <w:p w14:paraId="0B8822F2">
            <w:pPr>
              <w:spacing w:after="0" w:line="240" w:lineRule="auto"/>
            </w:pPr>
            <w:r>
              <w:t>Beautiful Creatures (Caster Chronicles, #1)</w:t>
            </w:r>
          </w:p>
        </w:tc>
        <w:tc>
          <w:tcPr>
            <w:tcW w:w="1410" w:type="dxa"/>
          </w:tcPr>
          <w:p w14:paraId="4ACB29F6">
            <w:pPr>
              <w:spacing w:after="0" w:line="240" w:lineRule="auto"/>
            </w:pPr>
            <w:r>
              <w:t>Kami Garcia / Margaret Stohl</w:t>
            </w:r>
          </w:p>
        </w:tc>
        <w:tc>
          <w:tcPr>
            <w:tcW w:w="760" w:type="dxa"/>
          </w:tcPr>
          <w:p w14:paraId="37C516AB">
            <w:pPr>
              <w:spacing w:after="0" w:line="240" w:lineRule="auto"/>
            </w:pPr>
            <w:r>
              <w:t>563.0</w:t>
            </w:r>
          </w:p>
        </w:tc>
        <w:tc>
          <w:tcPr>
            <w:tcW w:w="3560" w:type="dxa"/>
          </w:tcPr>
          <w:p w14:paraId="25EF7C5B">
            <w:pPr>
              <w:spacing w:after="0" w:line="240" w:lineRule="auto"/>
            </w:pPr>
            <w:r>
              <w:t>Lena Duchannes is unlike anyone the small Southern town of Gatlin has ever seen, and she's struggling to conceal her power, and a curse that has haunted her family for generations. But even within the overgrown garden...</w:t>
            </w:r>
          </w:p>
        </w:tc>
        <w:tc>
          <w:tcPr>
            <w:tcW w:w="700" w:type="dxa"/>
          </w:tcPr>
          <w:p w14:paraId="7FC9FB74">
            <w:pPr>
              <w:spacing w:after="0" w:line="240" w:lineRule="auto"/>
            </w:pPr>
            <w:r>
              <w:t>青春</w:t>
            </w:r>
          </w:p>
        </w:tc>
      </w:tr>
      <w:tr w14:paraId="107097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46EEA421">
            <w:pPr>
              <w:spacing w:after="0" w:line="240" w:lineRule="auto"/>
            </w:pPr>
            <w:r>
              <w:t>259</w:t>
            </w:r>
          </w:p>
        </w:tc>
        <w:tc>
          <w:tcPr>
            <w:tcW w:w="1805" w:type="dxa"/>
          </w:tcPr>
          <w:p w14:paraId="1B1694C9">
            <w:pPr>
              <w:spacing w:after="0" w:line="240" w:lineRule="auto"/>
            </w:pPr>
            <w:r>
              <w:t>Easy (Contours of the Heart, #1)</w:t>
            </w:r>
          </w:p>
        </w:tc>
        <w:tc>
          <w:tcPr>
            <w:tcW w:w="1410" w:type="dxa"/>
          </w:tcPr>
          <w:p w14:paraId="138A91C4">
            <w:pPr>
              <w:spacing w:after="0" w:line="240" w:lineRule="auto"/>
            </w:pPr>
            <w:r>
              <w:t>Tammara Webber</w:t>
            </w:r>
          </w:p>
        </w:tc>
        <w:tc>
          <w:tcPr>
            <w:tcW w:w="760" w:type="dxa"/>
          </w:tcPr>
          <w:p w14:paraId="7D1F7DAC">
            <w:pPr>
              <w:spacing w:after="0" w:line="240" w:lineRule="auto"/>
            </w:pPr>
            <w:r>
              <w:t>336.0</w:t>
            </w:r>
          </w:p>
        </w:tc>
        <w:tc>
          <w:tcPr>
            <w:tcW w:w="3560" w:type="dxa"/>
          </w:tcPr>
          <w:p w14:paraId="367D60F4">
            <w:pPr>
              <w:spacing w:after="0" w:line="240" w:lineRule="auto"/>
            </w:pPr>
            <w:r>
              <w:t>A New York Times and USA Today BestsellerRescued by a stranger.Haunted by a secret.Sometimes, love isn't easy...He watched her, but never knew her. Until thanks to a chance encounter, he became her savior...The attrac...</w:t>
            </w:r>
          </w:p>
        </w:tc>
        <w:tc>
          <w:tcPr>
            <w:tcW w:w="700" w:type="dxa"/>
          </w:tcPr>
          <w:p w14:paraId="41E95A8B">
            <w:pPr>
              <w:spacing w:after="0" w:line="240" w:lineRule="auto"/>
            </w:pPr>
            <w:r>
              <w:t>言情</w:t>
            </w:r>
          </w:p>
        </w:tc>
      </w:tr>
      <w:tr w14:paraId="71704E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29A26A2D">
            <w:pPr>
              <w:spacing w:after="0" w:line="240" w:lineRule="auto"/>
            </w:pPr>
            <w:r>
              <w:t>260</w:t>
            </w:r>
          </w:p>
        </w:tc>
        <w:tc>
          <w:tcPr>
            <w:tcW w:w="1805" w:type="dxa"/>
          </w:tcPr>
          <w:p w14:paraId="2FE18DD4">
            <w:pPr>
              <w:spacing w:after="0" w:line="240" w:lineRule="auto"/>
            </w:pPr>
            <w:r>
              <w:t>Two for the Dough (Stephanie Plum, #2)</w:t>
            </w:r>
          </w:p>
        </w:tc>
        <w:tc>
          <w:tcPr>
            <w:tcW w:w="1410" w:type="dxa"/>
          </w:tcPr>
          <w:p w14:paraId="7965BEA3">
            <w:pPr>
              <w:spacing w:after="0" w:line="240" w:lineRule="auto"/>
            </w:pPr>
            <w:r>
              <w:t>Janet Evanovich</w:t>
            </w:r>
          </w:p>
        </w:tc>
        <w:tc>
          <w:tcPr>
            <w:tcW w:w="760" w:type="dxa"/>
          </w:tcPr>
          <w:p w14:paraId="1555F19E">
            <w:pPr>
              <w:spacing w:after="0" w:line="240" w:lineRule="auto"/>
            </w:pPr>
            <w:r>
              <w:t>326.0</w:t>
            </w:r>
          </w:p>
        </w:tc>
        <w:tc>
          <w:tcPr>
            <w:tcW w:w="3560" w:type="dxa"/>
          </w:tcPr>
          <w:p w14:paraId="13E9E4D6">
            <w:pPr>
              <w:spacing w:after="0" w:line="240" w:lineRule="auto"/>
            </w:pPr>
            <w:r>
              <w:t>This one's double the fun!Bounty hunter Stephanie Plum is still learning the ropes at her cousin Vinnie's bail bond office, so when she sets out on the trail of Kenny Mancuso - a suspiciously wealthy, working class Tr...</w:t>
            </w:r>
          </w:p>
        </w:tc>
        <w:tc>
          <w:tcPr>
            <w:tcW w:w="700" w:type="dxa"/>
          </w:tcPr>
          <w:p w14:paraId="75C4DB69">
            <w:pPr>
              <w:spacing w:after="0" w:line="240" w:lineRule="auto"/>
            </w:pPr>
            <w:r>
              <w:t>推理</w:t>
            </w:r>
          </w:p>
        </w:tc>
      </w:tr>
      <w:tr w14:paraId="5E92A3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48B1B518">
            <w:pPr>
              <w:spacing w:after="0" w:line="240" w:lineRule="auto"/>
            </w:pPr>
            <w:r>
              <w:t>261</w:t>
            </w:r>
          </w:p>
        </w:tc>
        <w:tc>
          <w:tcPr>
            <w:tcW w:w="1805" w:type="dxa"/>
          </w:tcPr>
          <w:p w14:paraId="1A24FBC6">
            <w:pPr>
              <w:spacing w:after="0" w:line="240" w:lineRule="auto"/>
            </w:pPr>
            <w:r>
              <w:t>Nickel and Dimed: On (Not) Getting By in America</w:t>
            </w:r>
          </w:p>
        </w:tc>
        <w:tc>
          <w:tcPr>
            <w:tcW w:w="1410" w:type="dxa"/>
          </w:tcPr>
          <w:p w14:paraId="38EE046B">
            <w:pPr>
              <w:spacing w:after="0" w:line="240" w:lineRule="auto"/>
            </w:pPr>
            <w:r>
              <w:t>Barbara Ehrenreich</w:t>
            </w:r>
          </w:p>
        </w:tc>
        <w:tc>
          <w:tcPr>
            <w:tcW w:w="760" w:type="dxa"/>
          </w:tcPr>
          <w:p w14:paraId="01C05EEF">
            <w:pPr>
              <w:spacing w:after="0" w:line="240" w:lineRule="auto"/>
            </w:pPr>
            <w:r>
              <w:t>240.0</w:t>
            </w:r>
          </w:p>
        </w:tc>
        <w:tc>
          <w:tcPr>
            <w:tcW w:w="3560" w:type="dxa"/>
          </w:tcPr>
          <w:p w14:paraId="15B6B718">
            <w:pPr>
              <w:spacing w:after="0" w:line="240" w:lineRule="auto"/>
            </w:pPr>
            <w:r>
              <w:t>Reveals low-wage America in all its tenacity, anxiety, and surprising generosity--a land of Big Boxes, fast food, and a thousand desperate stratagems for survival.Millions of Americans work full-time, year-round, for...</w:t>
            </w:r>
          </w:p>
        </w:tc>
        <w:tc>
          <w:tcPr>
            <w:tcW w:w="700" w:type="dxa"/>
          </w:tcPr>
          <w:p w14:paraId="6FCCBFFD">
            <w:pPr>
              <w:spacing w:after="0" w:line="240" w:lineRule="auto"/>
            </w:pPr>
            <w:r>
              <w:t>传记</w:t>
            </w:r>
          </w:p>
        </w:tc>
      </w:tr>
      <w:tr w14:paraId="1F1CD2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05289311">
            <w:pPr>
              <w:spacing w:after="0" w:line="240" w:lineRule="auto"/>
            </w:pPr>
            <w:r>
              <w:t>262</w:t>
            </w:r>
          </w:p>
        </w:tc>
        <w:tc>
          <w:tcPr>
            <w:tcW w:w="1805" w:type="dxa"/>
          </w:tcPr>
          <w:p w14:paraId="1BF8386D">
            <w:pPr>
              <w:spacing w:after="0" w:line="240" w:lineRule="auto"/>
            </w:pPr>
            <w:r>
              <w:t>Red Rising (Red Rising, #1)</w:t>
            </w:r>
          </w:p>
        </w:tc>
        <w:tc>
          <w:tcPr>
            <w:tcW w:w="1410" w:type="dxa"/>
          </w:tcPr>
          <w:p w14:paraId="419263A3">
            <w:pPr>
              <w:spacing w:after="0" w:line="240" w:lineRule="auto"/>
            </w:pPr>
            <w:r>
              <w:t>Pierce Brown</w:t>
            </w:r>
          </w:p>
        </w:tc>
        <w:tc>
          <w:tcPr>
            <w:tcW w:w="760" w:type="dxa"/>
          </w:tcPr>
          <w:p w14:paraId="796EAAD0">
            <w:pPr>
              <w:spacing w:after="0" w:line="240" w:lineRule="auto"/>
            </w:pPr>
            <w:r>
              <w:t>382.0</w:t>
            </w:r>
          </w:p>
        </w:tc>
        <w:tc>
          <w:tcPr>
            <w:tcW w:w="3560" w:type="dxa"/>
          </w:tcPr>
          <w:p w14:paraId="737D1C83">
            <w:pPr>
              <w:spacing w:after="0" w:line="240" w:lineRule="auto"/>
            </w:pPr>
            <w:r>
              <w:t>"I live for the dream that my children will be born free," she says. "That they will be what they like. That they will own the land their father gave them.""I live for you," I say sadly.Eo kisses my cheek. "Then you m...</w:t>
            </w:r>
          </w:p>
        </w:tc>
        <w:tc>
          <w:tcPr>
            <w:tcW w:w="700" w:type="dxa"/>
          </w:tcPr>
          <w:p w14:paraId="0018FA94">
            <w:pPr>
              <w:spacing w:after="0" w:line="240" w:lineRule="auto"/>
            </w:pPr>
            <w:r>
              <w:t>科幻</w:t>
            </w:r>
          </w:p>
        </w:tc>
      </w:tr>
      <w:tr w14:paraId="59734D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07E8BF5F">
            <w:pPr>
              <w:spacing w:after="0" w:line="240" w:lineRule="auto"/>
            </w:pPr>
            <w:r>
              <w:t>263</w:t>
            </w:r>
          </w:p>
        </w:tc>
        <w:tc>
          <w:tcPr>
            <w:tcW w:w="1805" w:type="dxa"/>
          </w:tcPr>
          <w:p w14:paraId="6B98453F">
            <w:pPr>
              <w:spacing w:after="0" w:line="240" w:lineRule="auto"/>
            </w:pPr>
            <w:r>
              <w:t>The Vampire Lestat (The Vampire Chronicles, #2)</w:t>
            </w:r>
          </w:p>
        </w:tc>
        <w:tc>
          <w:tcPr>
            <w:tcW w:w="1410" w:type="dxa"/>
          </w:tcPr>
          <w:p w14:paraId="236708D5">
            <w:pPr>
              <w:spacing w:after="0" w:line="240" w:lineRule="auto"/>
            </w:pPr>
            <w:r>
              <w:t>Anne Rice</w:t>
            </w:r>
          </w:p>
        </w:tc>
        <w:tc>
          <w:tcPr>
            <w:tcW w:w="760" w:type="dxa"/>
          </w:tcPr>
          <w:p w14:paraId="6CC3FBA0">
            <w:pPr>
              <w:spacing w:after="0" w:line="240" w:lineRule="auto"/>
            </w:pPr>
            <w:r>
              <w:t>481.0</w:t>
            </w:r>
          </w:p>
        </w:tc>
        <w:tc>
          <w:tcPr>
            <w:tcW w:w="3560" w:type="dxa"/>
          </w:tcPr>
          <w:p w14:paraId="4437C088">
            <w:pPr>
              <w:spacing w:after="0" w:line="240" w:lineRule="auto"/>
            </w:pPr>
            <w:r>
              <w:t>Lestat. The vampire hero of Anne Rice's enthralling new novel is a creature of the darkest and richest imagination. Once an aristocrat in the heady days of pre-revolutionary France, now a rock star in the demonic, shi...</w:t>
            </w:r>
          </w:p>
        </w:tc>
        <w:tc>
          <w:tcPr>
            <w:tcW w:w="700" w:type="dxa"/>
          </w:tcPr>
          <w:p w14:paraId="2030381B">
            <w:pPr>
              <w:spacing w:after="0" w:line="240" w:lineRule="auto"/>
            </w:pPr>
            <w:r>
              <w:t>恐怖</w:t>
            </w:r>
          </w:p>
        </w:tc>
      </w:tr>
      <w:tr w14:paraId="5606EC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3F90A7F6">
            <w:pPr>
              <w:spacing w:after="0" w:line="240" w:lineRule="auto"/>
            </w:pPr>
            <w:r>
              <w:t>264</w:t>
            </w:r>
          </w:p>
        </w:tc>
        <w:tc>
          <w:tcPr>
            <w:tcW w:w="1805" w:type="dxa"/>
          </w:tcPr>
          <w:p w14:paraId="2879A46A">
            <w:pPr>
              <w:spacing w:after="0" w:line="240" w:lineRule="auto"/>
            </w:pPr>
            <w:r>
              <w:t>The Butterfly Garden (The Collector #1)</w:t>
            </w:r>
          </w:p>
        </w:tc>
        <w:tc>
          <w:tcPr>
            <w:tcW w:w="1410" w:type="dxa"/>
          </w:tcPr>
          <w:p w14:paraId="75C34E01">
            <w:pPr>
              <w:spacing w:after="0" w:line="240" w:lineRule="auto"/>
            </w:pPr>
            <w:r>
              <w:t>Dot Hutchison</w:t>
            </w:r>
          </w:p>
        </w:tc>
        <w:tc>
          <w:tcPr>
            <w:tcW w:w="760" w:type="dxa"/>
          </w:tcPr>
          <w:p w14:paraId="763DC7EC">
            <w:pPr>
              <w:spacing w:after="0" w:line="240" w:lineRule="auto"/>
            </w:pPr>
            <w:r>
              <w:t>288.0</w:t>
            </w:r>
          </w:p>
        </w:tc>
        <w:tc>
          <w:tcPr>
            <w:tcW w:w="3560" w:type="dxa"/>
          </w:tcPr>
          <w:p w14:paraId="29AA6950">
            <w:pPr>
              <w:spacing w:after="0" w:line="240" w:lineRule="auto"/>
            </w:pPr>
            <w:r>
              <w:t>Near an isolated mansion lies a beautiful garden.In this garden grow luscious flowers, shady trees…and a collection of precious “butterflies”—young women who have been kidnapped and intricately tattooed to resemble th...</w:t>
            </w:r>
          </w:p>
        </w:tc>
        <w:tc>
          <w:tcPr>
            <w:tcW w:w="700" w:type="dxa"/>
          </w:tcPr>
          <w:p w14:paraId="13DEEF0A">
            <w:pPr>
              <w:spacing w:after="0" w:line="240" w:lineRule="auto"/>
            </w:pPr>
            <w:r>
              <w:t>悬疑</w:t>
            </w:r>
          </w:p>
        </w:tc>
      </w:tr>
      <w:tr w14:paraId="04CF6A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64A1528F">
            <w:pPr>
              <w:spacing w:after="0" w:line="240" w:lineRule="auto"/>
            </w:pPr>
            <w:r>
              <w:t>265</w:t>
            </w:r>
          </w:p>
        </w:tc>
        <w:tc>
          <w:tcPr>
            <w:tcW w:w="1805" w:type="dxa"/>
          </w:tcPr>
          <w:p w14:paraId="234CE864">
            <w:pPr>
              <w:spacing w:after="0" w:line="240" w:lineRule="auto"/>
            </w:pPr>
            <w:r>
              <w:t>The Secret Life of Bees</w:t>
            </w:r>
          </w:p>
        </w:tc>
        <w:tc>
          <w:tcPr>
            <w:tcW w:w="1410" w:type="dxa"/>
          </w:tcPr>
          <w:p w14:paraId="48D95E49">
            <w:pPr>
              <w:spacing w:after="0" w:line="240" w:lineRule="auto"/>
            </w:pPr>
            <w:r>
              <w:t>Sue Monk Kidd</w:t>
            </w:r>
          </w:p>
        </w:tc>
        <w:tc>
          <w:tcPr>
            <w:tcW w:w="760" w:type="dxa"/>
          </w:tcPr>
          <w:p w14:paraId="7142E9BD">
            <w:pPr>
              <w:spacing w:after="0" w:line="240" w:lineRule="auto"/>
            </w:pPr>
            <w:r>
              <w:t>302.0</w:t>
            </w:r>
          </w:p>
        </w:tc>
        <w:tc>
          <w:tcPr>
            <w:tcW w:w="3560" w:type="dxa"/>
          </w:tcPr>
          <w:p w14:paraId="2F5995B4">
            <w:pPr>
              <w:spacing w:after="0" w:line="240" w:lineRule="auto"/>
            </w:pPr>
            <w:r>
              <w:t>Set in South Carolina in 1964, The Secret Life of Bees tells the story of Lily Owens, whose life has been shaped around the blurred memory of the afternoon her mother was killed. When Lily's fierce-hearted black "stan...</w:t>
            </w:r>
          </w:p>
        </w:tc>
        <w:tc>
          <w:tcPr>
            <w:tcW w:w="700" w:type="dxa"/>
          </w:tcPr>
          <w:p w14:paraId="1412FEFE">
            <w:pPr>
              <w:spacing w:after="0" w:line="240" w:lineRule="auto"/>
            </w:pPr>
            <w:r>
              <w:t>文学</w:t>
            </w:r>
          </w:p>
        </w:tc>
      </w:tr>
      <w:tr w14:paraId="5A087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6633494B">
            <w:pPr>
              <w:spacing w:after="0" w:line="240" w:lineRule="auto"/>
            </w:pPr>
            <w:r>
              <w:t>266</w:t>
            </w:r>
          </w:p>
        </w:tc>
        <w:tc>
          <w:tcPr>
            <w:tcW w:w="1805" w:type="dxa"/>
          </w:tcPr>
          <w:p w14:paraId="2B0C4ADB">
            <w:pPr>
              <w:spacing w:after="0" w:line="240" w:lineRule="auto"/>
            </w:pPr>
            <w:r>
              <w:t>The Two Towers (The Lord of the Rings, #2)</w:t>
            </w:r>
          </w:p>
        </w:tc>
        <w:tc>
          <w:tcPr>
            <w:tcW w:w="1410" w:type="dxa"/>
          </w:tcPr>
          <w:p w14:paraId="0AB71FA7">
            <w:pPr>
              <w:spacing w:after="0" w:line="240" w:lineRule="auto"/>
            </w:pPr>
            <w:r>
              <w:t>J.R.R. Tolkien</w:t>
            </w:r>
          </w:p>
        </w:tc>
        <w:tc>
          <w:tcPr>
            <w:tcW w:w="760" w:type="dxa"/>
          </w:tcPr>
          <w:p w14:paraId="58EAD426">
            <w:pPr>
              <w:spacing w:after="0" w:line="240" w:lineRule="auto"/>
            </w:pPr>
            <w:r>
              <w:t>322.0</w:t>
            </w:r>
          </w:p>
        </w:tc>
        <w:tc>
          <w:tcPr>
            <w:tcW w:w="3560" w:type="dxa"/>
          </w:tcPr>
          <w:p w14:paraId="56CCFB47">
            <w:pPr>
              <w:spacing w:after="0" w:line="240" w:lineRule="auto"/>
            </w:pPr>
            <w:r>
              <w:t>The Fellowship was scattered. Some were bracing hopelessly for war against the ancient evil of Sauron. Some were contending with the treachery of the wizard Saruman. Only Frodo and Sam were left to take the accursed R...</w:t>
            </w:r>
          </w:p>
        </w:tc>
        <w:tc>
          <w:tcPr>
            <w:tcW w:w="700" w:type="dxa"/>
          </w:tcPr>
          <w:p w14:paraId="1D3D6A67">
            <w:pPr>
              <w:spacing w:after="0" w:line="240" w:lineRule="auto"/>
            </w:pPr>
            <w:r>
              <w:t>奇幻</w:t>
            </w:r>
          </w:p>
        </w:tc>
      </w:tr>
      <w:tr w14:paraId="612A54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4AF0FE6E">
            <w:pPr>
              <w:spacing w:after="0" w:line="240" w:lineRule="auto"/>
            </w:pPr>
            <w:r>
              <w:t>267</w:t>
            </w:r>
          </w:p>
        </w:tc>
        <w:tc>
          <w:tcPr>
            <w:tcW w:w="1805" w:type="dxa"/>
          </w:tcPr>
          <w:p w14:paraId="44793657">
            <w:pPr>
              <w:spacing w:after="0" w:line="240" w:lineRule="auto"/>
            </w:pPr>
            <w:r>
              <w:t>Fall of Giants (The Century Trilogy, #1)</w:t>
            </w:r>
          </w:p>
        </w:tc>
        <w:tc>
          <w:tcPr>
            <w:tcW w:w="1410" w:type="dxa"/>
          </w:tcPr>
          <w:p w14:paraId="163E2507">
            <w:pPr>
              <w:spacing w:after="0" w:line="240" w:lineRule="auto"/>
            </w:pPr>
            <w:r>
              <w:t>Ken Follett</w:t>
            </w:r>
          </w:p>
        </w:tc>
        <w:tc>
          <w:tcPr>
            <w:tcW w:w="760" w:type="dxa"/>
          </w:tcPr>
          <w:p w14:paraId="724792EC">
            <w:pPr>
              <w:spacing w:after="0" w:line="240" w:lineRule="auto"/>
            </w:pPr>
            <w:r>
              <w:t>985.0</w:t>
            </w:r>
          </w:p>
        </w:tc>
        <w:tc>
          <w:tcPr>
            <w:tcW w:w="3560" w:type="dxa"/>
          </w:tcPr>
          <w:p w14:paraId="7197143F">
            <w:pPr>
              <w:spacing w:after="0" w:line="240" w:lineRule="auto"/>
            </w:pPr>
            <w:r>
              <w:t>This is an epic of love, hatred, war and revolution. This is a huge novel that follows five families through the world-shaking dramas of the First World War, the Russian Revolution, and the struggle for votes for wome...</w:t>
            </w:r>
          </w:p>
        </w:tc>
        <w:tc>
          <w:tcPr>
            <w:tcW w:w="700" w:type="dxa"/>
          </w:tcPr>
          <w:p w14:paraId="0FA2D697">
            <w:pPr>
              <w:spacing w:after="0" w:line="240" w:lineRule="auto"/>
            </w:pPr>
            <w:r>
              <w:t>历史</w:t>
            </w:r>
          </w:p>
        </w:tc>
      </w:tr>
      <w:tr w14:paraId="77C5F8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754F7516">
            <w:pPr>
              <w:spacing w:after="0" w:line="240" w:lineRule="auto"/>
            </w:pPr>
            <w:r>
              <w:t>268</w:t>
            </w:r>
          </w:p>
        </w:tc>
        <w:tc>
          <w:tcPr>
            <w:tcW w:w="1805" w:type="dxa"/>
          </w:tcPr>
          <w:p w14:paraId="21522218">
            <w:pPr>
              <w:spacing w:after="0" w:line="240" w:lineRule="auto"/>
            </w:pPr>
            <w:r>
              <w:t>Uglies (Uglies, #1)</w:t>
            </w:r>
          </w:p>
        </w:tc>
        <w:tc>
          <w:tcPr>
            <w:tcW w:w="1410" w:type="dxa"/>
          </w:tcPr>
          <w:p w14:paraId="386D7A86">
            <w:pPr>
              <w:spacing w:after="0" w:line="240" w:lineRule="auto"/>
            </w:pPr>
            <w:r>
              <w:t>Scott Westerfeld</w:t>
            </w:r>
          </w:p>
        </w:tc>
        <w:tc>
          <w:tcPr>
            <w:tcW w:w="760" w:type="dxa"/>
          </w:tcPr>
          <w:p w14:paraId="22DBED02">
            <w:pPr>
              <w:spacing w:after="0" w:line="240" w:lineRule="auto"/>
            </w:pPr>
            <w:r>
              <w:t>425.0</w:t>
            </w:r>
          </w:p>
        </w:tc>
        <w:tc>
          <w:tcPr>
            <w:tcW w:w="3560" w:type="dxa"/>
          </w:tcPr>
          <w:p w14:paraId="63530A49">
            <w:pPr>
              <w:spacing w:after="0" w:line="240" w:lineRule="auto"/>
            </w:pPr>
            <w:r>
              <w:t>Tally is about to turn sixteen, and she can't wait. In just a few weeks she'll have the operation that will turn her from a repellent ugly into a stunning pretty. And as a pretty, she'll be catapulted into a high-tech...</w:t>
            </w:r>
          </w:p>
        </w:tc>
        <w:tc>
          <w:tcPr>
            <w:tcW w:w="700" w:type="dxa"/>
          </w:tcPr>
          <w:p w14:paraId="0FC60F22">
            <w:pPr>
              <w:spacing w:after="0" w:line="240" w:lineRule="auto"/>
            </w:pPr>
            <w:r>
              <w:t>青春</w:t>
            </w:r>
          </w:p>
        </w:tc>
      </w:tr>
      <w:tr w14:paraId="5E8246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2F5198BD">
            <w:pPr>
              <w:spacing w:after="0" w:line="240" w:lineRule="auto"/>
            </w:pPr>
            <w:r>
              <w:t>269</w:t>
            </w:r>
          </w:p>
        </w:tc>
        <w:tc>
          <w:tcPr>
            <w:tcW w:w="1805" w:type="dxa"/>
          </w:tcPr>
          <w:p w14:paraId="72002118">
            <w:pPr>
              <w:spacing w:after="0" w:line="240" w:lineRule="auto"/>
            </w:pPr>
            <w:r>
              <w:t>Nights in Rodanthe</w:t>
            </w:r>
          </w:p>
        </w:tc>
        <w:tc>
          <w:tcPr>
            <w:tcW w:w="1410" w:type="dxa"/>
          </w:tcPr>
          <w:p w14:paraId="19DAF019">
            <w:pPr>
              <w:spacing w:after="0" w:line="240" w:lineRule="auto"/>
            </w:pPr>
            <w:r>
              <w:t>Nicholas Sparks</w:t>
            </w:r>
          </w:p>
        </w:tc>
        <w:tc>
          <w:tcPr>
            <w:tcW w:w="760" w:type="dxa"/>
          </w:tcPr>
          <w:p w14:paraId="220CAA3D">
            <w:pPr>
              <w:spacing w:after="0" w:line="240" w:lineRule="auto"/>
            </w:pPr>
            <w:r>
              <w:t>222.0</w:t>
            </w:r>
          </w:p>
        </w:tc>
        <w:tc>
          <w:tcPr>
            <w:tcW w:w="3560" w:type="dxa"/>
          </w:tcPr>
          <w:p w14:paraId="0B5DB3E6">
            <w:pPr>
              <w:spacing w:after="0" w:line="240" w:lineRule="auto"/>
            </w:pPr>
            <w:r>
              <w:t>From the #1 New York Times bestselling author Nicholas Sparks comes a tender story of hope and joy; of sacrifice and forgiveness -- a moving reminder that love is possible at any age, at any time, and often comes when...</w:t>
            </w:r>
          </w:p>
        </w:tc>
        <w:tc>
          <w:tcPr>
            <w:tcW w:w="700" w:type="dxa"/>
          </w:tcPr>
          <w:p w14:paraId="511A2E2A">
            <w:pPr>
              <w:spacing w:after="0" w:line="240" w:lineRule="auto"/>
            </w:pPr>
            <w:r>
              <w:t>言情</w:t>
            </w:r>
          </w:p>
        </w:tc>
      </w:tr>
      <w:tr w14:paraId="505CCB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0878B910">
            <w:pPr>
              <w:spacing w:after="0" w:line="240" w:lineRule="auto"/>
            </w:pPr>
            <w:r>
              <w:t>270</w:t>
            </w:r>
          </w:p>
        </w:tc>
        <w:tc>
          <w:tcPr>
            <w:tcW w:w="1805" w:type="dxa"/>
          </w:tcPr>
          <w:p w14:paraId="7DF3CEE7">
            <w:pPr>
              <w:spacing w:after="0" w:line="240" w:lineRule="auto"/>
            </w:pPr>
            <w:r>
              <w:t>Déjà Dead (Temperance Brennan, #1)</w:t>
            </w:r>
          </w:p>
        </w:tc>
        <w:tc>
          <w:tcPr>
            <w:tcW w:w="1410" w:type="dxa"/>
          </w:tcPr>
          <w:p w14:paraId="59DAD482">
            <w:pPr>
              <w:spacing w:after="0" w:line="240" w:lineRule="auto"/>
            </w:pPr>
            <w:r>
              <w:t>Kathy Reichs</w:t>
            </w:r>
          </w:p>
        </w:tc>
        <w:tc>
          <w:tcPr>
            <w:tcW w:w="760" w:type="dxa"/>
          </w:tcPr>
          <w:p w14:paraId="4FCED4E0">
            <w:pPr>
              <w:spacing w:after="0" w:line="240" w:lineRule="auto"/>
            </w:pPr>
            <w:r>
              <w:t>532.0</w:t>
            </w:r>
          </w:p>
        </w:tc>
        <w:tc>
          <w:tcPr>
            <w:tcW w:w="3560" w:type="dxa"/>
          </w:tcPr>
          <w:p w14:paraId="53A4AE23">
            <w:pPr>
              <w:spacing w:after="0" w:line="240" w:lineRule="auto"/>
            </w:pPr>
            <w:r>
              <w:t>Her life is devoted to justice; for those she never even knew. In the year since Temperance Brennan left behind a shaky marriage in North Carolina, work has often preempted her weekend plans to explore Quebec. When a...</w:t>
            </w:r>
          </w:p>
        </w:tc>
        <w:tc>
          <w:tcPr>
            <w:tcW w:w="700" w:type="dxa"/>
          </w:tcPr>
          <w:p w14:paraId="4445CF24">
            <w:pPr>
              <w:spacing w:after="0" w:line="240" w:lineRule="auto"/>
            </w:pPr>
            <w:r>
              <w:t>推理</w:t>
            </w:r>
          </w:p>
        </w:tc>
      </w:tr>
      <w:tr w14:paraId="2D28A0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54D5ADD4">
            <w:pPr>
              <w:spacing w:after="0" w:line="240" w:lineRule="auto"/>
            </w:pPr>
            <w:r>
              <w:t>271</w:t>
            </w:r>
          </w:p>
        </w:tc>
        <w:tc>
          <w:tcPr>
            <w:tcW w:w="1805" w:type="dxa"/>
          </w:tcPr>
          <w:p w14:paraId="4B03568B">
            <w:pPr>
              <w:spacing w:after="0" w:line="240" w:lineRule="auto"/>
            </w:pPr>
            <w:r>
              <w:t>The Hiding Place: The Triumphant True Story of Corrie Ten Boom</w:t>
            </w:r>
          </w:p>
        </w:tc>
        <w:tc>
          <w:tcPr>
            <w:tcW w:w="1410" w:type="dxa"/>
          </w:tcPr>
          <w:p w14:paraId="3E14AC4D">
            <w:pPr>
              <w:spacing w:after="0" w:line="240" w:lineRule="auto"/>
            </w:pPr>
            <w:r>
              <w:t>Corrie ten Boom / John Sherrill / Elizabeth Sherrill</w:t>
            </w:r>
          </w:p>
        </w:tc>
        <w:tc>
          <w:tcPr>
            <w:tcW w:w="760" w:type="dxa"/>
          </w:tcPr>
          <w:p w14:paraId="4DB0C2AD">
            <w:pPr>
              <w:spacing w:after="0" w:line="240" w:lineRule="auto"/>
            </w:pPr>
            <w:r>
              <w:t>242.0</w:t>
            </w:r>
          </w:p>
        </w:tc>
        <w:tc>
          <w:tcPr>
            <w:tcW w:w="3560" w:type="dxa"/>
          </w:tcPr>
          <w:p w14:paraId="6AD87E1A">
            <w:pPr>
              <w:spacing w:after="0" w:line="240" w:lineRule="auto"/>
            </w:pPr>
            <w:r>
              <w:t>At one time Corrie ten Boom would have laughed at the idea that there would ever be a story to tell. For the first fifty years of her life nothing at all out of the ordinary had ever happened to her. She was an old-ma...</w:t>
            </w:r>
          </w:p>
        </w:tc>
        <w:tc>
          <w:tcPr>
            <w:tcW w:w="700" w:type="dxa"/>
          </w:tcPr>
          <w:p w14:paraId="0C089217">
            <w:pPr>
              <w:spacing w:after="0" w:line="240" w:lineRule="auto"/>
            </w:pPr>
            <w:r>
              <w:t>传记</w:t>
            </w:r>
          </w:p>
        </w:tc>
      </w:tr>
      <w:tr w14:paraId="291010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2D4A2E39">
            <w:pPr>
              <w:spacing w:after="0" w:line="240" w:lineRule="auto"/>
            </w:pPr>
            <w:r>
              <w:t>272</w:t>
            </w:r>
          </w:p>
        </w:tc>
        <w:tc>
          <w:tcPr>
            <w:tcW w:w="1805" w:type="dxa"/>
          </w:tcPr>
          <w:p w14:paraId="7AE9654E">
            <w:pPr>
              <w:spacing w:after="0" w:line="240" w:lineRule="auto"/>
            </w:pPr>
            <w:r>
              <w:t>Second Foundation (Foundation #3)</w:t>
            </w:r>
          </w:p>
        </w:tc>
        <w:tc>
          <w:tcPr>
            <w:tcW w:w="1410" w:type="dxa"/>
          </w:tcPr>
          <w:p w14:paraId="31A7D858">
            <w:pPr>
              <w:spacing w:after="0" w:line="240" w:lineRule="auto"/>
            </w:pPr>
            <w:r>
              <w:t>Isaac Asimov</w:t>
            </w:r>
          </w:p>
        </w:tc>
        <w:tc>
          <w:tcPr>
            <w:tcW w:w="760" w:type="dxa"/>
          </w:tcPr>
          <w:p w14:paraId="1D0790C7">
            <w:pPr>
              <w:spacing w:after="0" w:line="240" w:lineRule="auto"/>
            </w:pPr>
            <w:r>
              <w:t>256.0</w:t>
            </w:r>
          </w:p>
        </w:tc>
        <w:tc>
          <w:tcPr>
            <w:tcW w:w="3560" w:type="dxa"/>
          </w:tcPr>
          <w:p w14:paraId="49E8211E">
            <w:pPr>
              <w:spacing w:after="0" w:line="240" w:lineRule="auto"/>
            </w:pPr>
            <w:r>
              <w:t>So far the Foundation was safe. But there was a hidden Second Foundation to protect the first. The Mule has yet to find it, but he was getting closer all the time. The men of the Foundation sought it, too, to escape f...</w:t>
            </w:r>
          </w:p>
        </w:tc>
        <w:tc>
          <w:tcPr>
            <w:tcW w:w="700" w:type="dxa"/>
          </w:tcPr>
          <w:p w14:paraId="1DEF0A07">
            <w:pPr>
              <w:spacing w:after="0" w:line="240" w:lineRule="auto"/>
            </w:pPr>
            <w:r>
              <w:t>科幻</w:t>
            </w:r>
          </w:p>
        </w:tc>
      </w:tr>
      <w:tr w14:paraId="242554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75E52078">
            <w:pPr>
              <w:spacing w:after="0" w:line="240" w:lineRule="auto"/>
            </w:pPr>
            <w:r>
              <w:t>273</w:t>
            </w:r>
          </w:p>
        </w:tc>
        <w:tc>
          <w:tcPr>
            <w:tcW w:w="1805" w:type="dxa"/>
          </w:tcPr>
          <w:p w14:paraId="4D49EAAE">
            <w:pPr>
              <w:spacing w:after="0" w:line="240" w:lineRule="auto"/>
            </w:pPr>
            <w:r>
              <w:t>Bag of Bones</w:t>
            </w:r>
          </w:p>
        </w:tc>
        <w:tc>
          <w:tcPr>
            <w:tcW w:w="1410" w:type="dxa"/>
          </w:tcPr>
          <w:p w14:paraId="26DBC3F0">
            <w:pPr>
              <w:spacing w:after="0" w:line="240" w:lineRule="auto"/>
            </w:pPr>
            <w:r>
              <w:t>Stephen King</w:t>
            </w:r>
          </w:p>
        </w:tc>
        <w:tc>
          <w:tcPr>
            <w:tcW w:w="760" w:type="dxa"/>
          </w:tcPr>
          <w:p w14:paraId="7600F3F9">
            <w:pPr>
              <w:spacing w:after="0" w:line="240" w:lineRule="auto"/>
            </w:pPr>
            <w:r>
              <w:t>736.0</w:t>
            </w:r>
          </w:p>
        </w:tc>
        <w:tc>
          <w:tcPr>
            <w:tcW w:w="3560" w:type="dxa"/>
          </w:tcPr>
          <w:p w14:paraId="4FE042FC">
            <w:pPr>
              <w:spacing w:after="0" w:line="240" w:lineRule="auto"/>
            </w:pPr>
            <w:r>
              <w:t>Four years after the sudden death of his wife, forty-year-old bestselling novelist Mike Noonan is still grieving. Unable to write, and plagued by vivid nightmares set at the western Maine summerhouse he calls Sara Lau...</w:t>
            </w:r>
          </w:p>
        </w:tc>
        <w:tc>
          <w:tcPr>
            <w:tcW w:w="700" w:type="dxa"/>
          </w:tcPr>
          <w:p w14:paraId="352548D6">
            <w:pPr>
              <w:spacing w:after="0" w:line="240" w:lineRule="auto"/>
            </w:pPr>
            <w:r>
              <w:t>恐怖</w:t>
            </w:r>
          </w:p>
        </w:tc>
      </w:tr>
      <w:tr w14:paraId="00A625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550F3207">
            <w:pPr>
              <w:spacing w:after="0" w:line="240" w:lineRule="auto"/>
            </w:pPr>
            <w:r>
              <w:t>274</w:t>
            </w:r>
          </w:p>
        </w:tc>
        <w:tc>
          <w:tcPr>
            <w:tcW w:w="1805" w:type="dxa"/>
          </w:tcPr>
          <w:p w14:paraId="4B55EB79">
            <w:pPr>
              <w:spacing w:after="0" w:line="240" w:lineRule="auto"/>
            </w:pPr>
            <w:r>
              <w:t>The Millionaire Next Door: The Surprising Secrets of Americas Wealthy</w:t>
            </w:r>
          </w:p>
        </w:tc>
        <w:tc>
          <w:tcPr>
            <w:tcW w:w="1410" w:type="dxa"/>
          </w:tcPr>
          <w:p w14:paraId="7CCB1C1E">
            <w:pPr>
              <w:spacing w:after="0" w:line="240" w:lineRule="auto"/>
            </w:pPr>
            <w:r>
              <w:t>Thomas J. Stanley / William D. Danko</w:t>
            </w:r>
          </w:p>
        </w:tc>
        <w:tc>
          <w:tcPr>
            <w:tcW w:w="760" w:type="dxa"/>
          </w:tcPr>
          <w:p w14:paraId="61093542">
            <w:pPr>
              <w:spacing w:after="0" w:line="240" w:lineRule="auto"/>
            </w:pPr>
            <w:r>
              <w:t>258.0</w:t>
            </w:r>
          </w:p>
        </w:tc>
        <w:tc>
          <w:tcPr>
            <w:tcW w:w="3560" w:type="dxa"/>
          </w:tcPr>
          <w:p w14:paraId="65F30FD9">
            <w:pPr>
              <w:spacing w:after="0" w:line="240" w:lineRule="auto"/>
            </w:pPr>
            <w:r>
              <w:t>The incredible national bestseller that is changing people's lives -- and increasing their net worth! CAN YOU SPOT THE MILLIONAIRE NEXT DOOR? Who are the rich in this country? What do they do? Where do they shop? What...</w:t>
            </w:r>
          </w:p>
        </w:tc>
        <w:tc>
          <w:tcPr>
            <w:tcW w:w="700" w:type="dxa"/>
          </w:tcPr>
          <w:p w14:paraId="2EA874FF">
            <w:pPr>
              <w:spacing w:after="0" w:line="240" w:lineRule="auto"/>
            </w:pPr>
            <w:r>
              <w:t>悬疑</w:t>
            </w:r>
          </w:p>
        </w:tc>
      </w:tr>
      <w:tr w14:paraId="30BA13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1BFD550C">
            <w:pPr>
              <w:spacing w:after="0" w:line="240" w:lineRule="auto"/>
            </w:pPr>
            <w:r>
              <w:t>275</w:t>
            </w:r>
          </w:p>
        </w:tc>
        <w:tc>
          <w:tcPr>
            <w:tcW w:w="1805" w:type="dxa"/>
          </w:tcPr>
          <w:p w14:paraId="0C63DD58">
            <w:pPr>
              <w:spacing w:after="0" w:line="240" w:lineRule="auto"/>
            </w:pPr>
            <w:r>
              <w:t>The Adventures of Huckleberry Finn</w:t>
            </w:r>
          </w:p>
        </w:tc>
        <w:tc>
          <w:tcPr>
            <w:tcW w:w="1410" w:type="dxa"/>
          </w:tcPr>
          <w:p w14:paraId="0900857D">
            <w:pPr>
              <w:spacing w:after="0" w:line="240" w:lineRule="auto"/>
            </w:pPr>
            <w:r>
              <w:t>Mark Twain / John Seelye / Guy Cardwell</w:t>
            </w:r>
          </w:p>
        </w:tc>
        <w:tc>
          <w:tcPr>
            <w:tcW w:w="760" w:type="dxa"/>
          </w:tcPr>
          <w:p w14:paraId="250D0141">
            <w:pPr>
              <w:spacing w:after="0" w:line="240" w:lineRule="auto"/>
            </w:pPr>
            <w:r>
              <w:t>327.0</w:t>
            </w:r>
          </w:p>
        </w:tc>
        <w:tc>
          <w:tcPr>
            <w:tcW w:w="3560" w:type="dxa"/>
          </w:tcPr>
          <w:p w14:paraId="7E7FA11B">
            <w:pPr>
              <w:spacing w:after="0" w:line="240" w:lineRule="auto"/>
            </w:pPr>
            <w:r>
              <w:t>A nineteenth-century boy from a Mississippi River town recounts his adventures as he travels down the river with a runaway slave, encountering a family involved in a feud, two scoundrels pretending to be royalty, and...</w:t>
            </w:r>
          </w:p>
        </w:tc>
        <w:tc>
          <w:tcPr>
            <w:tcW w:w="700" w:type="dxa"/>
          </w:tcPr>
          <w:p w14:paraId="6681AD83">
            <w:pPr>
              <w:spacing w:after="0" w:line="240" w:lineRule="auto"/>
            </w:pPr>
            <w:r>
              <w:t>文学</w:t>
            </w:r>
          </w:p>
        </w:tc>
      </w:tr>
      <w:tr w14:paraId="0CE180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7F6AE496">
            <w:pPr>
              <w:spacing w:after="0" w:line="240" w:lineRule="auto"/>
            </w:pPr>
            <w:r>
              <w:t>276</w:t>
            </w:r>
          </w:p>
        </w:tc>
        <w:tc>
          <w:tcPr>
            <w:tcW w:w="1805" w:type="dxa"/>
          </w:tcPr>
          <w:p w14:paraId="65F7C76E">
            <w:pPr>
              <w:spacing w:after="0" w:line="240" w:lineRule="auto"/>
            </w:pPr>
            <w:r>
              <w:t>Charlie and the Chocolate Factory (Charlie Bucket, #1)</w:t>
            </w:r>
          </w:p>
        </w:tc>
        <w:tc>
          <w:tcPr>
            <w:tcW w:w="1410" w:type="dxa"/>
          </w:tcPr>
          <w:p w14:paraId="6B9B9F54">
            <w:pPr>
              <w:spacing w:after="0" w:line="240" w:lineRule="auto"/>
            </w:pPr>
            <w:r>
              <w:t>Roald Dahl / Quentin Blake</w:t>
            </w:r>
          </w:p>
        </w:tc>
        <w:tc>
          <w:tcPr>
            <w:tcW w:w="760" w:type="dxa"/>
          </w:tcPr>
          <w:p w14:paraId="21B51D7C">
            <w:pPr>
              <w:spacing w:after="0" w:line="240" w:lineRule="auto"/>
            </w:pPr>
            <w:r>
              <w:t>176.0</w:t>
            </w:r>
          </w:p>
        </w:tc>
        <w:tc>
          <w:tcPr>
            <w:tcW w:w="3560" w:type="dxa"/>
          </w:tcPr>
          <w:p w14:paraId="03CE0BC4">
            <w:pPr>
              <w:spacing w:after="0" w:line="240" w:lineRule="auto"/>
            </w:pPr>
            <w:r>
              <w:t>Charlie Bucket's wonderful adventure begins when he finds one of Mr. Willy Wonka's precious Golden Tickets and wins a whole day inside the mysterious chocolate factory. Little does he know the surprises that are in st...</w:t>
            </w:r>
          </w:p>
        </w:tc>
        <w:tc>
          <w:tcPr>
            <w:tcW w:w="700" w:type="dxa"/>
          </w:tcPr>
          <w:p w14:paraId="1D99B392">
            <w:pPr>
              <w:spacing w:after="0" w:line="240" w:lineRule="auto"/>
            </w:pPr>
            <w:r>
              <w:t>奇幻</w:t>
            </w:r>
          </w:p>
        </w:tc>
      </w:tr>
      <w:tr w14:paraId="40955D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1283FE7A">
            <w:pPr>
              <w:spacing w:after="0" w:line="240" w:lineRule="auto"/>
            </w:pPr>
            <w:r>
              <w:t>277</w:t>
            </w:r>
          </w:p>
        </w:tc>
        <w:tc>
          <w:tcPr>
            <w:tcW w:w="1805" w:type="dxa"/>
          </w:tcPr>
          <w:p w14:paraId="123EE58D">
            <w:pPr>
              <w:spacing w:after="0" w:line="240" w:lineRule="auto"/>
            </w:pPr>
            <w:r>
              <w:t>The Purpose Driven Life: What on Earth Am I Here for?</w:t>
            </w:r>
          </w:p>
        </w:tc>
        <w:tc>
          <w:tcPr>
            <w:tcW w:w="1410" w:type="dxa"/>
          </w:tcPr>
          <w:p w14:paraId="3DCEC2D8">
            <w:pPr>
              <w:spacing w:after="0" w:line="240" w:lineRule="auto"/>
            </w:pPr>
            <w:r>
              <w:t>Rick Warren</w:t>
            </w:r>
          </w:p>
        </w:tc>
        <w:tc>
          <w:tcPr>
            <w:tcW w:w="760" w:type="dxa"/>
          </w:tcPr>
          <w:p w14:paraId="7562114D">
            <w:pPr>
              <w:spacing w:after="0" w:line="240" w:lineRule="auto"/>
            </w:pPr>
            <w:r>
              <w:t>334.0</w:t>
            </w:r>
          </w:p>
        </w:tc>
        <w:tc>
          <w:tcPr>
            <w:tcW w:w="3560" w:type="dxa"/>
          </w:tcPr>
          <w:p w14:paraId="79705B66">
            <w:pPr>
              <w:spacing w:after="0" w:line="240" w:lineRule="auto"/>
            </w:pPr>
            <w:r>
              <w:t>A #1 New York Times bestseller, The Purpose Driven Life will help you understand why you are alive and reveal God's amazing plan for you both here and now, and for eternity. Rick Warren will guide you through a person...</w:t>
            </w:r>
          </w:p>
        </w:tc>
        <w:tc>
          <w:tcPr>
            <w:tcW w:w="700" w:type="dxa"/>
          </w:tcPr>
          <w:p w14:paraId="24BE78DE">
            <w:pPr>
              <w:spacing w:after="0" w:line="240" w:lineRule="auto"/>
            </w:pPr>
            <w:r>
              <w:t>历史</w:t>
            </w:r>
          </w:p>
        </w:tc>
      </w:tr>
      <w:tr w14:paraId="712D7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02BBF5D6">
            <w:pPr>
              <w:spacing w:after="0" w:line="240" w:lineRule="auto"/>
            </w:pPr>
            <w:r>
              <w:t>278</w:t>
            </w:r>
          </w:p>
        </w:tc>
        <w:tc>
          <w:tcPr>
            <w:tcW w:w="1805" w:type="dxa"/>
          </w:tcPr>
          <w:p w14:paraId="393000D3">
            <w:pPr>
              <w:spacing w:after="0" w:line="240" w:lineRule="auto"/>
            </w:pPr>
            <w:r>
              <w:t>Hush, Hush (Hush, Hush, #1)</w:t>
            </w:r>
          </w:p>
        </w:tc>
        <w:tc>
          <w:tcPr>
            <w:tcW w:w="1410" w:type="dxa"/>
          </w:tcPr>
          <w:p w14:paraId="4F8D3EEC">
            <w:pPr>
              <w:spacing w:after="0" w:line="240" w:lineRule="auto"/>
            </w:pPr>
            <w:r>
              <w:t>Becca Fitzpatrick</w:t>
            </w:r>
          </w:p>
        </w:tc>
        <w:tc>
          <w:tcPr>
            <w:tcW w:w="760" w:type="dxa"/>
          </w:tcPr>
          <w:p w14:paraId="36F2CC1F">
            <w:pPr>
              <w:spacing w:after="0" w:line="240" w:lineRule="auto"/>
            </w:pPr>
            <w:r>
              <w:t>391.0</w:t>
            </w:r>
          </w:p>
        </w:tc>
        <w:tc>
          <w:tcPr>
            <w:tcW w:w="3560" w:type="dxa"/>
          </w:tcPr>
          <w:p w14:paraId="58D870FE">
            <w:pPr>
              <w:spacing w:after="0" w:line="240" w:lineRule="auto"/>
            </w:pPr>
            <w:r>
              <w:t>A SACRED OATHA FALLEN ANGELA FORBIDDEN LOVERomance was not part of Nora Grey's plan. She's never been particularly attracted to the boys at her school, no matter how hard her best friend, Vee, pushes them at her. Not...</w:t>
            </w:r>
          </w:p>
        </w:tc>
        <w:tc>
          <w:tcPr>
            <w:tcW w:w="700" w:type="dxa"/>
          </w:tcPr>
          <w:p w14:paraId="1C80747C">
            <w:pPr>
              <w:spacing w:after="0" w:line="240" w:lineRule="auto"/>
            </w:pPr>
            <w:r>
              <w:t>青春</w:t>
            </w:r>
          </w:p>
        </w:tc>
      </w:tr>
      <w:tr w14:paraId="7122D3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466DDD7D">
            <w:pPr>
              <w:spacing w:after="0" w:line="240" w:lineRule="auto"/>
            </w:pPr>
            <w:r>
              <w:t>279</w:t>
            </w:r>
          </w:p>
        </w:tc>
        <w:tc>
          <w:tcPr>
            <w:tcW w:w="1805" w:type="dxa"/>
          </w:tcPr>
          <w:p w14:paraId="44C7375A">
            <w:pPr>
              <w:spacing w:after="0" w:line="240" w:lineRule="auto"/>
            </w:pPr>
            <w:r>
              <w:t>I've Got Your Number</w:t>
            </w:r>
          </w:p>
        </w:tc>
        <w:tc>
          <w:tcPr>
            <w:tcW w:w="1410" w:type="dxa"/>
          </w:tcPr>
          <w:p w14:paraId="6D8650E0">
            <w:pPr>
              <w:spacing w:after="0" w:line="240" w:lineRule="auto"/>
            </w:pPr>
            <w:r>
              <w:t>Sophie Kinsella</w:t>
            </w:r>
          </w:p>
        </w:tc>
        <w:tc>
          <w:tcPr>
            <w:tcW w:w="760" w:type="dxa"/>
          </w:tcPr>
          <w:p w14:paraId="60894D71">
            <w:pPr>
              <w:spacing w:after="0" w:line="240" w:lineRule="auto"/>
            </w:pPr>
            <w:r>
              <w:t>433.0</w:t>
            </w:r>
          </w:p>
        </w:tc>
        <w:tc>
          <w:tcPr>
            <w:tcW w:w="3560" w:type="dxa"/>
          </w:tcPr>
          <w:p w14:paraId="682EBB3B">
            <w:pPr>
              <w:spacing w:after="0" w:line="240" w:lineRule="auto"/>
            </w:pPr>
            <w:r>
              <w:t>I’ve lost it. :( The only thing in the world I wasn’t supposed to lose. My engagement ring. It’s been in Magnus’s family for three generations. And now the very same day his parents are coming, I’ve lost it. The very...</w:t>
            </w:r>
          </w:p>
        </w:tc>
        <w:tc>
          <w:tcPr>
            <w:tcW w:w="700" w:type="dxa"/>
          </w:tcPr>
          <w:p w14:paraId="204F9C16">
            <w:pPr>
              <w:spacing w:after="0" w:line="240" w:lineRule="auto"/>
            </w:pPr>
            <w:r>
              <w:t>言情</w:t>
            </w:r>
          </w:p>
        </w:tc>
      </w:tr>
      <w:tr w14:paraId="197462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23C507F1">
            <w:pPr>
              <w:spacing w:after="0" w:line="240" w:lineRule="auto"/>
            </w:pPr>
            <w:r>
              <w:t>280</w:t>
            </w:r>
          </w:p>
        </w:tc>
        <w:tc>
          <w:tcPr>
            <w:tcW w:w="1805" w:type="dxa"/>
          </w:tcPr>
          <w:p w14:paraId="69450490">
            <w:pPr>
              <w:spacing w:after="0" w:line="240" w:lineRule="auto"/>
            </w:pPr>
            <w:r>
              <w:t>Reconstructing Amelia</w:t>
            </w:r>
          </w:p>
        </w:tc>
        <w:tc>
          <w:tcPr>
            <w:tcW w:w="1410" w:type="dxa"/>
          </w:tcPr>
          <w:p w14:paraId="4507CC21">
            <w:pPr>
              <w:spacing w:after="0" w:line="240" w:lineRule="auto"/>
            </w:pPr>
            <w:r>
              <w:t>Kimberly McCreight</w:t>
            </w:r>
          </w:p>
        </w:tc>
        <w:tc>
          <w:tcPr>
            <w:tcW w:w="760" w:type="dxa"/>
          </w:tcPr>
          <w:p w14:paraId="2EC95091">
            <w:pPr>
              <w:spacing w:after="0" w:line="240" w:lineRule="auto"/>
            </w:pPr>
            <w:r>
              <w:t>382.0</w:t>
            </w:r>
          </w:p>
        </w:tc>
        <w:tc>
          <w:tcPr>
            <w:tcW w:w="3560" w:type="dxa"/>
          </w:tcPr>
          <w:p w14:paraId="140D15DE">
            <w:pPr>
              <w:spacing w:after="0" w:line="240" w:lineRule="auto"/>
            </w:pPr>
            <w:r>
              <w:t>In Reconstructing Amelia, the stunning debut novel from Kimberly McCreight, Kate's in the middle of the biggest meeting of her career when she gets the telephone call from Grace Hall, her daughter’s exclusive private...</w:t>
            </w:r>
          </w:p>
        </w:tc>
        <w:tc>
          <w:tcPr>
            <w:tcW w:w="700" w:type="dxa"/>
          </w:tcPr>
          <w:p w14:paraId="7705BD03">
            <w:pPr>
              <w:spacing w:after="0" w:line="240" w:lineRule="auto"/>
            </w:pPr>
            <w:r>
              <w:t>推理</w:t>
            </w:r>
          </w:p>
        </w:tc>
      </w:tr>
      <w:tr w14:paraId="02EC5A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16AE2199">
            <w:pPr>
              <w:spacing w:after="0" w:line="240" w:lineRule="auto"/>
            </w:pPr>
            <w:r>
              <w:t>281</w:t>
            </w:r>
          </w:p>
        </w:tc>
        <w:tc>
          <w:tcPr>
            <w:tcW w:w="1805" w:type="dxa"/>
          </w:tcPr>
          <w:p w14:paraId="7564F405">
            <w:pPr>
              <w:spacing w:after="0" w:line="240" w:lineRule="auto"/>
            </w:pPr>
            <w:r>
              <w:t>When You Are Engulfed in Flames</w:t>
            </w:r>
          </w:p>
        </w:tc>
        <w:tc>
          <w:tcPr>
            <w:tcW w:w="1410" w:type="dxa"/>
          </w:tcPr>
          <w:p w14:paraId="659F771A">
            <w:pPr>
              <w:spacing w:after="0" w:line="240" w:lineRule="auto"/>
            </w:pPr>
            <w:r>
              <w:t>David Sedaris</w:t>
            </w:r>
          </w:p>
        </w:tc>
        <w:tc>
          <w:tcPr>
            <w:tcW w:w="760" w:type="dxa"/>
          </w:tcPr>
          <w:p w14:paraId="532D2464">
            <w:pPr>
              <w:spacing w:after="0" w:line="240" w:lineRule="auto"/>
            </w:pPr>
            <w:r>
              <w:t>323.0</w:t>
            </w:r>
          </w:p>
        </w:tc>
        <w:tc>
          <w:tcPr>
            <w:tcW w:w="3560" w:type="dxa"/>
          </w:tcPr>
          <w:p w14:paraId="661B5C05">
            <w:pPr>
              <w:spacing w:after="0" w:line="240" w:lineRule="auto"/>
            </w:pPr>
            <w:r>
              <w:t>It's early autumn 1964. Two straight-A students head off to school, and when only one of them returns home Chesney Yelverton is coaxed from retirement and assigned to what proves to be the most difficult and deadly -...</w:t>
            </w:r>
          </w:p>
        </w:tc>
        <w:tc>
          <w:tcPr>
            <w:tcW w:w="700" w:type="dxa"/>
          </w:tcPr>
          <w:p w14:paraId="4AD7758C">
            <w:pPr>
              <w:spacing w:after="0" w:line="240" w:lineRule="auto"/>
            </w:pPr>
            <w:r>
              <w:t>传记</w:t>
            </w:r>
          </w:p>
        </w:tc>
      </w:tr>
      <w:tr w14:paraId="0AFD3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41E5C763">
            <w:pPr>
              <w:spacing w:after="0" w:line="240" w:lineRule="auto"/>
            </w:pPr>
            <w:r>
              <w:t>282</w:t>
            </w:r>
          </w:p>
        </w:tc>
        <w:tc>
          <w:tcPr>
            <w:tcW w:w="1805" w:type="dxa"/>
          </w:tcPr>
          <w:p w14:paraId="1AC3667F">
            <w:pPr>
              <w:spacing w:after="0" w:line="240" w:lineRule="auto"/>
            </w:pPr>
            <w:r>
              <w:t>Rendezvous with Rama (Rama, #1)</w:t>
            </w:r>
          </w:p>
        </w:tc>
        <w:tc>
          <w:tcPr>
            <w:tcW w:w="1410" w:type="dxa"/>
          </w:tcPr>
          <w:p w14:paraId="61671D82">
            <w:pPr>
              <w:spacing w:after="0" w:line="240" w:lineRule="auto"/>
            </w:pPr>
            <w:r>
              <w:t>Arthur C. Clarke</w:t>
            </w:r>
          </w:p>
        </w:tc>
        <w:tc>
          <w:tcPr>
            <w:tcW w:w="760" w:type="dxa"/>
          </w:tcPr>
          <w:p w14:paraId="09186840">
            <w:pPr>
              <w:spacing w:after="0" w:line="240" w:lineRule="auto"/>
            </w:pPr>
            <w:r>
              <w:t>243.0</w:t>
            </w:r>
          </w:p>
        </w:tc>
        <w:tc>
          <w:tcPr>
            <w:tcW w:w="3560" w:type="dxa"/>
          </w:tcPr>
          <w:p w14:paraId="489E0065">
            <w:pPr>
              <w:spacing w:after="0" w:line="240" w:lineRule="auto"/>
            </w:pPr>
            <w:r>
              <w:t>At first, only a few things are known about the celestial object that astronomers dub Rama. It is huge, weighing more than ten trillion tons. And it is hurtling through the solar system at an inconceivable speed. Then...</w:t>
            </w:r>
          </w:p>
        </w:tc>
        <w:tc>
          <w:tcPr>
            <w:tcW w:w="700" w:type="dxa"/>
          </w:tcPr>
          <w:p w14:paraId="08DDE497">
            <w:pPr>
              <w:spacing w:after="0" w:line="240" w:lineRule="auto"/>
            </w:pPr>
            <w:r>
              <w:t>科幻</w:t>
            </w:r>
          </w:p>
        </w:tc>
      </w:tr>
      <w:tr w14:paraId="6D253A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2739A1FD">
            <w:pPr>
              <w:spacing w:after="0" w:line="240" w:lineRule="auto"/>
            </w:pPr>
            <w:r>
              <w:t>283</w:t>
            </w:r>
          </w:p>
        </w:tc>
        <w:tc>
          <w:tcPr>
            <w:tcW w:w="1805" w:type="dxa"/>
          </w:tcPr>
          <w:p w14:paraId="6B6AC4CA">
            <w:pPr>
              <w:spacing w:after="0" w:line="240" w:lineRule="auto"/>
            </w:pPr>
            <w:r>
              <w:t>Thinner</w:t>
            </w:r>
          </w:p>
        </w:tc>
        <w:tc>
          <w:tcPr>
            <w:tcW w:w="1410" w:type="dxa"/>
          </w:tcPr>
          <w:p w14:paraId="12F993C7">
            <w:pPr>
              <w:spacing w:after="0" w:line="240" w:lineRule="auto"/>
            </w:pPr>
            <w:r>
              <w:t>Richard Bachman / Stephen King</w:t>
            </w:r>
          </w:p>
        </w:tc>
        <w:tc>
          <w:tcPr>
            <w:tcW w:w="760" w:type="dxa"/>
          </w:tcPr>
          <w:p w14:paraId="10324AEE">
            <w:pPr>
              <w:spacing w:after="0" w:line="240" w:lineRule="auto"/>
            </w:pPr>
            <w:r>
              <w:t>320.0</w:t>
            </w:r>
          </w:p>
        </w:tc>
        <w:tc>
          <w:tcPr>
            <w:tcW w:w="3560" w:type="dxa"/>
          </w:tcPr>
          <w:p w14:paraId="111AD1F7">
            <w:pPr>
              <w:spacing w:after="0" w:line="240" w:lineRule="auto"/>
            </w:pPr>
            <w:r>
              <w:t>Billy Halleck, good husband and loving father, is both beneficiary and victim of the American good life: He has an expensive home, a nice family, and a rewarding career as a lawyer...but he is also fifty pounds overwe...</w:t>
            </w:r>
          </w:p>
        </w:tc>
        <w:tc>
          <w:tcPr>
            <w:tcW w:w="700" w:type="dxa"/>
          </w:tcPr>
          <w:p w14:paraId="2528728B">
            <w:pPr>
              <w:spacing w:after="0" w:line="240" w:lineRule="auto"/>
            </w:pPr>
            <w:r>
              <w:t>恐怖</w:t>
            </w:r>
          </w:p>
        </w:tc>
      </w:tr>
      <w:tr w14:paraId="78DD0B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1A38F324">
            <w:pPr>
              <w:spacing w:after="0" w:line="240" w:lineRule="auto"/>
            </w:pPr>
            <w:r>
              <w:t>284</w:t>
            </w:r>
          </w:p>
        </w:tc>
        <w:tc>
          <w:tcPr>
            <w:tcW w:w="1805" w:type="dxa"/>
          </w:tcPr>
          <w:p w14:paraId="5DCA7914">
            <w:pPr>
              <w:spacing w:after="0" w:line="240" w:lineRule="auto"/>
            </w:pPr>
            <w:r>
              <w:t>Echo Burning (Jack Reacher, #5)</w:t>
            </w:r>
          </w:p>
        </w:tc>
        <w:tc>
          <w:tcPr>
            <w:tcW w:w="1410" w:type="dxa"/>
          </w:tcPr>
          <w:p w14:paraId="59E18A90">
            <w:pPr>
              <w:spacing w:after="0" w:line="240" w:lineRule="auto"/>
            </w:pPr>
            <w:r>
              <w:t>Lee Child</w:t>
            </w:r>
          </w:p>
        </w:tc>
        <w:tc>
          <w:tcPr>
            <w:tcW w:w="760" w:type="dxa"/>
          </w:tcPr>
          <w:p w14:paraId="1B86339D">
            <w:pPr>
              <w:spacing w:after="0" w:line="240" w:lineRule="auto"/>
            </w:pPr>
            <w:r>
              <w:t>432.0</w:t>
            </w:r>
          </w:p>
        </w:tc>
        <w:tc>
          <w:tcPr>
            <w:tcW w:w="3560" w:type="dxa"/>
          </w:tcPr>
          <w:p w14:paraId="70632D3B">
            <w:pPr>
              <w:spacing w:after="0" w:line="240" w:lineRule="auto"/>
            </w:pPr>
            <w:r>
              <w:t>Hitching rides is an unreliable mode of transport. In temperatures of over a hundred degrees, you’re lucky if a driver will open the door of his air-conditioned car long enough to let you slide in. That’s Jack Reacher...</w:t>
            </w:r>
          </w:p>
        </w:tc>
        <w:tc>
          <w:tcPr>
            <w:tcW w:w="700" w:type="dxa"/>
          </w:tcPr>
          <w:p w14:paraId="22E6009B">
            <w:pPr>
              <w:spacing w:after="0" w:line="240" w:lineRule="auto"/>
            </w:pPr>
            <w:r>
              <w:t>悬疑</w:t>
            </w:r>
          </w:p>
        </w:tc>
      </w:tr>
      <w:tr w14:paraId="2EE465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6EE21EB7">
            <w:pPr>
              <w:spacing w:after="0" w:line="240" w:lineRule="auto"/>
            </w:pPr>
            <w:r>
              <w:t>285</w:t>
            </w:r>
          </w:p>
        </w:tc>
        <w:tc>
          <w:tcPr>
            <w:tcW w:w="1805" w:type="dxa"/>
          </w:tcPr>
          <w:p w14:paraId="0E69C30E">
            <w:pPr>
              <w:spacing w:after="0" w:line="240" w:lineRule="auto"/>
            </w:pPr>
            <w:r>
              <w:t>Charlotte's Web</w:t>
            </w:r>
          </w:p>
        </w:tc>
        <w:tc>
          <w:tcPr>
            <w:tcW w:w="1410" w:type="dxa"/>
          </w:tcPr>
          <w:p w14:paraId="602121E7">
            <w:pPr>
              <w:spacing w:after="0" w:line="240" w:lineRule="auto"/>
            </w:pPr>
            <w:r>
              <w:t>E.B. White / Garth Williams / Rosemary Wells</w:t>
            </w:r>
          </w:p>
        </w:tc>
        <w:tc>
          <w:tcPr>
            <w:tcW w:w="760" w:type="dxa"/>
          </w:tcPr>
          <w:p w14:paraId="1D9C14EB">
            <w:pPr>
              <w:spacing w:after="0" w:line="240" w:lineRule="auto"/>
            </w:pPr>
            <w:r>
              <w:t>184.0</w:t>
            </w:r>
          </w:p>
        </w:tc>
        <w:tc>
          <w:tcPr>
            <w:tcW w:w="3560" w:type="dxa"/>
          </w:tcPr>
          <w:p w14:paraId="052D0CA1">
            <w:pPr>
              <w:spacing w:after="0" w:line="240" w:lineRule="auto"/>
            </w:pPr>
            <w:r>
              <w:t>This beloved book by E. B. White, author of Stuart Little and The Trumpet of the Swan, is a classic of children's literature that is "just about perfect." This high-quality paperback features vibrant illustrations col...</w:t>
            </w:r>
          </w:p>
        </w:tc>
        <w:tc>
          <w:tcPr>
            <w:tcW w:w="700" w:type="dxa"/>
          </w:tcPr>
          <w:p w14:paraId="5A781EAF">
            <w:pPr>
              <w:spacing w:after="0" w:line="240" w:lineRule="auto"/>
            </w:pPr>
            <w:r>
              <w:t>文学</w:t>
            </w:r>
          </w:p>
        </w:tc>
      </w:tr>
      <w:tr w14:paraId="1C222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1637C222">
            <w:pPr>
              <w:spacing w:after="0" w:line="240" w:lineRule="auto"/>
            </w:pPr>
            <w:r>
              <w:t>286</w:t>
            </w:r>
          </w:p>
        </w:tc>
        <w:tc>
          <w:tcPr>
            <w:tcW w:w="1805" w:type="dxa"/>
          </w:tcPr>
          <w:p w14:paraId="4658545E">
            <w:pPr>
              <w:spacing w:after="0" w:line="240" w:lineRule="auto"/>
            </w:pPr>
            <w:r>
              <w:t>The Battle of the Labyrinth (Percy Jackson and the Olympians, #4)</w:t>
            </w:r>
          </w:p>
        </w:tc>
        <w:tc>
          <w:tcPr>
            <w:tcW w:w="1410" w:type="dxa"/>
          </w:tcPr>
          <w:p w14:paraId="3736CAFD">
            <w:pPr>
              <w:spacing w:after="0" w:line="240" w:lineRule="auto"/>
            </w:pPr>
            <w:r>
              <w:t>Rick Riordan</w:t>
            </w:r>
          </w:p>
        </w:tc>
        <w:tc>
          <w:tcPr>
            <w:tcW w:w="760" w:type="dxa"/>
          </w:tcPr>
          <w:p w14:paraId="5AAA2466">
            <w:pPr>
              <w:spacing w:after="0" w:line="240" w:lineRule="auto"/>
            </w:pPr>
            <w:r>
              <w:t>361.0</w:t>
            </w:r>
          </w:p>
        </w:tc>
        <w:tc>
          <w:tcPr>
            <w:tcW w:w="3560" w:type="dxa"/>
          </w:tcPr>
          <w:p w14:paraId="01E92418">
            <w:pPr>
              <w:spacing w:after="0" w:line="240" w:lineRule="auto"/>
            </w:pPr>
            <w:r>
              <w:t>Percy Jackson isn't expecting freshman orientation to be any fun. But when a mysterious mortal acquaintance appears at his potential new school, followed by demon cheerleaders, things quickly move from bad to worse.In...</w:t>
            </w:r>
          </w:p>
        </w:tc>
        <w:tc>
          <w:tcPr>
            <w:tcW w:w="700" w:type="dxa"/>
          </w:tcPr>
          <w:p w14:paraId="4DF6F476">
            <w:pPr>
              <w:spacing w:after="0" w:line="240" w:lineRule="auto"/>
            </w:pPr>
            <w:r>
              <w:t>奇幻</w:t>
            </w:r>
          </w:p>
        </w:tc>
      </w:tr>
      <w:tr w14:paraId="09D865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70C44F8F">
            <w:pPr>
              <w:spacing w:after="0" w:line="240" w:lineRule="auto"/>
            </w:pPr>
            <w:r>
              <w:t>287</w:t>
            </w:r>
          </w:p>
        </w:tc>
        <w:tc>
          <w:tcPr>
            <w:tcW w:w="1805" w:type="dxa"/>
          </w:tcPr>
          <w:p w14:paraId="6500B021">
            <w:pPr>
              <w:spacing w:after="0" w:line="240" w:lineRule="auto"/>
            </w:pPr>
            <w:r>
              <w:t>Cold Mountain</w:t>
            </w:r>
          </w:p>
        </w:tc>
        <w:tc>
          <w:tcPr>
            <w:tcW w:w="1410" w:type="dxa"/>
          </w:tcPr>
          <w:p w14:paraId="0C9BEB83">
            <w:pPr>
              <w:spacing w:after="0" w:line="240" w:lineRule="auto"/>
            </w:pPr>
            <w:r>
              <w:t>Charles Frazier</w:t>
            </w:r>
          </w:p>
        </w:tc>
        <w:tc>
          <w:tcPr>
            <w:tcW w:w="760" w:type="dxa"/>
          </w:tcPr>
          <w:p w14:paraId="4575C0A5">
            <w:pPr>
              <w:spacing w:after="0" w:line="240" w:lineRule="auto"/>
            </w:pPr>
            <w:r>
              <w:t>356.0</w:t>
            </w:r>
          </w:p>
        </w:tc>
        <w:tc>
          <w:tcPr>
            <w:tcW w:w="3560" w:type="dxa"/>
          </w:tcPr>
          <w:p w14:paraId="6F1A0A39">
            <w:pPr>
              <w:spacing w:after="0" w:line="240" w:lineRule="auto"/>
            </w:pPr>
            <w:r>
              <w:t>Cold Mountain is a novel about a soldier’s perilous journey back to his beloved near the Civil War's end. At once a love story &amp; a harrowing account of one man’s long walk home, Cold Mountain introduces a new talent i...</w:t>
            </w:r>
          </w:p>
        </w:tc>
        <w:tc>
          <w:tcPr>
            <w:tcW w:w="700" w:type="dxa"/>
          </w:tcPr>
          <w:p w14:paraId="3C063F65">
            <w:pPr>
              <w:spacing w:after="0" w:line="240" w:lineRule="auto"/>
            </w:pPr>
            <w:r>
              <w:t>历史</w:t>
            </w:r>
          </w:p>
        </w:tc>
      </w:tr>
      <w:tr w14:paraId="0BBD3F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23E9883B">
            <w:pPr>
              <w:spacing w:after="0" w:line="240" w:lineRule="auto"/>
            </w:pPr>
            <w:r>
              <w:t>288</w:t>
            </w:r>
          </w:p>
        </w:tc>
        <w:tc>
          <w:tcPr>
            <w:tcW w:w="1805" w:type="dxa"/>
          </w:tcPr>
          <w:p w14:paraId="5D4B6B0C">
            <w:pPr>
              <w:spacing w:after="0" w:line="240" w:lineRule="auto"/>
            </w:pPr>
            <w:r>
              <w:t>The Selection (The Selection, #1)</w:t>
            </w:r>
          </w:p>
        </w:tc>
        <w:tc>
          <w:tcPr>
            <w:tcW w:w="1410" w:type="dxa"/>
          </w:tcPr>
          <w:p w14:paraId="4D884BFF">
            <w:pPr>
              <w:spacing w:after="0" w:line="240" w:lineRule="auto"/>
            </w:pPr>
            <w:r>
              <w:t>Kiera Cass</w:t>
            </w:r>
          </w:p>
        </w:tc>
        <w:tc>
          <w:tcPr>
            <w:tcW w:w="760" w:type="dxa"/>
          </w:tcPr>
          <w:p w14:paraId="27215D06">
            <w:pPr>
              <w:spacing w:after="0" w:line="240" w:lineRule="auto"/>
            </w:pPr>
            <w:r>
              <w:t>336.0</w:t>
            </w:r>
          </w:p>
        </w:tc>
        <w:tc>
          <w:tcPr>
            <w:tcW w:w="3560" w:type="dxa"/>
          </w:tcPr>
          <w:p w14:paraId="109A3D55">
            <w:pPr>
              <w:spacing w:after="0" w:line="240" w:lineRule="auto"/>
            </w:pPr>
            <w:r>
              <w:t>For thirty-five girls, the Selection is the chance of a lifetime. The opportunity to escape the life laid out for them since birth. To be swept up in a world of glittering gowns and priceless jewels. To live in a pala...</w:t>
            </w:r>
          </w:p>
        </w:tc>
        <w:tc>
          <w:tcPr>
            <w:tcW w:w="700" w:type="dxa"/>
          </w:tcPr>
          <w:p w14:paraId="7CB134DC">
            <w:pPr>
              <w:spacing w:after="0" w:line="240" w:lineRule="auto"/>
            </w:pPr>
            <w:r>
              <w:t>青春</w:t>
            </w:r>
          </w:p>
        </w:tc>
      </w:tr>
      <w:tr w14:paraId="6FF020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22E8C85C">
            <w:pPr>
              <w:spacing w:after="0" w:line="240" w:lineRule="auto"/>
            </w:pPr>
            <w:r>
              <w:t>289</w:t>
            </w:r>
          </w:p>
        </w:tc>
        <w:tc>
          <w:tcPr>
            <w:tcW w:w="1805" w:type="dxa"/>
          </w:tcPr>
          <w:p w14:paraId="1029084C">
            <w:pPr>
              <w:spacing w:after="0" w:line="240" w:lineRule="auto"/>
            </w:pPr>
            <w:r>
              <w:t>Slammed (Slammed, #1)</w:t>
            </w:r>
          </w:p>
        </w:tc>
        <w:tc>
          <w:tcPr>
            <w:tcW w:w="1410" w:type="dxa"/>
          </w:tcPr>
          <w:p w14:paraId="4EA6EFDE">
            <w:pPr>
              <w:spacing w:after="0" w:line="240" w:lineRule="auto"/>
            </w:pPr>
            <w:r>
              <w:t>Colleen Hoover</w:t>
            </w:r>
          </w:p>
        </w:tc>
        <w:tc>
          <w:tcPr>
            <w:tcW w:w="760" w:type="dxa"/>
          </w:tcPr>
          <w:p w14:paraId="1E580B16">
            <w:pPr>
              <w:spacing w:after="0" w:line="240" w:lineRule="auto"/>
            </w:pPr>
            <w:r>
              <w:t>354.0</w:t>
            </w:r>
          </w:p>
        </w:tc>
        <w:tc>
          <w:tcPr>
            <w:tcW w:w="3560" w:type="dxa"/>
          </w:tcPr>
          <w:p w14:paraId="56F8DD93">
            <w:pPr>
              <w:spacing w:after="0" w:line="240" w:lineRule="auto"/>
            </w:pPr>
            <w:r>
              <w:t>This is an alternate cover edition for ASIN B008TRUDAS.Following the unexpected death of her father, 18-year-old Layken is forced to be the rock for both her mother and younger brother. Outwardly, she appears resilien...</w:t>
            </w:r>
          </w:p>
        </w:tc>
        <w:tc>
          <w:tcPr>
            <w:tcW w:w="700" w:type="dxa"/>
          </w:tcPr>
          <w:p w14:paraId="7B02B01B">
            <w:pPr>
              <w:spacing w:after="0" w:line="240" w:lineRule="auto"/>
            </w:pPr>
            <w:r>
              <w:t>言情</w:t>
            </w:r>
          </w:p>
        </w:tc>
      </w:tr>
      <w:tr w14:paraId="57B165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0A21920A">
            <w:pPr>
              <w:spacing w:after="0" w:line="240" w:lineRule="auto"/>
            </w:pPr>
            <w:r>
              <w:t>290</w:t>
            </w:r>
          </w:p>
        </w:tc>
        <w:tc>
          <w:tcPr>
            <w:tcW w:w="1805" w:type="dxa"/>
          </w:tcPr>
          <w:p w14:paraId="65161972">
            <w:pPr>
              <w:spacing w:after="0" w:line="240" w:lineRule="auto"/>
            </w:pPr>
            <w:r>
              <w:t>Presumed Innocent</w:t>
            </w:r>
          </w:p>
        </w:tc>
        <w:tc>
          <w:tcPr>
            <w:tcW w:w="1410" w:type="dxa"/>
          </w:tcPr>
          <w:p w14:paraId="436E497F">
            <w:pPr>
              <w:spacing w:after="0" w:line="240" w:lineRule="auto"/>
            </w:pPr>
            <w:r>
              <w:t>Scott Turow</w:t>
            </w:r>
          </w:p>
        </w:tc>
        <w:tc>
          <w:tcPr>
            <w:tcW w:w="760" w:type="dxa"/>
          </w:tcPr>
          <w:p w14:paraId="358B76E7">
            <w:pPr>
              <w:spacing w:after="0" w:line="240" w:lineRule="auto"/>
            </w:pPr>
            <w:r>
              <w:t>421.0</w:t>
            </w:r>
          </w:p>
        </w:tc>
        <w:tc>
          <w:tcPr>
            <w:tcW w:w="3560" w:type="dxa"/>
          </w:tcPr>
          <w:p w14:paraId="22EE9308">
            <w:pPr>
              <w:spacing w:after="0" w:line="240" w:lineRule="auto"/>
            </w:pPr>
            <w:r>
              <w:t>Hailed as the most suspenseful and compelling novel in decades. Presumed Innocent brings to life our worst nightmare: that of an ordinary citizen facing conviction for the most terrible of all crimes. It's the stunnin...</w:t>
            </w:r>
          </w:p>
        </w:tc>
        <w:tc>
          <w:tcPr>
            <w:tcW w:w="700" w:type="dxa"/>
          </w:tcPr>
          <w:p w14:paraId="051A35A4">
            <w:pPr>
              <w:spacing w:after="0" w:line="240" w:lineRule="auto"/>
            </w:pPr>
            <w:r>
              <w:t>推理</w:t>
            </w:r>
          </w:p>
        </w:tc>
      </w:tr>
      <w:tr w14:paraId="00B03C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2EE0578D">
            <w:pPr>
              <w:spacing w:after="0" w:line="240" w:lineRule="auto"/>
            </w:pPr>
            <w:r>
              <w:t>291</w:t>
            </w:r>
          </w:p>
        </w:tc>
        <w:tc>
          <w:tcPr>
            <w:tcW w:w="1805" w:type="dxa"/>
          </w:tcPr>
          <w:p w14:paraId="1EE93D3A">
            <w:pPr>
              <w:spacing w:after="0" w:line="240" w:lineRule="auto"/>
            </w:pPr>
            <w:r>
              <w:t>Kitchen Confidential: Adventures in the Culinary Underbelly</w:t>
            </w:r>
          </w:p>
        </w:tc>
        <w:tc>
          <w:tcPr>
            <w:tcW w:w="1410" w:type="dxa"/>
          </w:tcPr>
          <w:p w14:paraId="20E2A3A8">
            <w:pPr>
              <w:spacing w:after="0" w:line="240" w:lineRule="auto"/>
            </w:pPr>
            <w:r>
              <w:t>Anthony Bourdain</w:t>
            </w:r>
          </w:p>
        </w:tc>
        <w:tc>
          <w:tcPr>
            <w:tcW w:w="760" w:type="dxa"/>
          </w:tcPr>
          <w:p w14:paraId="4632F5FD">
            <w:pPr>
              <w:spacing w:after="0" w:line="240" w:lineRule="auto"/>
            </w:pPr>
            <w:r>
              <w:t>312.0</w:t>
            </w:r>
          </w:p>
        </w:tc>
        <w:tc>
          <w:tcPr>
            <w:tcW w:w="3560" w:type="dxa"/>
          </w:tcPr>
          <w:p w14:paraId="086DE080">
            <w:pPr>
              <w:spacing w:after="0" w:line="240" w:lineRule="auto"/>
            </w:pPr>
            <w:r>
              <w:t>A deliciously funny, delectably shocking banquet of wild-but-true tales of life in the culinary trade from Chef Anthony Bourdain, laying out his more than a quarter-century of drugs, sex, and haute cuisine—now with al...</w:t>
            </w:r>
          </w:p>
        </w:tc>
        <w:tc>
          <w:tcPr>
            <w:tcW w:w="700" w:type="dxa"/>
          </w:tcPr>
          <w:p w14:paraId="2A17C41F">
            <w:pPr>
              <w:spacing w:after="0" w:line="240" w:lineRule="auto"/>
            </w:pPr>
            <w:r>
              <w:t>传记</w:t>
            </w:r>
          </w:p>
        </w:tc>
      </w:tr>
      <w:tr w14:paraId="77EF61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6E7B18A1">
            <w:pPr>
              <w:spacing w:after="0" w:line="240" w:lineRule="auto"/>
            </w:pPr>
            <w:r>
              <w:t>292</w:t>
            </w:r>
          </w:p>
        </w:tc>
        <w:tc>
          <w:tcPr>
            <w:tcW w:w="1805" w:type="dxa"/>
          </w:tcPr>
          <w:p w14:paraId="459620E8">
            <w:pPr>
              <w:spacing w:after="0" w:line="240" w:lineRule="auto"/>
            </w:pPr>
            <w:r>
              <w:t>The Forever War (The Forever War, #1)</w:t>
            </w:r>
          </w:p>
        </w:tc>
        <w:tc>
          <w:tcPr>
            <w:tcW w:w="1410" w:type="dxa"/>
          </w:tcPr>
          <w:p w14:paraId="1F26077B">
            <w:pPr>
              <w:spacing w:after="0" w:line="240" w:lineRule="auto"/>
            </w:pPr>
            <w:r>
              <w:t>Joe Haldeman</w:t>
            </w:r>
          </w:p>
        </w:tc>
        <w:tc>
          <w:tcPr>
            <w:tcW w:w="760" w:type="dxa"/>
          </w:tcPr>
          <w:p w14:paraId="5DF02A95">
            <w:pPr>
              <w:spacing w:after="0" w:line="240" w:lineRule="auto"/>
            </w:pPr>
            <w:r>
              <w:t>278.0</w:t>
            </w:r>
          </w:p>
        </w:tc>
        <w:tc>
          <w:tcPr>
            <w:tcW w:w="3560" w:type="dxa"/>
          </w:tcPr>
          <w:p w14:paraId="469FDD16">
            <w:pPr>
              <w:spacing w:after="0" w:line="240" w:lineRule="auto"/>
            </w:pPr>
            <w:r>
              <w:t>The Earth's leaders have drawn a line in the interstellar sand—despite the fact that the fierce alien enemy that they would oppose is inscrutable, unconquerable, and very far away. A reluctant conscript drafted into a...</w:t>
            </w:r>
          </w:p>
        </w:tc>
        <w:tc>
          <w:tcPr>
            <w:tcW w:w="700" w:type="dxa"/>
          </w:tcPr>
          <w:p w14:paraId="6CD189CE">
            <w:pPr>
              <w:spacing w:after="0" w:line="240" w:lineRule="auto"/>
            </w:pPr>
            <w:r>
              <w:t>科幻</w:t>
            </w:r>
          </w:p>
        </w:tc>
      </w:tr>
      <w:tr w14:paraId="4F42FD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2060FFEB">
            <w:pPr>
              <w:spacing w:after="0" w:line="240" w:lineRule="auto"/>
            </w:pPr>
            <w:r>
              <w:t>293</w:t>
            </w:r>
          </w:p>
        </w:tc>
        <w:tc>
          <w:tcPr>
            <w:tcW w:w="1805" w:type="dxa"/>
          </w:tcPr>
          <w:p w14:paraId="760E39E6">
            <w:pPr>
              <w:spacing w:after="0" w:line="240" w:lineRule="auto"/>
            </w:pPr>
            <w:r>
              <w:t>The Exorcist</w:t>
            </w:r>
          </w:p>
        </w:tc>
        <w:tc>
          <w:tcPr>
            <w:tcW w:w="1410" w:type="dxa"/>
          </w:tcPr>
          <w:p w14:paraId="6E5B879F">
            <w:pPr>
              <w:spacing w:after="0" w:line="240" w:lineRule="auto"/>
            </w:pPr>
            <w:r>
              <w:t>William Peter Blatty</w:t>
            </w:r>
          </w:p>
        </w:tc>
        <w:tc>
          <w:tcPr>
            <w:tcW w:w="760" w:type="dxa"/>
          </w:tcPr>
          <w:p w14:paraId="76C0F9FA">
            <w:pPr>
              <w:spacing w:after="0" w:line="240" w:lineRule="auto"/>
            </w:pPr>
            <w:r>
              <w:t>385.0</w:t>
            </w:r>
          </w:p>
        </w:tc>
        <w:tc>
          <w:tcPr>
            <w:tcW w:w="3560" w:type="dxa"/>
          </w:tcPr>
          <w:p w14:paraId="5DC5E870">
            <w:pPr>
              <w:spacing w:after="0" w:line="240" w:lineRule="auto"/>
            </w:pPr>
            <w:r>
              <w:t>Four decades after it first terrified the world, William Peter Blatty’s The Exorcist is back! An extraordinary classic work of horror and dark paranormal suspense. In this stunning 40th Anniversary Edition, a desperat...</w:t>
            </w:r>
          </w:p>
        </w:tc>
        <w:tc>
          <w:tcPr>
            <w:tcW w:w="700" w:type="dxa"/>
          </w:tcPr>
          <w:p w14:paraId="597DFCC5">
            <w:pPr>
              <w:spacing w:after="0" w:line="240" w:lineRule="auto"/>
            </w:pPr>
            <w:r>
              <w:t>恐怖</w:t>
            </w:r>
          </w:p>
        </w:tc>
      </w:tr>
      <w:tr w14:paraId="302CF3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651D2ECF">
            <w:pPr>
              <w:spacing w:after="0" w:line="240" w:lineRule="auto"/>
            </w:pPr>
            <w:r>
              <w:t>294</w:t>
            </w:r>
          </w:p>
        </w:tc>
        <w:tc>
          <w:tcPr>
            <w:tcW w:w="1805" w:type="dxa"/>
          </w:tcPr>
          <w:p w14:paraId="6DE9523F">
            <w:pPr>
              <w:spacing w:after="0" w:line="240" w:lineRule="auto"/>
            </w:pPr>
            <w:r>
              <w:t>Into the Darkest Corner</w:t>
            </w:r>
          </w:p>
        </w:tc>
        <w:tc>
          <w:tcPr>
            <w:tcW w:w="1410" w:type="dxa"/>
          </w:tcPr>
          <w:p w14:paraId="0C235378">
            <w:pPr>
              <w:spacing w:after="0" w:line="240" w:lineRule="auto"/>
            </w:pPr>
            <w:r>
              <w:t>Elizabeth Haynes</w:t>
            </w:r>
          </w:p>
        </w:tc>
        <w:tc>
          <w:tcPr>
            <w:tcW w:w="760" w:type="dxa"/>
          </w:tcPr>
          <w:p w14:paraId="443594FC">
            <w:pPr>
              <w:spacing w:after="0" w:line="240" w:lineRule="auto"/>
            </w:pPr>
            <w:r>
              <w:t>450.0</w:t>
            </w:r>
          </w:p>
        </w:tc>
        <w:tc>
          <w:tcPr>
            <w:tcW w:w="3560" w:type="dxa"/>
          </w:tcPr>
          <w:p w14:paraId="71ABA931">
            <w:pPr>
              <w:spacing w:after="0" w:line="240" w:lineRule="auto"/>
            </w:pPr>
            <w:r>
              <w:t>When young, pretty Catherine Bailey meets Lee Brightman, she can't believe her luck. Gorgeous, charismatic, and a bit mysterious, Lee seems almost too perfect to be true.But what begins as flattering attention and spo...</w:t>
            </w:r>
          </w:p>
        </w:tc>
        <w:tc>
          <w:tcPr>
            <w:tcW w:w="700" w:type="dxa"/>
          </w:tcPr>
          <w:p w14:paraId="7BE02642">
            <w:pPr>
              <w:spacing w:after="0" w:line="240" w:lineRule="auto"/>
            </w:pPr>
            <w:r>
              <w:t>悬疑</w:t>
            </w:r>
          </w:p>
        </w:tc>
      </w:tr>
      <w:tr w14:paraId="5F3D6F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44BC8E62">
            <w:pPr>
              <w:spacing w:after="0" w:line="240" w:lineRule="auto"/>
            </w:pPr>
            <w:r>
              <w:t>295</w:t>
            </w:r>
          </w:p>
        </w:tc>
        <w:tc>
          <w:tcPr>
            <w:tcW w:w="1805" w:type="dxa"/>
          </w:tcPr>
          <w:p w14:paraId="28BD392E">
            <w:pPr>
              <w:spacing w:after="0" w:line="240" w:lineRule="auto"/>
            </w:pPr>
            <w:r>
              <w:t>The Curious Incident of the Dog in the Night-Time</w:t>
            </w:r>
          </w:p>
        </w:tc>
        <w:tc>
          <w:tcPr>
            <w:tcW w:w="1410" w:type="dxa"/>
          </w:tcPr>
          <w:p w14:paraId="576EF823">
            <w:pPr>
              <w:spacing w:after="0" w:line="240" w:lineRule="auto"/>
            </w:pPr>
            <w:r>
              <w:t>Mark Haddon</w:t>
            </w:r>
          </w:p>
        </w:tc>
        <w:tc>
          <w:tcPr>
            <w:tcW w:w="760" w:type="dxa"/>
          </w:tcPr>
          <w:p w14:paraId="267BB809">
            <w:pPr>
              <w:spacing w:after="0" w:line="240" w:lineRule="auto"/>
            </w:pPr>
            <w:r>
              <w:t>226.0</w:t>
            </w:r>
          </w:p>
        </w:tc>
        <w:tc>
          <w:tcPr>
            <w:tcW w:w="3560" w:type="dxa"/>
          </w:tcPr>
          <w:p w14:paraId="6866C427">
            <w:pPr>
              <w:spacing w:after="0" w:line="240" w:lineRule="auto"/>
            </w:pPr>
            <w:r>
              <w:t>Christopher John Francis Boone knows all the countries of the world and their capitals and every prime number up to 7,057. He relates well to animals but has no understanding of human emotions. He cannot stand to be t...</w:t>
            </w:r>
          </w:p>
        </w:tc>
        <w:tc>
          <w:tcPr>
            <w:tcW w:w="700" w:type="dxa"/>
          </w:tcPr>
          <w:p w14:paraId="7A6A4389">
            <w:pPr>
              <w:spacing w:after="0" w:line="240" w:lineRule="auto"/>
            </w:pPr>
            <w:r>
              <w:t>文学</w:t>
            </w:r>
          </w:p>
        </w:tc>
      </w:tr>
      <w:tr w14:paraId="2C685F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6564D7FC">
            <w:pPr>
              <w:spacing w:after="0" w:line="240" w:lineRule="auto"/>
            </w:pPr>
            <w:r>
              <w:t>296</w:t>
            </w:r>
          </w:p>
        </w:tc>
        <w:tc>
          <w:tcPr>
            <w:tcW w:w="1805" w:type="dxa"/>
          </w:tcPr>
          <w:p w14:paraId="25A96911">
            <w:pPr>
              <w:spacing w:after="0" w:line="240" w:lineRule="auto"/>
            </w:pPr>
            <w:r>
              <w:t>The Lost Hero (The Heroes of Olympus, #1)</w:t>
            </w:r>
          </w:p>
        </w:tc>
        <w:tc>
          <w:tcPr>
            <w:tcW w:w="1410" w:type="dxa"/>
          </w:tcPr>
          <w:p w14:paraId="4171E34B">
            <w:pPr>
              <w:spacing w:after="0" w:line="240" w:lineRule="auto"/>
            </w:pPr>
            <w:r>
              <w:t>Rick Riordan</w:t>
            </w:r>
          </w:p>
        </w:tc>
        <w:tc>
          <w:tcPr>
            <w:tcW w:w="760" w:type="dxa"/>
          </w:tcPr>
          <w:p w14:paraId="50FEB1A4">
            <w:pPr>
              <w:spacing w:after="0" w:line="240" w:lineRule="auto"/>
            </w:pPr>
            <w:r>
              <w:t>553.0</w:t>
            </w:r>
          </w:p>
        </w:tc>
        <w:tc>
          <w:tcPr>
            <w:tcW w:w="3560" w:type="dxa"/>
          </w:tcPr>
          <w:p w14:paraId="441D69DD">
            <w:pPr>
              <w:spacing w:after="0" w:line="240" w:lineRule="auto"/>
            </w:pPr>
            <w:r>
              <w:t>JASON HAS A PROBLEM. He doesn’t remember anything before waking up in a bus full of kids on a field trip. Apparently he has a girlfriend named Piper, and his best friend is a guy named Leo. They’re all students at the...</w:t>
            </w:r>
          </w:p>
        </w:tc>
        <w:tc>
          <w:tcPr>
            <w:tcW w:w="700" w:type="dxa"/>
          </w:tcPr>
          <w:p w14:paraId="341946E9">
            <w:pPr>
              <w:spacing w:after="0" w:line="240" w:lineRule="auto"/>
            </w:pPr>
            <w:r>
              <w:t>奇幻</w:t>
            </w:r>
          </w:p>
        </w:tc>
      </w:tr>
      <w:tr w14:paraId="1CF0A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129894DE">
            <w:pPr>
              <w:spacing w:after="0" w:line="240" w:lineRule="auto"/>
            </w:pPr>
            <w:r>
              <w:t>297</w:t>
            </w:r>
          </w:p>
        </w:tc>
        <w:tc>
          <w:tcPr>
            <w:tcW w:w="1805" w:type="dxa"/>
          </w:tcPr>
          <w:p w14:paraId="4E2B1FE0">
            <w:pPr>
              <w:spacing w:after="0" w:line="240" w:lineRule="auto"/>
            </w:pPr>
            <w:r>
              <w:t>Ways of Seeing</w:t>
            </w:r>
          </w:p>
        </w:tc>
        <w:tc>
          <w:tcPr>
            <w:tcW w:w="1410" w:type="dxa"/>
          </w:tcPr>
          <w:p w14:paraId="2263B521">
            <w:pPr>
              <w:spacing w:after="0" w:line="240" w:lineRule="auto"/>
            </w:pPr>
            <w:r>
              <w:t>John Berger</w:t>
            </w:r>
          </w:p>
        </w:tc>
        <w:tc>
          <w:tcPr>
            <w:tcW w:w="760" w:type="dxa"/>
          </w:tcPr>
          <w:p w14:paraId="7F47EB2F">
            <w:pPr>
              <w:spacing w:after="0" w:line="240" w:lineRule="auto"/>
            </w:pPr>
            <w:r>
              <w:t>176.0</w:t>
            </w:r>
          </w:p>
        </w:tc>
        <w:tc>
          <w:tcPr>
            <w:tcW w:w="3560" w:type="dxa"/>
          </w:tcPr>
          <w:p w14:paraId="0D436692">
            <w:pPr>
              <w:spacing w:after="0" w:line="240" w:lineRule="auto"/>
            </w:pPr>
            <w:r>
              <w:t>John Berger’s Classic Text on ArtJohn Berger's Ways of Seeing is one of the most stimulating and the most influential books on art in any language. First published in 1972, it was based on the BBC television series ab...</w:t>
            </w:r>
          </w:p>
        </w:tc>
        <w:tc>
          <w:tcPr>
            <w:tcW w:w="700" w:type="dxa"/>
          </w:tcPr>
          <w:p w14:paraId="47741D2F">
            <w:pPr>
              <w:spacing w:after="0" w:line="240" w:lineRule="auto"/>
            </w:pPr>
            <w:r>
              <w:t>历史</w:t>
            </w:r>
          </w:p>
        </w:tc>
      </w:tr>
      <w:tr w14:paraId="347ADE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20E8D390">
            <w:pPr>
              <w:spacing w:after="0" w:line="240" w:lineRule="auto"/>
            </w:pPr>
            <w:r>
              <w:t>298</w:t>
            </w:r>
          </w:p>
        </w:tc>
        <w:tc>
          <w:tcPr>
            <w:tcW w:w="1805" w:type="dxa"/>
          </w:tcPr>
          <w:p w14:paraId="55F4258A">
            <w:pPr>
              <w:spacing w:after="0" w:line="240" w:lineRule="auto"/>
            </w:pPr>
            <w:r>
              <w:t>Vampire Academy (Vampire Academy, #1)</w:t>
            </w:r>
          </w:p>
        </w:tc>
        <w:tc>
          <w:tcPr>
            <w:tcW w:w="1410" w:type="dxa"/>
          </w:tcPr>
          <w:p w14:paraId="65C75A33">
            <w:pPr>
              <w:spacing w:after="0" w:line="240" w:lineRule="auto"/>
            </w:pPr>
            <w:r>
              <w:t>Richelle Mead</w:t>
            </w:r>
          </w:p>
        </w:tc>
        <w:tc>
          <w:tcPr>
            <w:tcW w:w="760" w:type="dxa"/>
          </w:tcPr>
          <w:p w14:paraId="71CFF2A2">
            <w:pPr>
              <w:spacing w:after="0" w:line="240" w:lineRule="auto"/>
            </w:pPr>
            <w:r>
              <w:t>332.0</w:t>
            </w:r>
          </w:p>
        </w:tc>
        <w:tc>
          <w:tcPr>
            <w:tcW w:w="3560" w:type="dxa"/>
          </w:tcPr>
          <w:p w14:paraId="59BB3826">
            <w:pPr>
              <w:spacing w:after="0" w:line="240" w:lineRule="auto"/>
            </w:pPr>
            <w:r>
              <w:t>ONLY A TRUE BEST FRIEND CAN PROTECT YOU FROM YOUR IMMORTAL ENEMIES...Lissa Dragomir is a Moroi princess: a mortal vampire with a rare gift for harnessing the earth's magic. She must be protected at all times from Stri...</w:t>
            </w:r>
          </w:p>
        </w:tc>
        <w:tc>
          <w:tcPr>
            <w:tcW w:w="700" w:type="dxa"/>
          </w:tcPr>
          <w:p w14:paraId="59E60704">
            <w:pPr>
              <w:spacing w:after="0" w:line="240" w:lineRule="auto"/>
            </w:pPr>
            <w:r>
              <w:t>青春</w:t>
            </w:r>
          </w:p>
        </w:tc>
      </w:tr>
      <w:tr w14:paraId="5E3EBB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1B2E31DE">
            <w:pPr>
              <w:spacing w:after="0" w:line="240" w:lineRule="auto"/>
            </w:pPr>
            <w:r>
              <w:t>299</w:t>
            </w:r>
          </w:p>
        </w:tc>
        <w:tc>
          <w:tcPr>
            <w:tcW w:w="1805" w:type="dxa"/>
          </w:tcPr>
          <w:p w14:paraId="34A31557">
            <w:pPr>
              <w:spacing w:after="0" w:line="240" w:lineRule="auto"/>
            </w:pPr>
            <w:r>
              <w:t>Suzanne's Diary for Nicholas</w:t>
            </w:r>
          </w:p>
        </w:tc>
        <w:tc>
          <w:tcPr>
            <w:tcW w:w="1410" w:type="dxa"/>
          </w:tcPr>
          <w:p w14:paraId="2513AE9B">
            <w:pPr>
              <w:spacing w:after="0" w:line="240" w:lineRule="auto"/>
            </w:pPr>
            <w:r>
              <w:t>James Patterson</w:t>
            </w:r>
          </w:p>
        </w:tc>
        <w:tc>
          <w:tcPr>
            <w:tcW w:w="760" w:type="dxa"/>
          </w:tcPr>
          <w:p w14:paraId="6FD4FB45">
            <w:pPr>
              <w:spacing w:after="0" w:line="240" w:lineRule="auto"/>
            </w:pPr>
            <w:r>
              <w:t>289.0</w:t>
            </w:r>
          </w:p>
        </w:tc>
        <w:tc>
          <w:tcPr>
            <w:tcW w:w="3560" w:type="dxa"/>
          </w:tcPr>
          <w:p w14:paraId="19A4F7AF">
            <w:pPr>
              <w:spacing w:after="0" w:line="240" w:lineRule="auto"/>
            </w:pPr>
            <w:r>
              <w:t>Beautifully captures the joys of a new family as it builds to an overwhelmingly moving climax. This is an unforgettable love story, at once heartbreaking and full of hope.James Patterson has written a love story!--a p...</w:t>
            </w:r>
          </w:p>
        </w:tc>
        <w:tc>
          <w:tcPr>
            <w:tcW w:w="700" w:type="dxa"/>
          </w:tcPr>
          <w:p w14:paraId="7A573ABC">
            <w:pPr>
              <w:spacing w:after="0" w:line="240" w:lineRule="auto"/>
            </w:pPr>
            <w:r>
              <w:t>言情</w:t>
            </w:r>
          </w:p>
        </w:tc>
      </w:tr>
      <w:tr w14:paraId="2D7287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5D3B158E">
            <w:pPr>
              <w:spacing w:after="0" w:line="240" w:lineRule="auto"/>
            </w:pPr>
            <w:r>
              <w:t>300</w:t>
            </w:r>
          </w:p>
        </w:tc>
        <w:tc>
          <w:tcPr>
            <w:tcW w:w="1805" w:type="dxa"/>
          </w:tcPr>
          <w:p w14:paraId="7C49DF1F">
            <w:pPr>
              <w:spacing w:after="0" w:line="240" w:lineRule="auto"/>
            </w:pPr>
            <w:r>
              <w:t>Helter Skelter: The True Story of the Manson Murders</w:t>
            </w:r>
          </w:p>
        </w:tc>
        <w:tc>
          <w:tcPr>
            <w:tcW w:w="1410" w:type="dxa"/>
          </w:tcPr>
          <w:p w14:paraId="5D6F98B6">
            <w:pPr>
              <w:spacing w:after="0" w:line="240" w:lineRule="auto"/>
            </w:pPr>
            <w:r>
              <w:t>Vincent Bugliosi / Curt Gentry</w:t>
            </w:r>
          </w:p>
        </w:tc>
        <w:tc>
          <w:tcPr>
            <w:tcW w:w="760" w:type="dxa"/>
          </w:tcPr>
          <w:p w14:paraId="730794C3">
            <w:pPr>
              <w:spacing w:after="0" w:line="240" w:lineRule="auto"/>
            </w:pPr>
            <w:r>
              <w:t>689.0</w:t>
            </w:r>
          </w:p>
        </w:tc>
        <w:tc>
          <w:tcPr>
            <w:tcW w:w="3560" w:type="dxa"/>
          </w:tcPr>
          <w:p w14:paraId="54E20FA7">
            <w:pPr>
              <w:spacing w:after="0" w:line="240" w:lineRule="auto"/>
            </w:pPr>
            <w:r>
              <w:t>Prosecuting attorney in the Manson trial, Vincent Bugliosi held a unique insider's position in one of the most baffling and horrifying cases of the twentieth century: the cold-blooded Tate-LaBianca murders carried out...</w:t>
            </w:r>
          </w:p>
        </w:tc>
        <w:tc>
          <w:tcPr>
            <w:tcW w:w="700" w:type="dxa"/>
          </w:tcPr>
          <w:p w14:paraId="1B4D6175">
            <w:pPr>
              <w:spacing w:after="0" w:line="240" w:lineRule="auto"/>
            </w:pPr>
            <w:r>
              <w:t>推理</w:t>
            </w:r>
          </w:p>
        </w:tc>
      </w:tr>
      <w:tr w14:paraId="6304E8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48078547">
            <w:pPr>
              <w:spacing w:after="0" w:line="240" w:lineRule="auto"/>
            </w:pPr>
            <w:r>
              <w:t>301</w:t>
            </w:r>
          </w:p>
        </w:tc>
        <w:tc>
          <w:tcPr>
            <w:tcW w:w="1805" w:type="dxa"/>
          </w:tcPr>
          <w:p w14:paraId="7579E6FC">
            <w:pPr>
              <w:spacing w:after="0" w:line="240" w:lineRule="auto"/>
            </w:pPr>
            <w:r>
              <w:t>Girl, Interrupted</w:t>
            </w:r>
          </w:p>
        </w:tc>
        <w:tc>
          <w:tcPr>
            <w:tcW w:w="1410" w:type="dxa"/>
          </w:tcPr>
          <w:p w14:paraId="3F9FF9C5">
            <w:pPr>
              <w:spacing w:after="0" w:line="240" w:lineRule="auto"/>
            </w:pPr>
            <w:r>
              <w:t>Susanna Kaysen</w:t>
            </w:r>
          </w:p>
        </w:tc>
        <w:tc>
          <w:tcPr>
            <w:tcW w:w="760" w:type="dxa"/>
          </w:tcPr>
          <w:p w14:paraId="0C2DCAC9">
            <w:pPr>
              <w:spacing w:after="0" w:line="240" w:lineRule="auto"/>
            </w:pPr>
            <w:r>
              <w:t>169.0</w:t>
            </w:r>
          </w:p>
        </w:tc>
        <w:tc>
          <w:tcPr>
            <w:tcW w:w="3560" w:type="dxa"/>
          </w:tcPr>
          <w:p w14:paraId="307FF1BD">
            <w:pPr>
              <w:spacing w:after="0" w:line="240" w:lineRule="auto"/>
            </w:pPr>
            <w:r>
              <w:t>In 1967, after a session with a psychiatrist she'd never seen before, eighteen-year-old Susanna Kaysen was put in a taxi and sent to McLean Hospital. She spent most of the next two years on the ward for teenage girls...</w:t>
            </w:r>
          </w:p>
        </w:tc>
        <w:tc>
          <w:tcPr>
            <w:tcW w:w="700" w:type="dxa"/>
          </w:tcPr>
          <w:p w14:paraId="6C64F0C1">
            <w:pPr>
              <w:spacing w:after="0" w:line="240" w:lineRule="auto"/>
            </w:pPr>
            <w:r>
              <w:t>传记</w:t>
            </w:r>
          </w:p>
        </w:tc>
      </w:tr>
      <w:tr w14:paraId="01BBA8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7AFF676A">
            <w:pPr>
              <w:spacing w:after="0" w:line="240" w:lineRule="auto"/>
            </w:pPr>
            <w:r>
              <w:t>302</w:t>
            </w:r>
          </w:p>
        </w:tc>
        <w:tc>
          <w:tcPr>
            <w:tcW w:w="1805" w:type="dxa"/>
          </w:tcPr>
          <w:p w14:paraId="6E829CEB">
            <w:pPr>
              <w:spacing w:after="0" w:line="240" w:lineRule="auto"/>
            </w:pPr>
            <w:r>
              <w:t>The Man in the High Castle</w:t>
            </w:r>
          </w:p>
        </w:tc>
        <w:tc>
          <w:tcPr>
            <w:tcW w:w="1410" w:type="dxa"/>
          </w:tcPr>
          <w:p w14:paraId="4D2D4833">
            <w:pPr>
              <w:spacing w:after="0" w:line="240" w:lineRule="auto"/>
            </w:pPr>
            <w:r>
              <w:t>Philip K. Dick</w:t>
            </w:r>
          </w:p>
        </w:tc>
        <w:tc>
          <w:tcPr>
            <w:tcW w:w="760" w:type="dxa"/>
          </w:tcPr>
          <w:p w14:paraId="14D6498E">
            <w:pPr>
              <w:spacing w:after="0" w:line="240" w:lineRule="auto"/>
            </w:pPr>
            <w:r>
              <w:t>259.0</w:t>
            </w:r>
          </w:p>
        </w:tc>
        <w:tc>
          <w:tcPr>
            <w:tcW w:w="3560" w:type="dxa"/>
          </w:tcPr>
          <w:p w14:paraId="481BA332">
            <w:pPr>
              <w:spacing w:after="0" w:line="240" w:lineRule="auto"/>
            </w:pPr>
            <w:r>
              <w:t>It's America in 1962. Slavery is legal once again. The few Jews who still survive hide under assumed names. In San Francisco, the I Ching is as common as the Yellow Pages. All because some twenty years earlier the Uni...</w:t>
            </w:r>
          </w:p>
        </w:tc>
        <w:tc>
          <w:tcPr>
            <w:tcW w:w="700" w:type="dxa"/>
          </w:tcPr>
          <w:p w14:paraId="4A2CDCDF">
            <w:pPr>
              <w:spacing w:after="0" w:line="240" w:lineRule="auto"/>
            </w:pPr>
            <w:r>
              <w:t>科幻</w:t>
            </w:r>
          </w:p>
        </w:tc>
      </w:tr>
      <w:tr w14:paraId="04AAE8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35043125">
            <w:pPr>
              <w:spacing w:after="0" w:line="240" w:lineRule="auto"/>
            </w:pPr>
            <w:r>
              <w:t>303</w:t>
            </w:r>
          </w:p>
        </w:tc>
        <w:tc>
          <w:tcPr>
            <w:tcW w:w="1805" w:type="dxa"/>
          </w:tcPr>
          <w:p w14:paraId="0BF11E99">
            <w:pPr>
              <w:spacing w:after="0" w:line="240" w:lineRule="auto"/>
            </w:pPr>
            <w:r>
              <w:t>Different Seasons</w:t>
            </w:r>
          </w:p>
        </w:tc>
        <w:tc>
          <w:tcPr>
            <w:tcW w:w="1410" w:type="dxa"/>
          </w:tcPr>
          <w:p w14:paraId="4C9B75D0">
            <w:pPr>
              <w:spacing w:after="0" w:line="240" w:lineRule="auto"/>
            </w:pPr>
            <w:r>
              <w:t>Stephen King</w:t>
            </w:r>
          </w:p>
        </w:tc>
        <w:tc>
          <w:tcPr>
            <w:tcW w:w="760" w:type="dxa"/>
          </w:tcPr>
          <w:p w14:paraId="357CBCDF">
            <w:pPr>
              <w:spacing w:after="0" w:line="240" w:lineRule="auto"/>
            </w:pPr>
            <w:r>
              <w:t>560.0</w:t>
            </w:r>
          </w:p>
        </w:tc>
        <w:tc>
          <w:tcPr>
            <w:tcW w:w="3560" w:type="dxa"/>
          </w:tcPr>
          <w:p w14:paraId="4ED7DD98">
            <w:pPr>
              <w:spacing w:after="0" w:line="240" w:lineRule="auto"/>
            </w:pPr>
            <w:r>
              <w:t>Rita Hayworth and Shawshank Redemption--the most satisfying tale of unjust imprisonment and offbeat escape since The Count of Monte Cristo.Apt Pupil--a golden California schoolboy and an old man whose hideous past he...</w:t>
            </w:r>
          </w:p>
        </w:tc>
        <w:tc>
          <w:tcPr>
            <w:tcW w:w="700" w:type="dxa"/>
          </w:tcPr>
          <w:p w14:paraId="5A0FA418">
            <w:pPr>
              <w:spacing w:after="0" w:line="240" w:lineRule="auto"/>
            </w:pPr>
            <w:r>
              <w:t>恐怖</w:t>
            </w:r>
          </w:p>
        </w:tc>
      </w:tr>
      <w:tr w14:paraId="17B00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53F16022">
            <w:pPr>
              <w:spacing w:after="0" w:line="240" w:lineRule="auto"/>
            </w:pPr>
            <w:r>
              <w:t>304</w:t>
            </w:r>
          </w:p>
        </w:tc>
        <w:tc>
          <w:tcPr>
            <w:tcW w:w="1805" w:type="dxa"/>
          </w:tcPr>
          <w:p w14:paraId="6D4545FB">
            <w:pPr>
              <w:spacing w:after="0" w:line="240" w:lineRule="auto"/>
            </w:pPr>
            <w:r>
              <w:t>Map of Bones (Sigma Force, #2)</w:t>
            </w:r>
          </w:p>
        </w:tc>
        <w:tc>
          <w:tcPr>
            <w:tcW w:w="1410" w:type="dxa"/>
          </w:tcPr>
          <w:p w14:paraId="585AF085">
            <w:pPr>
              <w:spacing w:after="0" w:line="240" w:lineRule="auto"/>
            </w:pPr>
            <w:r>
              <w:t>James Rollins</w:t>
            </w:r>
          </w:p>
        </w:tc>
        <w:tc>
          <w:tcPr>
            <w:tcW w:w="760" w:type="dxa"/>
          </w:tcPr>
          <w:p w14:paraId="1544DB79">
            <w:pPr>
              <w:spacing w:after="0" w:line="240" w:lineRule="auto"/>
            </w:pPr>
            <w:r>
              <w:t>523.0</w:t>
            </w:r>
          </w:p>
        </w:tc>
        <w:tc>
          <w:tcPr>
            <w:tcW w:w="3560" w:type="dxa"/>
          </w:tcPr>
          <w:p w14:paraId="4C780FFB">
            <w:pPr>
              <w:spacing w:after="0" w:line="240" w:lineRule="auto"/>
            </w:pPr>
            <w:r>
              <w:t>The bones lead to ancient mysteries and present-day terror . . . To follow them means death.During a crowded service at a cathedral in Germany, armed intruders in monks' robes unleash a nightmare of blood and destruct...</w:t>
            </w:r>
          </w:p>
        </w:tc>
        <w:tc>
          <w:tcPr>
            <w:tcW w:w="700" w:type="dxa"/>
          </w:tcPr>
          <w:p w14:paraId="7170EAB9">
            <w:pPr>
              <w:spacing w:after="0" w:line="240" w:lineRule="auto"/>
            </w:pPr>
            <w:r>
              <w:t>悬疑</w:t>
            </w:r>
          </w:p>
        </w:tc>
      </w:tr>
      <w:tr w14:paraId="0E018A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512E8671">
            <w:pPr>
              <w:spacing w:after="0" w:line="240" w:lineRule="auto"/>
            </w:pPr>
            <w:r>
              <w:t>305</w:t>
            </w:r>
          </w:p>
        </w:tc>
        <w:tc>
          <w:tcPr>
            <w:tcW w:w="1805" w:type="dxa"/>
          </w:tcPr>
          <w:p w14:paraId="2C6C3F3F">
            <w:pPr>
              <w:spacing w:after="0" w:line="240" w:lineRule="auto"/>
            </w:pPr>
            <w:r>
              <w:t>The Girl on the Train</w:t>
            </w:r>
          </w:p>
        </w:tc>
        <w:tc>
          <w:tcPr>
            <w:tcW w:w="1410" w:type="dxa"/>
          </w:tcPr>
          <w:p w14:paraId="6961578C">
            <w:pPr>
              <w:spacing w:after="0" w:line="240" w:lineRule="auto"/>
            </w:pPr>
            <w:r>
              <w:t>Paula Hawkins</w:t>
            </w:r>
          </w:p>
        </w:tc>
        <w:tc>
          <w:tcPr>
            <w:tcW w:w="760" w:type="dxa"/>
          </w:tcPr>
          <w:p w14:paraId="76C501A0">
            <w:pPr>
              <w:spacing w:after="0" w:line="240" w:lineRule="auto"/>
            </w:pPr>
            <w:r>
              <w:t>325.0</w:t>
            </w:r>
          </w:p>
        </w:tc>
        <w:tc>
          <w:tcPr>
            <w:tcW w:w="3560" w:type="dxa"/>
          </w:tcPr>
          <w:p w14:paraId="45850771">
            <w:pPr>
              <w:spacing w:after="0" w:line="240" w:lineRule="auto"/>
            </w:pPr>
            <w:r>
              <w:t>An alternative cover edition for this ISBN can be found here.Rachel catches the same commuter train every morning. She knows it will wait at the same signal each time, overlooking a row of back gardens. She’s even sta...</w:t>
            </w:r>
          </w:p>
        </w:tc>
        <w:tc>
          <w:tcPr>
            <w:tcW w:w="700" w:type="dxa"/>
          </w:tcPr>
          <w:p w14:paraId="352F3EF7">
            <w:pPr>
              <w:spacing w:after="0" w:line="240" w:lineRule="auto"/>
            </w:pPr>
            <w:r>
              <w:t>文学</w:t>
            </w:r>
          </w:p>
        </w:tc>
      </w:tr>
      <w:tr w14:paraId="59102E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2385C315">
            <w:pPr>
              <w:spacing w:after="0" w:line="240" w:lineRule="auto"/>
            </w:pPr>
            <w:r>
              <w:t>306</w:t>
            </w:r>
          </w:p>
        </w:tc>
        <w:tc>
          <w:tcPr>
            <w:tcW w:w="1805" w:type="dxa"/>
          </w:tcPr>
          <w:p w14:paraId="74A4BE1C">
            <w:pPr>
              <w:spacing w:after="0" w:line="240" w:lineRule="auto"/>
            </w:pPr>
            <w:r>
              <w:t>A Feast for Crows (A Song of Ice and Fire, #4)</w:t>
            </w:r>
          </w:p>
        </w:tc>
        <w:tc>
          <w:tcPr>
            <w:tcW w:w="1410" w:type="dxa"/>
          </w:tcPr>
          <w:p w14:paraId="341E64F5">
            <w:pPr>
              <w:spacing w:after="0" w:line="240" w:lineRule="auto"/>
            </w:pPr>
            <w:r>
              <w:t>George R.R. Martin</w:t>
            </w:r>
          </w:p>
        </w:tc>
        <w:tc>
          <w:tcPr>
            <w:tcW w:w="760" w:type="dxa"/>
          </w:tcPr>
          <w:p w14:paraId="2AC0F637">
            <w:pPr>
              <w:spacing w:after="0" w:line="240" w:lineRule="auto"/>
            </w:pPr>
            <w:r>
              <w:t>1061.0</w:t>
            </w:r>
          </w:p>
        </w:tc>
        <w:tc>
          <w:tcPr>
            <w:tcW w:w="3560" w:type="dxa"/>
          </w:tcPr>
          <w:p w14:paraId="2436129E">
            <w:pPr>
              <w:spacing w:after="0" w:line="240" w:lineRule="auto"/>
            </w:pPr>
            <w:r>
              <w:t>Crows will fight over a dead man's flesh, and kill each other for his eyes.Bloodthirsty, treacherous and cunning, the Lannisters are in power on the Iron Throne in the name of the boy-king Tommen. The war in the Seven...</w:t>
            </w:r>
          </w:p>
        </w:tc>
        <w:tc>
          <w:tcPr>
            <w:tcW w:w="700" w:type="dxa"/>
          </w:tcPr>
          <w:p w14:paraId="781E19BA">
            <w:pPr>
              <w:spacing w:after="0" w:line="240" w:lineRule="auto"/>
            </w:pPr>
            <w:r>
              <w:t>奇幻</w:t>
            </w:r>
          </w:p>
        </w:tc>
      </w:tr>
      <w:tr w14:paraId="36A1FE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4D269D12">
            <w:pPr>
              <w:spacing w:after="0" w:line="240" w:lineRule="auto"/>
            </w:pPr>
            <w:r>
              <w:t>307</w:t>
            </w:r>
          </w:p>
        </w:tc>
        <w:tc>
          <w:tcPr>
            <w:tcW w:w="1805" w:type="dxa"/>
          </w:tcPr>
          <w:p w14:paraId="6CDB6C03">
            <w:pPr>
              <w:spacing w:after="0" w:line="240" w:lineRule="auto"/>
            </w:pPr>
            <w:r>
              <w:t>Dragonfly in Amber (Outlander, #2)</w:t>
            </w:r>
          </w:p>
        </w:tc>
        <w:tc>
          <w:tcPr>
            <w:tcW w:w="1410" w:type="dxa"/>
          </w:tcPr>
          <w:p w14:paraId="0A680F7A">
            <w:pPr>
              <w:spacing w:after="0" w:line="240" w:lineRule="auto"/>
            </w:pPr>
            <w:r>
              <w:t>Diana Gabaldon</w:t>
            </w:r>
          </w:p>
        </w:tc>
        <w:tc>
          <w:tcPr>
            <w:tcW w:w="760" w:type="dxa"/>
          </w:tcPr>
          <w:p w14:paraId="4E961213">
            <w:pPr>
              <w:spacing w:after="0" w:line="240" w:lineRule="auto"/>
            </w:pPr>
            <w:r>
              <w:t>963.0</w:t>
            </w:r>
          </w:p>
        </w:tc>
        <w:tc>
          <w:tcPr>
            <w:tcW w:w="3560" w:type="dxa"/>
          </w:tcPr>
          <w:p w14:paraId="40F82965">
            <w:pPr>
              <w:spacing w:after="0" w:line="240" w:lineRule="auto"/>
            </w:pPr>
            <w:r>
              <w:t>From the author of Outlander... a magnificent epic that once again sweeps us back in time to the drama and passion of 18th-century Scotland...For twenty years Claire Randall has kept her secrets. But now she is return...</w:t>
            </w:r>
          </w:p>
        </w:tc>
        <w:tc>
          <w:tcPr>
            <w:tcW w:w="700" w:type="dxa"/>
          </w:tcPr>
          <w:p w14:paraId="668EF597">
            <w:pPr>
              <w:spacing w:after="0" w:line="240" w:lineRule="auto"/>
            </w:pPr>
            <w:r>
              <w:t>历史</w:t>
            </w:r>
          </w:p>
        </w:tc>
      </w:tr>
      <w:tr w14:paraId="426F8A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6DAFDBB5">
            <w:pPr>
              <w:spacing w:after="0" w:line="240" w:lineRule="auto"/>
            </w:pPr>
            <w:r>
              <w:t>308</w:t>
            </w:r>
          </w:p>
        </w:tc>
        <w:tc>
          <w:tcPr>
            <w:tcW w:w="1805" w:type="dxa"/>
          </w:tcPr>
          <w:p w14:paraId="7A9E639D">
            <w:pPr>
              <w:spacing w:after="0" w:line="240" w:lineRule="auto"/>
            </w:pPr>
            <w:r>
              <w:t>Twilight: The Complete Illustrated Movie Companion</w:t>
            </w:r>
          </w:p>
        </w:tc>
        <w:tc>
          <w:tcPr>
            <w:tcW w:w="1410" w:type="dxa"/>
          </w:tcPr>
          <w:p w14:paraId="55236E48">
            <w:pPr>
              <w:spacing w:after="0" w:line="240" w:lineRule="auto"/>
            </w:pPr>
            <w:r>
              <w:t>Mark Cotta Vaz</w:t>
            </w:r>
          </w:p>
        </w:tc>
        <w:tc>
          <w:tcPr>
            <w:tcW w:w="760" w:type="dxa"/>
          </w:tcPr>
          <w:p w14:paraId="2146DB86">
            <w:pPr>
              <w:spacing w:after="0" w:line="240" w:lineRule="auto"/>
            </w:pPr>
            <w:r>
              <w:t>144.0</w:t>
            </w:r>
          </w:p>
        </w:tc>
        <w:tc>
          <w:tcPr>
            <w:tcW w:w="3560" w:type="dxa"/>
          </w:tcPr>
          <w:p w14:paraId="55E7674F">
            <w:pPr>
              <w:spacing w:after="0" w:line="240" w:lineRule="auto"/>
            </w:pPr>
            <w:r>
              <w:t>Everything fans want to know about the hotly anticipated Twilight movie and much more! Designed as a celebration of the film, this lavishly illustrated paperback edition is an exclusive behind-the-scenes guide featuri...</w:t>
            </w:r>
          </w:p>
        </w:tc>
        <w:tc>
          <w:tcPr>
            <w:tcW w:w="700" w:type="dxa"/>
          </w:tcPr>
          <w:p w14:paraId="06965994">
            <w:pPr>
              <w:spacing w:after="0" w:line="240" w:lineRule="auto"/>
            </w:pPr>
            <w:r>
              <w:t>青春</w:t>
            </w:r>
          </w:p>
        </w:tc>
      </w:tr>
      <w:tr w14:paraId="364563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761F5631">
            <w:pPr>
              <w:spacing w:after="0" w:line="240" w:lineRule="auto"/>
            </w:pPr>
            <w:r>
              <w:t>309</w:t>
            </w:r>
          </w:p>
        </w:tc>
        <w:tc>
          <w:tcPr>
            <w:tcW w:w="1805" w:type="dxa"/>
          </w:tcPr>
          <w:p w14:paraId="222DEF79">
            <w:pPr>
              <w:spacing w:after="0" w:line="240" w:lineRule="auto"/>
            </w:pPr>
            <w:r>
              <w:t>Entwined with You (Crossfire, #3)</w:t>
            </w:r>
          </w:p>
        </w:tc>
        <w:tc>
          <w:tcPr>
            <w:tcW w:w="1410" w:type="dxa"/>
          </w:tcPr>
          <w:p w14:paraId="12FD3D48">
            <w:pPr>
              <w:spacing w:after="0" w:line="240" w:lineRule="auto"/>
            </w:pPr>
            <w:r>
              <w:t>Sylvia Day</w:t>
            </w:r>
          </w:p>
        </w:tc>
        <w:tc>
          <w:tcPr>
            <w:tcW w:w="760" w:type="dxa"/>
          </w:tcPr>
          <w:p w14:paraId="3DD8B8A4">
            <w:pPr>
              <w:spacing w:after="0" w:line="240" w:lineRule="auto"/>
            </w:pPr>
            <w:r>
              <w:t>356.0</w:t>
            </w:r>
          </w:p>
        </w:tc>
        <w:tc>
          <w:tcPr>
            <w:tcW w:w="3560" w:type="dxa"/>
          </w:tcPr>
          <w:p w14:paraId="18E2AE14">
            <w:pPr>
              <w:spacing w:after="0" w:line="240" w:lineRule="auto"/>
            </w:pPr>
            <w:r>
              <w:t>From the moment I first met Gideon Cross, I recognized something in him that I needed. Something I couldn't resist. I saw the dangerous and damaged soul inside--so much like my own. I was drawn to it. I needed him as...</w:t>
            </w:r>
          </w:p>
        </w:tc>
        <w:tc>
          <w:tcPr>
            <w:tcW w:w="700" w:type="dxa"/>
          </w:tcPr>
          <w:p w14:paraId="0E196A3E">
            <w:pPr>
              <w:spacing w:after="0" w:line="240" w:lineRule="auto"/>
            </w:pPr>
            <w:r>
              <w:t>言情</w:t>
            </w:r>
          </w:p>
        </w:tc>
      </w:tr>
      <w:tr w14:paraId="0F01DA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208992A3">
            <w:pPr>
              <w:spacing w:after="0" w:line="240" w:lineRule="auto"/>
            </w:pPr>
            <w:r>
              <w:t>310</w:t>
            </w:r>
          </w:p>
        </w:tc>
        <w:tc>
          <w:tcPr>
            <w:tcW w:w="1805" w:type="dxa"/>
          </w:tcPr>
          <w:p w14:paraId="44C117B9">
            <w:pPr>
              <w:spacing w:after="0" w:line="240" w:lineRule="auto"/>
            </w:pPr>
            <w:r>
              <w:t>Three to Get Deadly (Stephanie Plum, #3)</w:t>
            </w:r>
          </w:p>
        </w:tc>
        <w:tc>
          <w:tcPr>
            <w:tcW w:w="1410" w:type="dxa"/>
          </w:tcPr>
          <w:p w14:paraId="7723CC55">
            <w:pPr>
              <w:spacing w:after="0" w:line="240" w:lineRule="auto"/>
            </w:pPr>
            <w:r>
              <w:t>Janet Evanovich</w:t>
            </w:r>
          </w:p>
        </w:tc>
        <w:tc>
          <w:tcPr>
            <w:tcW w:w="760" w:type="dxa"/>
          </w:tcPr>
          <w:p w14:paraId="34F9A3FD">
            <w:pPr>
              <w:spacing w:after="0" w:line="240" w:lineRule="auto"/>
            </w:pPr>
            <w:r>
              <w:t>321.0</w:t>
            </w:r>
          </w:p>
        </w:tc>
        <w:tc>
          <w:tcPr>
            <w:tcW w:w="3560" w:type="dxa"/>
          </w:tcPr>
          <w:p w14:paraId="57C0A214">
            <w:pPr>
              <w:spacing w:after="0" w:line="240" w:lineRule="auto"/>
            </w:pPr>
            <w:r>
              <w:t>Stephanie Plum, the brassy babe in the powder blue Buick is back and she's having a bad hair day -- for the whole month of January. She's been given the unpopular task of finding Mo Bedemier, Trenton's most beloved ci...</w:t>
            </w:r>
          </w:p>
        </w:tc>
        <w:tc>
          <w:tcPr>
            <w:tcW w:w="700" w:type="dxa"/>
          </w:tcPr>
          <w:p w14:paraId="6E4614E5">
            <w:pPr>
              <w:spacing w:after="0" w:line="240" w:lineRule="auto"/>
            </w:pPr>
            <w:r>
              <w:t>推理</w:t>
            </w:r>
          </w:p>
        </w:tc>
      </w:tr>
      <w:tr w14:paraId="6727CD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3C41B891">
            <w:pPr>
              <w:spacing w:after="0" w:line="240" w:lineRule="auto"/>
            </w:pPr>
            <w:r>
              <w:t>311</w:t>
            </w:r>
          </w:p>
        </w:tc>
        <w:tc>
          <w:tcPr>
            <w:tcW w:w="1805" w:type="dxa"/>
          </w:tcPr>
          <w:p w14:paraId="1CC6A6CE">
            <w:pPr>
              <w:spacing w:after="0" w:line="240" w:lineRule="auto"/>
            </w:pPr>
            <w:r>
              <w:t>Are You There, Vodka? It's Me, Chelsea</w:t>
            </w:r>
          </w:p>
        </w:tc>
        <w:tc>
          <w:tcPr>
            <w:tcW w:w="1410" w:type="dxa"/>
          </w:tcPr>
          <w:p w14:paraId="31A07BDF">
            <w:pPr>
              <w:spacing w:after="0" w:line="240" w:lineRule="auto"/>
            </w:pPr>
            <w:r>
              <w:t>Chelsea Handler</w:t>
            </w:r>
          </w:p>
        </w:tc>
        <w:tc>
          <w:tcPr>
            <w:tcW w:w="760" w:type="dxa"/>
          </w:tcPr>
          <w:p w14:paraId="72C58CAB">
            <w:pPr>
              <w:spacing w:after="0" w:line="240" w:lineRule="auto"/>
            </w:pPr>
            <w:r>
              <w:t>264.0</w:t>
            </w:r>
          </w:p>
        </w:tc>
        <w:tc>
          <w:tcPr>
            <w:tcW w:w="3560" w:type="dxa"/>
          </w:tcPr>
          <w:p w14:paraId="12D584BA">
            <w:pPr>
              <w:spacing w:after="0" w:line="240" w:lineRule="auto"/>
            </w:pPr>
            <w:r>
              <w:t>When Chelsea Handler needs to get a few things off her chest, she appeals to a higher power - vodka. You would too if you found out that your boyfriend was having an affair with a Peekapoo or if you had to pretend to...</w:t>
            </w:r>
          </w:p>
        </w:tc>
        <w:tc>
          <w:tcPr>
            <w:tcW w:w="700" w:type="dxa"/>
          </w:tcPr>
          <w:p w14:paraId="5B16BD65">
            <w:pPr>
              <w:spacing w:after="0" w:line="240" w:lineRule="auto"/>
            </w:pPr>
            <w:r>
              <w:t>传记</w:t>
            </w:r>
          </w:p>
        </w:tc>
      </w:tr>
      <w:tr w14:paraId="0BC2FF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11001E53">
            <w:pPr>
              <w:spacing w:after="0" w:line="240" w:lineRule="auto"/>
            </w:pPr>
            <w:r>
              <w:t>312</w:t>
            </w:r>
          </w:p>
        </w:tc>
        <w:tc>
          <w:tcPr>
            <w:tcW w:w="1805" w:type="dxa"/>
          </w:tcPr>
          <w:p w14:paraId="30309C8E">
            <w:pPr>
              <w:spacing w:after="0" w:line="240" w:lineRule="auto"/>
            </w:pPr>
            <w:r>
              <w:t>Contact</w:t>
            </w:r>
          </w:p>
        </w:tc>
        <w:tc>
          <w:tcPr>
            <w:tcW w:w="1410" w:type="dxa"/>
          </w:tcPr>
          <w:p w14:paraId="765884BF">
            <w:pPr>
              <w:spacing w:after="0" w:line="240" w:lineRule="auto"/>
            </w:pPr>
            <w:r>
              <w:t>Carl Sagan</w:t>
            </w:r>
          </w:p>
        </w:tc>
        <w:tc>
          <w:tcPr>
            <w:tcW w:w="760" w:type="dxa"/>
          </w:tcPr>
          <w:p w14:paraId="721CA875">
            <w:pPr>
              <w:spacing w:after="0" w:line="240" w:lineRule="auto"/>
            </w:pPr>
            <w:r>
              <w:t>580.0</w:t>
            </w:r>
          </w:p>
        </w:tc>
        <w:tc>
          <w:tcPr>
            <w:tcW w:w="3560" w:type="dxa"/>
          </w:tcPr>
          <w:p w14:paraId="0C7087D0">
            <w:pPr>
              <w:spacing w:after="0" w:line="240" w:lineRule="auto"/>
            </w:pPr>
            <w:r>
              <w:t>Jeune astronome convaincue de l'existence d'une vie extraterrestre intelligente, Ellie Arroway doit faire face au scepticisme de la communauté scientifique à l'égard du projet "Argus", un programme d'écoute spatiale i...</w:t>
            </w:r>
          </w:p>
        </w:tc>
        <w:tc>
          <w:tcPr>
            <w:tcW w:w="700" w:type="dxa"/>
          </w:tcPr>
          <w:p w14:paraId="36B5DDE5">
            <w:pPr>
              <w:spacing w:after="0" w:line="240" w:lineRule="auto"/>
            </w:pPr>
            <w:r>
              <w:t>科幻</w:t>
            </w:r>
          </w:p>
        </w:tc>
      </w:tr>
      <w:tr w14:paraId="3509FC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41460972">
            <w:pPr>
              <w:spacing w:after="0" w:line="240" w:lineRule="auto"/>
            </w:pPr>
            <w:r>
              <w:t>313</w:t>
            </w:r>
          </w:p>
        </w:tc>
        <w:tc>
          <w:tcPr>
            <w:tcW w:w="1805" w:type="dxa"/>
          </w:tcPr>
          <w:p w14:paraId="304653FE">
            <w:pPr>
              <w:spacing w:after="0" w:line="240" w:lineRule="auto"/>
            </w:pPr>
            <w:r>
              <w:t>Doctor Sleep (The Shining, #2)</w:t>
            </w:r>
          </w:p>
        </w:tc>
        <w:tc>
          <w:tcPr>
            <w:tcW w:w="1410" w:type="dxa"/>
          </w:tcPr>
          <w:p w14:paraId="2794E2A8">
            <w:pPr>
              <w:spacing w:after="0" w:line="240" w:lineRule="auto"/>
            </w:pPr>
            <w:r>
              <w:t>Stephen King</w:t>
            </w:r>
          </w:p>
        </w:tc>
        <w:tc>
          <w:tcPr>
            <w:tcW w:w="760" w:type="dxa"/>
          </w:tcPr>
          <w:p w14:paraId="1D81FCB5">
            <w:pPr>
              <w:spacing w:after="0" w:line="240" w:lineRule="auto"/>
            </w:pPr>
            <w:r>
              <w:t>531.0</w:t>
            </w:r>
          </w:p>
        </w:tc>
        <w:tc>
          <w:tcPr>
            <w:tcW w:w="3560" w:type="dxa"/>
          </w:tcPr>
          <w:p w14:paraId="384C2770">
            <w:pPr>
              <w:spacing w:after="0" w:line="240" w:lineRule="auto"/>
            </w:pPr>
            <w:r>
              <w:t>Stephen King returns to the characters and territory of one of his most popular novels ever, The Shining, in this instantly riveting novel about the now middle-aged Dan Torrance (the boy protagonist of The Shining) an...</w:t>
            </w:r>
          </w:p>
        </w:tc>
        <w:tc>
          <w:tcPr>
            <w:tcW w:w="700" w:type="dxa"/>
          </w:tcPr>
          <w:p w14:paraId="3E1DC3A1">
            <w:pPr>
              <w:spacing w:after="0" w:line="240" w:lineRule="auto"/>
            </w:pPr>
            <w:r>
              <w:t>恐怖</w:t>
            </w:r>
          </w:p>
        </w:tc>
      </w:tr>
      <w:tr w14:paraId="4D6AA9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30C47428">
            <w:pPr>
              <w:spacing w:after="0" w:line="240" w:lineRule="auto"/>
            </w:pPr>
            <w:r>
              <w:t>314</w:t>
            </w:r>
          </w:p>
        </w:tc>
        <w:tc>
          <w:tcPr>
            <w:tcW w:w="1805" w:type="dxa"/>
          </w:tcPr>
          <w:p w14:paraId="2E7E74AA">
            <w:pPr>
              <w:spacing w:after="0" w:line="240" w:lineRule="auto"/>
            </w:pPr>
            <w:r>
              <w:t>Persuader (Jack Reacher, #7)</w:t>
            </w:r>
          </w:p>
        </w:tc>
        <w:tc>
          <w:tcPr>
            <w:tcW w:w="1410" w:type="dxa"/>
          </w:tcPr>
          <w:p w14:paraId="4535E36B">
            <w:pPr>
              <w:spacing w:after="0" w:line="240" w:lineRule="auto"/>
            </w:pPr>
            <w:r>
              <w:t>Lee Child</w:t>
            </w:r>
          </w:p>
        </w:tc>
        <w:tc>
          <w:tcPr>
            <w:tcW w:w="760" w:type="dxa"/>
          </w:tcPr>
          <w:p w14:paraId="21CC55EF">
            <w:pPr>
              <w:spacing w:after="0" w:line="240" w:lineRule="auto"/>
            </w:pPr>
            <w:r>
              <w:t>496.0</w:t>
            </w:r>
          </w:p>
        </w:tc>
        <w:tc>
          <w:tcPr>
            <w:tcW w:w="3560" w:type="dxa"/>
          </w:tcPr>
          <w:p w14:paraId="3A0E4B9D">
            <w:pPr>
              <w:spacing w:after="0" w:line="240" w:lineRule="auto"/>
            </w:pPr>
            <w:r>
              <w:t>Jack Reacher. The ultimate loner. An elite ex-military cop who left the service years ago, he's moved from place to place...without family...without possessions...without commitments. And without fear. Which is good,...</w:t>
            </w:r>
          </w:p>
        </w:tc>
        <w:tc>
          <w:tcPr>
            <w:tcW w:w="700" w:type="dxa"/>
          </w:tcPr>
          <w:p w14:paraId="3ACFC63D">
            <w:pPr>
              <w:spacing w:after="0" w:line="240" w:lineRule="auto"/>
            </w:pPr>
            <w:r>
              <w:t>悬疑</w:t>
            </w:r>
          </w:p>
        </w:tc>
      </w:tr>
      <w:tr w14:paraId="67F8D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15CE2728">
            <w:pPr>
              <w:spacing w:after="0" w:line="240" w:lineRule="auto"/>
            </w:pPr>
            <w:r>
              <w:t>315</w:t>
            </w:r>
          </w:p>
        </w:tc>
        <w:tc>
          <w:tcPr>
            <w:tcW w:w="1805" w:type="dxa"/>
          </w:tcPr>
          <w:p w14:paraId="06EF6311">
            <w:pPr>
              <w:spacing w:after="0" w:line="240" w:lineRule="auto"/>
            </w:pPr>
            <w:r>
              <w:t>Wuthering Heights</w:t>
            </w:r>
          </w:p>
        </w:tc>
        <w:tc>
          <w:tcPr>
            <w:tcW w:w="1410" w:type="dxa"/>
          </w:tcPr>
          <w:p w14:paraId="696A634D">
            <w:pPr>
              <w:spacing w:after="0" w:line="240" w:lineRule="auto"/>
            </w:pPr>
            <w:r>
              <w:t>Emily Brontë / Richard J. Dunn</w:t>
            </w:r>
          </w:p>
        </w:tc>
        <w:tc>
          <w:tcPr>
            <w:tcW w:w="760" w:type="dxa"/>
          </w:tcPr>
          <w:p w14:paraId="289ECAA7">
            <w:pPr>
              <w:spacing w:after="0" w:line="240" w:lineRule="auto"/>
            </w:pPr>
            <w:r>
              <w:t>464.0</w:t>
            </w:r>
          </w:p>
        </w:tc>
        <w:tc>
          <w:tcPr>
            <w:tcW w:w="3560" w:type="dxa"/>
          </w:tcPr>
          <w:p w14:paraId="3FA0E21E">
            <w:pPr>
              <w:spacing w:after="0" w:line="240" w:lineRule="auto"/>
            </w:pPr>
            <w:r>
              <w:t>You can find the redesigned cover of this edition HERE.This best-selling Norton Critical Edition is based on the 1847 first edition of the novel. For the Fourth Edition, the editor has collated the 1847 text with seve...</w:t>
            </w:r>
          </w:p>
        </w:tc>
        <w:tc>
          <w:tcPr>
            <w:tcW w:w="700" w:type="dxa"/>
          </w:tcPr>
          <w:p w14:paraId="0FDB5DC0">
            <w:pPr>
              <w:spacing w:after="0" w:line="240" w:lineRule="auto"/>
            </w:pPr>
            <w:r>
              <w:t>文学</w:t>
            </w:r>
          </w:p>
        </w:tc>
      </w:tr>
      <w:tr w14:paraId="585A8F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472487C5">
            <w:pPr>
              <w:spacing w:after="0" w:line="240" w:lineRule="auto"/>
            </w:pPr>
            <w:r>
              <w:t>316</w:t>
            </w:r>
          </w:p>
        </w:tc>
        <w:tc>
          <w:tcPr>
            <w:tcW w:w="1805" w:type="dxa"/>
          </w:tcPr>
          <w:p w14:paraId="19BD75B7">
            <w:pPr>
              <w:spacing w:after="0" w:line="240" w:lineRule="auto"/>
            </w:pPr>
            <w:r>
              <w:t>American Gods (American Gods, #1)</w:t>
            </w:r>
          </w:p>
        </w:tc>
        <w:tc>
          <w:tcPr>
            <w:tcW w:w="1410" w:type="dxa"/>
          </w:tcPr>
          <w:p w14:paraId="1C1C6E77">
            <w:pPr>
              <w:spacing w:after="0" w:line="240" w:lineRule="auto"/>
            </w:pPr>
            <w:r>
              <w:t>Neil Gaiman</w:t>
            </w:r>
          </w:p>
        </w:tc>
        <w:tc>
          <w:tcPr>
            <w:tcW w:w="760" w:type="dxa"/>
          </w:tcPr>
          <w:p w14:paraId="5A7019B7">
            <w:pPr>
              <w:spacing w:after="0" w:line="240" w:lineRule="auto"/>
            </w:pPr>
            <w:r>
              <w:t>635.0</w:t>
            </w:r>
          </w:p>
        </w:tc>
        <w:tc>
          <w:tcPr>
            <w:tcW w:w="3560" w:type="dxa"/>
          </w:tcPr>
          <w:p w14:paraId="03BBB5F6">
            <w:pPr>
              <w:spacing w:after="0" w:line="240" w:lineRule="auto"/>
            </w:pPr>
            <w:r>
              <w:t>Days before his release from prison, Shadow's wife, Laura, dies in a mysterious car crash. Numbly, he makes his way back home. On the plane, he encounters the enigmatic Mr Wednesday, who claims to be a refugee from a...</w:t>
            </w:r>
          </w:p>
        </w:tc>
        <w:tc>
          <w:tcPr>
            <w:tcW w:w="700" w:type="dxa"/>
          </w:tcPr>
          <w:p w14:paraId="2961CD85">
            <w:pPr>
              <w:spacing w:after="0" w:line="240" w:lineRule="auto"/>
            </w:pPr>
            <w:r>
              <w:t>奇幻</w:t>
            </w:r>
          </w:p>
        </w:tc>
      </w:tr>
      <w:tr w14:paraId="5F15A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68CCCEA4">
            <w:pPr>
              <w:spacing w:after="0" w:line="240" w:lineRule="auto"/>
            </w:pPr>
            <w:r>
              <w:t>317</w:t>
            </w:r>
          </w:p>
        </w:tc>
        <w:tc>
          <w:tcPr>
            <w:tcW w:w="1805" w:type="dxa"/>
          </w:tcPr>
          <w:p w14:paraId="1D2F84BA">
            <w:pPr>
              <w:spacing w:after="0" w:line="240" w:lineRule="auto"/>
            </w:pPr>
            <w:r>
              <w:t>Man's Search for Meaning</w:t>
            </w:r>
          </w:p>
        </w:tc>
        <w:tc>
          <w:tcPr>
            <w:tcW w:w="1410" w:type="dxa"/>
          </w:tcPr>
          <w:p w14:paraId="3C1C0FD5">
            <w:pPr>
              <w:spacing w:after="0" w:line="240" w:lineRule="auto"/>
            </w:pPr>
            <w:r>
              <w:t>Viktor E. Frankl</w:t>
            </w:r>
          </w:p>
        </w:tc>
        <w:tc>
          <w:tcPr>
            <w:tcW w:w="760" w:type="dxa"/>
          </w:tcPr>
          <w:p w14:paraId="55083F3C">
            <w:pPr>
              <w:spacing w:after="0" w:line="240" w:lineRule="auto"/>
            </w:pPr>
            <w:r>
              <w:t>165.0</w:t>
            </w:r>
          </w:p>
        </w:tc>
        <w:tc>
          <w:tcPr>
            <w:tcW w:w="3560" w:type="dxa"/>
          </w:tcPr>
          <w:p w14:paraId="200F453C">
            <w:pPr>
              <w:spacing w:after="0" w:line="240" w:lineRule="auto"/>
            </w:pPr>
            <w:r>
              <w:t>Psychiatrist Viktor Frankl's memoir has riveted generations of readers with its descriptions of life in Nazi death camps and its lessons for spiritual survival. Based on his own experience and the stories of his patie...</w:t>
            </w:r>
          </w:p>
        </w:tc>
        <w:tc>
          <w:tcPr>
            <w:tcW w:w="700" w:type="dxa"/>
          </w:tcPr>
          <w:p w14:paraId="66B9C7E4">
            <w:pPr>
              <w:spacing w:after="0" w:line="240" w:lineRule="auto"/>
            </w:pPr>
            <w:r>
              <w:t>历史</w:t>
            </w:r>
          </w:p>
        </w:tc>
      </w:tr>
      <w:tr w14:paraId="0F27E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1336F753">
            <w:pPr>
              <w:spacing w:after="0" w:line="240" w:lineRule="auto"/>
            </w:pPr>
            <w:r>
              <w:t>318</w:t>
            </w:r>
          </w:p>
        </w:tc>
        <w:tc>
          <w:tcPr>
            <w:tcW w:w="1805" w:type="dxa"/>
          </w:tcPr>
          <w:p w14:paraId="7799D4C6">
            <w:pPr>
              <w:spacing w:after="0" w:line="240" w:lineRule="auto"/>
            </w:pPr>
            <w:r>
              <w:t>Fallen (Fallen, #1)</w:t>
            </w:r>
          </w:p>
        </w:tc>
        <w:tc>
          <w:tcPr>
            <w:tcW w:w="1410" w:type="dxa"/>
          </w:tcPr>
          <w:p w14:paraId="70E76030">
            <w:pPr>
              <w:spacing w:after="0" w:line="240" w:lineRule="auto"/>
            </w:pPr>
            <w:r>
              <w:t>Lauren Kate</w:t>
            </w:r>
          </w:p>
        </w:tc>
        <w:tc>
          <w:tcPr>
            <w:tcW w:w="760" w:type="dxa"/>
          </w:tcPr>
          <w:p w14:paraId="0B65305B">
            <w:pPr>
              <w:spacing w:after="0" w:line="240" w:lineRule="auto"/>
            </w:pPr>
            <w:r>
              <w:t>452.0</w:t>
            </w:r>
          </w:p>
        </w:tc>
        <w:tc>
          <w:tcPr>
            <w:tcW w:w="3560" w:type="dxa"/>
          </w:tcPr>
          <w:p w14:paraId="23B73071">
            <w:pPr>
              <w:spacing w:after="0" w:line="240" w:lineRule="auto"/>
            </w:pPr>
            <w:r>
              <w:t>There’s something achingly familiar about Daniel Grigori.Mysterious and aloof, he captures Luce Price’s attention from the moment she sees him on her first day at the Sword &amp; Cross boarding school in sultry Savannah,...</w:t>
            </w:r>
          </w:p>
        </w:tc>
        <w:tc>
          <w:tcPr>
            <w:tcW w:w="700" w:type="dxa"/>
          </w:tcPr>
          <w:p w14:paraId="3E78E544">
            <w:pPr>
              <w:spacing w:after="0" w:line="240" w:lineRule="auto"/>
            </w:pPr>
            <w:r>
              <w:t>青春</w:t>
            </w:r>
          </w:p>
        </w:tc>
      </w:tr>
      <w:tr w14:paraId="37B6DD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72D0A3BE">
            <w:pPr>
              <w:spacing w:after="0" w:line="240" w:lineRule="auto"/>
            </w:pPr>
            <w:r>
              <w:t>319</w:t>
            </w:r>
          </w:p>
        </w:tc>
        <w:tc>
          <w:tcPr>
            <w:tcW w:w="1805" w:type="dxa"/>
          </w:tcPr>
          <w:p w14:paraId="2ED2FDA7">
            <w:pPr>
              <w:spacing w:after="0" w:line="240" w:lineRule="auto"/>
            </w:pPr>
            <w:r>
              <w:t>A Bend in the Road</w:t>
            </w:r>
          </w:p>
        </w:tc>
        <w:tc>
          <w:tcPr>
            <w:tcW w:w="1410" w:type="dxa"/>
          </w:tcPr>
          <w:p w14:paraId="5000AB53">
            <w:pPr>
              <w:spacing w:after="0" w:line="240" w:lineRule="auto"/>
            </w:pPr>
            <w:r>
              <w:t>Nicholas Sparks</w:t>
            </w:r>
          </w:p>
        </w:tc>
        <w:tc>
          <w:tcPr>
            <w:tcW w:w="760" w:type="dxa"/>
          </w:tcPr>
          <w:p w14:paraId="147B116A">
            <w:pPr>
              <w:spacing w:after="0" w:line="240" w:lineRule="auto"/>
            </w:pPr>
            <w:r>
              <w:t>341.0</w:t>
            </w:r>
          </w:p>
        </w:tc>
        <w:tc>
          <w:tcPr>
            <w:tcW w:w="3560" w:type="dxa"/>
          </w:tcPr>
          <w:p w14:paraId="44524D4D">
            <w:pPr>
              <w:spacing w:after="0" w:line="240" w:lineRule="auto"/>
            </w:pPr>
            <w:r>
              <w:t>Miles Ryan's life seemed to end the day his wife was killed in a hit-and-run accident two years ago. Missy had been his first love, and Miles fervently believes she will be his last. As a deputy in the North Carolina...</w:t>
            </w:r>
          </w:p>
        </w:tc>
        <w:tc>
          <w:tcPr>
            <w:tcW w:w="700" w:type="dxa"/>
          </w:tcPr>
          <w:p w14:paraId="7DEB7E83">
            <w:pPr>
              <w:spacing w:after="0" w:line="240" w:lineRule="auto"/>
            </w:pPr>
            <w:r>
              <w:t>言情</w:t>
            </w:r>
          </w:p>
        </w:tc>
      </w:tr>
      <w:tr w14:paraId="4DD9E8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641B4BDC">
            <w:pPr>
              <w:spacing w:after="0" w:line="240" w:lineRule="auto"/>
            </w:pPr>
            <w:r>
              <w:t>320</w:t>
            </w:r>
          </w:p>
        </w:tc>
        <w:tc>
          <w:tcPr>
            <w:tcW w:w="1805" w:type="dxa"/>
          </w:tcPr>
          <w:p w14:paraId="74C996ED">
            <w:pPr>
              <w:spacing w:after="0" w:line="240" w:lineRule="auto"/>
            </w:pPr>
            <w:r>
              <w:t>The Surgeon (Rizzoli &amp; Isles, #1)</w:t>
            </w:r>
          </w:p>
        </w:tc>
        <w:tc>
          <w:tcPr>
            <w:tcW w:w="1410" w:type="dxa"/>
          </w:tcPr>
          <w:p w14:paraId="14304286">
            <w:pPr>
              <w:spacing w:after="0" w:line="240" w:lineRule="auto"/>
            </w:pPr>
            <w:r>
              <w:t>Tess Gerritsen</w:t>
            </w:r>
          </w:p>
        </w:tc>
        <w:tc>
          <w:tcPr>
            <w:tcW w:w="760" w:type="dxa"/>
          </w:tcPr>
          <w:p w14:paraId="3D3CA41A">
            <w:pPr>
              <w:spacing w:after="0" w:line="240" w:lineRule="auto"/>
            </w:pPr>
            <w:r>
              <w:t>416.0</w:t>
            </w:r>
          </w:p>
        </w:tc>
        <w:tc>
          <w:tcPr>
            <w:tcW w:w="3560" w:type="dxa"/>
          </w:tcPr>
          <w:p w14:paraId="15D5BC5C">
            <w:pPr>
              <w:spacing w:after="0" w:line="240" w:lineRule="auto"/>
            </w:pPr>
            <w:r>
              <w:t>IN BOSTON, THERE'S A KILLER ON THE LOOSE...A killer who targets lone women, who breaks into their apartments and performs terrifying ritualistic acts of torture on them before finishing them off. His surgical skills l...</w:t>
            </w:r>
          </w:p>
        </w:tc>
        <w:tc>
          <w:tcPr>
            <w:tcW w:w="700" w:type="dxa"/>
          </w:tcPr>
          <w:p w14:paraId="4E3CF8F7">
            <w:pPr>
              <w:spacing w:after="0" w:line="240" w:lineRule="auto"/>
            </w:pPr>
            <w:r>
              <w:t>推理</w:t>
            </w:r>
          </w:p>
        </w:tc>
      </w:tr>
      <w:tr w14:paraId="3872AE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25606681">
            <w:pPr>
              <w:spacing w:after="0" w:line="240" w:lineRule="auto"/>
            </w:pPr>
            <w:r>
              <w:t>321</w:t>
            </w:r>
          </w:p>
        </w:tc>
        <w:tc>
          <w:tcPr>
            <w:tcW w:w="1805" w:type="dxa"/>
          </w:tcPr>
          <w:p w14:paraId="27B97D8F">
            <w:pPr>
              <w:spacing w:after="0" w:line="240" w:lineRule="auto"/>
            </w:pPr>
            <w:r>
              <w:t>Orange Is the New Black</w:t>
            </w:r>
          </w:p>
        </w:tc>
        <w:tc>
          <w:tcPr>
            <w:tcW w:w="1410" w:type="dxa"/>
          </w:tcPr>
          <w:p w14:paraId="7D2AF09C">
            <w:pPr>
              <w:spacing w:after="0" w:line="240" w:lineRule="auto"/>
            </w:pPr>
            <w:r>
              <w:t>Piper Kerman</w:t>
            </w:r>
          </w:p>
        </w:tc>
        <w:tc>
          <w:tcPr>
            <w:tcW w:w="760" w:type="dxa"/>
          </w:tcPr>
          <w:p w14:paraId="5944CBDC">
            <w:pPr>
              <w:spacing w:after="0" w:line="240" w:lineRule="auto"/>
            </w:pPr>
            <w:r>
              <w:t>298.0</w:t>
            </w:r>
          </w:p>
        </w:tc>
        <w:tc>
          <w:tcPr>
            <w:tcW w:w="3560" w:type="dxa"/>
          </w:tcPr>
          <w:p w14:paraId="32FF7BC7">
            <w:pPr>
              <w:spacing w:after="0" w:line="240" w:lineRule="auto"/>
            </w:pPr>
            <w:r>
              <w:t>With a career, a boyfriend, and a loving family, Piper Kerman barely resembles the reckless young woman who delivered a suitcase of drug money ten years before. But that past has caught up with her. Convicted and sent...</w:t>
            </w:r>
          </w:p>
        </w:tc>
        <w:tc>
          <w:tcPr>
            <w:tcW w:w="700" w:type="dxa"/>
          </w:tcPr>
          <w:p w14:paraId="1B1C7115">
            <w:pPr>
              <w:spacing w:after="0" w:line="240" w:lineRule="auto"/>
            </w:pPr>
            <w:r>
              <w:t>传记</w:t>
            </w:r>
          </w:p>
        </w:tc>
      </w:tr>
      <w:tr w14:paraId="6F3E90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449E791B">
            <w:pPr>
              <w:spacing w:after="0" w:line="240" w:lineRule="auto"/>
            </w:pPr>
            <w:r>
              <w:t>322</w:t>
            </w:r>
          </w:p>
        </w:tc>
        <w:tc>
          <w:tcPr>
            <w:tcW w:w="1805" w:type="dxa"/>
          </w:tcPr>
          <w:p w14:paraId="2A30E179">
            <w:pPr>
              <w:spacing w:after="0" w:line="240" w:lineRule="auto"/>
            </w:pPr>
            <w:r>
              <w:t>So Long, and Thanks for All the Fish (Hitchhiker's Guide to the Galaxy, #4)</w:t>
            </w:r>
          </w:p>
        </w:tc>
        <w:tc>
          <w:tcPr>
            <w:tcW w:w="1410" w:type="dxa"/>
          </w:tcPr>
          <w:p w14:paraId="514D8BE6">
            <w:pPr>
              <w:spacing w:after="0" w:line="240" w:lineRule="auto"/>
            </w:pPr>
            <w:r>
              <w:t>Douglas Adams</w:t>
            </w:r>
          </w:p>
        </w:tc>
        <w:tc>
          <w:tcPr>
            <w:tcW w:w="760" w:type="dxa"/>
          </w:tcPr>
          <w:p w14:paraId="422E32D0">
            <w:pPr>
              <w:spacing w:after="0" w:line="240" w:lineRule="auto"/>
            </w:pPr>
            <w:r>
              <w:t>225.0</w:t>
            </w:r>
          </w:p>
        </w:tc>
        <w:tc>
          <w:tcPr>
            <w:tcW w:w="3560" w:type="dxa"/>
          </w:tcPr>
          <w:p w14:paraId="34E3A588">
            <w:pPr>
              <w:spacing w:after="0" w:line="240" w:lineRule="auto"/>
            </w:pPr>
            <w:r>
              <w:t>Back on Earth with nothing more to show for his long, strange trip through time and space than a ratty towel and a plastic shopping bag, Arthur Dent is ready to believe that the past eight years were all just a figmen...</w:t>
            </w:r>
          </w:p>
        </w:tc>
        <w:tc>
          <w:tcPr>
            <w:tcW w:w="700" w:type="dxa"/>
          </w:tcPr>
          <w:p w14:paraId="0DAB7EB5">
            <w:pPr>
              <w:spacing w:after="0" w:line="240" w:lineRule="auto"/>
            </w:pPr>
            <w:r>
              <w:t>科幻</w:t>
            </w:r>
          </w:p>
        </w:tc>
      </w:tr>
      <w:tr w14:paraId="19E25C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5A39A3A0">
            <w:pPr>
              <w:spacing w:after="0" w:line="240" w:lineRule="auto"/>
            </w:pPr>
            <w:r>
              <w:t>323</w:t>
            </w:r>
          </w:p>
        </w:tc>
        <w:tc>
          <w:tcPr>
            <w:tcW w:w="1805" w:type="dxa"/>
          </w:tcPr>
          <w:p w14:paraId="372F386A">
            <w:pPr>
              <w:spacing w:after="0" w:line="240" w:lineRule="auto"/>
            </w:pPr>
            <w:r>
              <w:t>Watchers</w:t>
            </w:r>
          </w:p>
        </w:tc>
        <w:tc>
          <w:tcPr>
            <w:tcW w:w="1410" w:type="dxa"/>
          </w:tcPr>
          <w:p w14:paraId="494B9376">
            <w:pPr>
              <w:spacing w:after="0" w:line="240" w:lineRule="auto"/>
            </w:pPr>
            <w:r>
              <w:t>Dean Koontz</w:t>
            </w:r>
          </w:p>
        </w:tc>
        <w:tc>
          <w:tcPr>
            <w:tcW w:w="760" w:type="dxa"/>
          </w:tcPr>
          <w:p w14:paraId="1EA77C21">
            <w:pPr>
              <w:spacing w:after="0" w:line="240" w:lineRule="auto"/>
            </w:pPr>
            <w:r>
              <w:t>624.0</w:t>
            </w:r>
          </w:p>
        </w:tc>
        <w:tc>
          <w:tcPr>
            <w:tcW w:w="3560" w:type="dxa"/>
          </w:tcPr>
          <w:p w14:paraId="05DD74DD">
            <w:pPr>
              <w:spacing w:after="0" w:line="240" w:lineRule="auto"/>
            </w:pPr>
            <w:r>
              <w:t>From a top secret government laboratory come two genetically altered life forms. One is a magnificent dog of astonishing intelligence. The other, a hybrid monster of a brutally violent nature. And both are on the loos...</w:t>
            </w:r>
          </w:p>
        </w:tc>
        <w:tc>
          <w:tcPr>
            <w:tcW w:w="700" w:type="dxa"/>
          </w:tcPr>
          <w:p w14:paraId="74DA2182">
            <w:pPr>
              <w:spacing w:after="0" w:line="240" w:lineRule="auto"/>
            </w:pPr>
            <w:r>
              <w:t>恐怖</w:t>
            </w:r>
          </w:p>
        </w:tc>
      </w:tr>
      <w:tr w14:paraId="332DD9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1B08E058">
            <w:pPr>
              <w:spacing w:after="0" w:line="240" w:lineRule="auto"/>
            </w:pPr>
            <w:r>
              <w:t>324</w:t>
            </w:r>
          </w:p>
        </w:tc>
        <w:tc>
          <w:tcPr>
            <w:tcW w:w="1805" w:type="dxa"/>
          </w:tcPr>
          <w:p w14:paraId="412D7DA4">
            <w:pPr>
              <w:spacing w:after="0" w:line="240" w:lineRule="auto"/>
            </w:pPr>
            <w:r>
              <w:t>The Hard Way (Jack Reacher, #10)</w:t>
            </w:r>
          </w:p>
        </w:tc>
        <w:tc>
          <w:tcPr>
            <w:tcW w:w="1410" w:type="dxa"/>
          </w:tcPr>
          <w:p w14:paraId="6B847C9C">
            <w:pPr>
              <w:spacing w:after="0" w:line="240" w:lineRule="auto"/>
            </w:pPr>
            <w:r>
              <w:t>Lee Child</w:t>
            </w:r>
          </w:p>
        </w:tc>
        <w:tc>
          <w:tcPr>
            <w:tcW w:w="760" w:type="dxa"/>
          </w:tcPr>
          <w:p w14:paraId="05B61617">
            <w:pPr>
              <w:spacing w:after="0" w:line="240" w:lineRule="auto"/>
            </w:pPr>
            <w:r>
              <w:t>371.0</w:t>
            </w:r>
          </w:p>
        </w:tc>
        <w:tc>
          <w:tcPr>
            <w:tcW w:w="3560" w:type="dxa"/>
          </w:tcPr>
          <w:p w14:paraId="78A6DD58">
            <w:pPr>
              <w:spacing w:after="0" w:line="240" w:lineRule="auto"/>
            </w:pPr>
            <w:r>
              <w:t>In Lee Child’s astonishing new thriller, ex–military cop Reacher sees more than most people would...and because of that, he’s thrust into an explosive situation that’s about to blow up in his face. For the only way to...</w:t>
            </w:r>
          </w:p>
        </w:tc>
        <w:tc>
          <w:tcPr>
            <w:tcW w:w="700" w:type="dxa"/>
          </w:tcPr>
          <w:p w14:paraId="4305D6E3">
            <w:pPr>
              <w:spacing w:after="0" w:line="240" w:lineRule="auto"/>
            </w:pPr>
            <w:r>
              <w:t>悬疑</w:t>
            </w:r>
          </w:p>
        </w:tc>
      </w:tr>
      <w:tr w14:paraId="22D58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2BF2230D">
            <w:pPr>
              <w:spacing w:after="0" w:line="240" w:lineRule="auto"/>
            </w:pPr>
            <w:r>
              <w:t>325</w:t>
            </w:r>
          </w:p>
        </w:tc>
        <w:tc>
          <w:tcPr>
            <w:tcW w:w="1805" w:type="dxa"/>
          </w:tcPr>
          <w:p w14:paraId="5193207F">
            <w:pPr>
              <w:spacing w:after="0" w:line="240" w:lineRule="auto"/>
            </w:pPr>
            <w:r>
              <w:t>My Sister's Keeper</w:t>
            </w:r>
          </w:p>
        </w:tc>
        <w:tc>
          <w:tcPr>
            <w:tcW w:w="1410" w:type="dxa"/>
          </w:tcPr>
          <w:p w14:paraId="28E3DF72">
            <w:pPr>
              <w:spacing w:after="0" w:line="240" w:lineRule="auto"/>
            </w:pPr>
            <w:r>
              <w:t>Jodi Picoult</w:t>
            </w:r>
          </w:p>
        </w:tc>
        <w:tc>
          <w:tcPr>
            <w:tcW w:w="760" w:type="dxa"/>
          </w:tcPr>
          <w:p w14:paraId="52FC2494">
            <w:pPr>
              <w:spacing w:after="0" w:line="240" w:lineRule="auto"/>
            </w:pPr>
            <w:r>
              <w:t>423.0</w:t>
            </w:r>
          </w:p>
        </w:tc>
        <w:tc>
          <w:tcPr>
            <w:tcW w:w="3560" w:type="dxa"/>
          </w:tcPr>
          <w:p w14:paraId="78B27F9A">
            <w:pPr>
              <w:spacing w:after="0" w:line="240" w:lineRule="auto"/>
            </w:pPr>
            <w:r>
              <w:t>Anna is not sick, but she might as well be. By age thirteen, she has undergone countless surgeries, transfusions, and shots so that her older sister, Kate, can somehow fight the leukemia that has plagued her since chi...</w:t>
            </w:r>
          </w:p>
        </w:tc>
        <w:tc>
          <w:tcPr>
            <w:tcW w:w="700" w:type="dxa"/>
          </w:tcPr>
          <w:p w14:paraId="2547B093">
            <w:pPr>
              <w:spacing w:after="0" w:line="240" w:lineRule="auto"/>
            </w:pPr>
            <w:r>
              <w:t>文学</w:t>
            </w:r>
          </w:p>
        </w:tc>
      </w:tr>
      <w:tr w14:paraId="28EAC7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5CC7D7F9">
            <w:pPr>
              <w:spacing w:after="0" w:line="240" w:lineRule="auto"/>
            </w:pPr>
            <w:r>
              <w:t>326</w:t>
            </w:r>
          </w:p>
        </w:tc>
        <w:tc>
          <w:tcPr>
            <w:tcW w:w="1805" w:type="dxa"/>
          </w:tcPr>
          <w:p w14:paraId="27DF0BE5">
            <w:pPr>
              <w:spacing w:after="0" w:line="240" w:lineRule="auto"/>
            </w:pPr>
            <w:r>
              <w:t>The Last Olympian (Percy Jackson and the Olympians, #5)</w:t>
            </w:r>
          </w:p>
        </w:tc>
        <w:tc>
          <w:tcPr>
            <w:tcW w:w="1410" w:type="dxa"/>
          </w:tcPr>
          <w:p w14:paraId="26002D81">
            <w:pPr>
              <w:spacing w:after="0" w:line="240" w:lineRule="auto"/>
            </w:pPr>
            <w:r>
              <w:t>Rick Riordan</w:t>
            </w:r>
          </w:p>
        </w:tc>
        <w:tc>
          <w:tcPr>
            <w:tcW w:w="760" w:type="dxa"/>
          </w:tcPr>
          <w:p w14:paraId="4CDA0273">
            <w:pPr>
              <w:spacing w:after="0" w:line="240" w:lineRule="auto"/>
            </w:pPr>
            <w:r>
              <w:t>381.0</w:t>
            </w:r>
          </w:p>
        </w:tc>
        <w:tc>
          <w:tcPr>
            <w:tcW w:w="3560" w:type="dxa"/>
          </w:tcPr>
          <w:p w14:paraId="27942391">
            <w:pPr>
              <w:spacing w:after="0" w:line="240" w:lineRule="auto"/>
            </w:pPr>
            <w:r>
              <w:t>All year the half-bloods have been preparing for battle against the Titans, knowing the odds of victory are grim. Kronos's army is stronger than ever, and with every god and half-blood he recruits, the evil Titan's po...</w:t>
            </w:r>
          </w:p>
        </w:tc>
        <w:tc>
          <w:tcPr>
            <w:tcW w:w="700" w:type="dxa"/>
          </w:tcPr>
          <w:p w14:paraId="71804CB5">
            <w:pPr>
              <w:spacing w:after="0" w:line="240" w:lineRule="auto"/>
            </w:pPr>
            <w:r>
              <w:t>奇幻</w:t>
            </w:r>
          </w:p>
        </w:tc>
      </w:tr>
      <w:tr w14:paraId="13FE2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0279B472">
            <w:pPr>
              <w:spacing w:after="0" w:line="240" w:lineRule="auto"/>
            </w:pPr>
            <w:r>
              <w:t>327</w:t>
            </w:r>
          </w:p>
        </w:tc>
        <w:tc>
          <w:tcPr>
            <w:tcW w:w="1805" w:type="dxa"/>
          </w:tcPr>
          <w:p w14:paraId="7E14E36C">
            <w:pPr>
              <w:spacing w:after="0" w:line="240" w:lineRule="auto"/>
            </w:pPr>
            <w:r>
              <w:t>The Kitchen House</w:t>
            </w:r>
          </w:p>
        </w:tc>
        <w:tc>
          <w:tcPr>
            <w:tcW w:w="1410" w:type="dxa"/>
          </w:tcPr>
          <w:p w14:paraId="7E88E136">
            <w:pPr>
              <w:spacing w:after="0" w:line="240" w:lineRule="auto"/>
            </w:pPr>
            <w:r>
              <w:t>Kathleen Grissom</w:t>
            </w:r>
          </w:p>
        </w:tc>
        <w:tc>
          <w:tcPr>
            <w:tcW w:w="760" w:type="dxa"/>
          </w:tcPr>
          <w:p w14:paraId="3DD1516E">
            <w:pPr>
              <w:spacing w:after="0" w:line="240" w:lineRule="auto"/>
            </w:pPr>
            <w:r>
              <w:t>369.0</w:t>
            </w:r>
          </w:p>
        </w:tc>
        <w:tc>
          <w:tcPr>
            <w:tcW w:w="3560" w:type="dxa"/>
          </w:tcPr>
          <w:p w14:paraId="64D3D943">
            <w:pPr>
              <w:spacing w:after="0" w:line="240" w:lineRule="auto"/>
            </w:pPr>
            <w:r>
              <w:t>When a white servant girl violates the order of plantation society, she unleashes a tragedy that exposes the worst and best in the people she has come to call her family. Orphaned while onboard ship from Ireland, seve...</w:t>
            </w:r>
          </w:p>
        </w:tc>
        <w:tc>
          <w:tcPr>
            <w:tcW w:w="700" w:type="dxa"/>
          </w:tcPr>
          <w:p w14:paraId="1797348A">
            <w:pPr>
              <w:spacing w:after="0" w:line="240" w:lineRule="auto"/>
            </w:pPr>
            <w:r>
              <w:t>历史</w:t>
            </w:r>
          </w:p>
        </w:tc>
      </w:tr>
      <w:tr w14:paraId="71A9CE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06861406">
            <w:pPr>
              <w:spacing w:after="0" w:line="240" w:lineRule="auto"/>
            </w:pPr>
            <w:r>
              <w:t>328</w:t>
            </w:r>
          </w:p>
        </w:tc>
        <w:tc>
          <w:tcPr>
            <w:tcW w:w="1805" w:type="dxa"/>
          </w:tcPr>
          <w:p w14:paraId="7DE1C37A">
            <w:pPr>
              <w:spacing w:after="0" w:line="240" w:lineRule="auto"/>
            </w:pPr>
            <w:r>
              <w:t>Marked (House of Night, #1)</w:t>
            </w:r>
          </w:p>
        </w:tc>
        <w:tc>
          <w:tcPr>
            <w:tcW w:w="1410" w:type="dxa"/>
          </w:tcPr>
          <w:p w14:paraId="1D3A7D0B">
            <w:pPr>
              <w:spacing w:after="0" w:line="240" w:lineRule="auto"/>
            </w:pPr>
            <w:r>
              <w:t>P.C. Cast / Kristin Cast</w:t>
            </w:r>
          </w:p>
        </w:tc>
        <w:tc>
          <w:tcPr>
            <w:tcW w:w="760" w:type="dxa"/>
          </w:tcPr>
          <w:p w14:paraId="349AF053">
            <w:pPr>
              <w:spacing w:after="0" w:line="240" w:lineRule="auto"/>
            </w:pPr>
            <w:r>
              <w:t>306.0</w:t>
            </w:r>
          </w:p>
        </w:tc>
        <w:tc>
          <w:tcPr>
            <w:tcW w:w="3560" w:type="dxa"/>
          </w:tcPr>
          <w:p w14:paraId="2CD70C94">
            <w:pPr>
              <w:spacing w:after="0" w:line="240" w:lineRule="auto"/>
            </w:pPr>
            <w:r>
              <w:t>Also see: Alternate Cover Editions for this ISBN [ACE] ACE #1 After a Vampire Tracker Marks her with a crescent moon on her forehead, 16-year-old Zoey Redbird enters the House of Night and learns that she is no averag...</w:t>
            </w:r>
          </w:p>
        </w:tc>
        <w:tc>
          <w:tcPr>
            <w:tcW w:w="700" w:type="dxa"/>
          </w:tcPr>
          <w:p w14:paraId="126D6D5D">
            <w:pPr>
              <w:spacing w:after="0" w:line="240" w:lineRule="auto"/>
            </w:pPr>
            <w:r>
              <w:t>青春</w:t>
            </w:r>
          </w:p>
        </w:tc>
      </w:tr>
      <w:tr w14:paraId="7F3A1D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08BACF2E">
            <w:pPr>
              <w:spacing w:after="0" w:line="240" w:lineRule="auto"/>
            </w:pPr>
            <w:r>
              <w:t>329</w:t>
            </w:r>
          </w:p>
        </w:tc>
        <w:tc>
          <w:tcPr>
            <w:tcW w:w="1805" w:type="dxa"/>
          </w:tcPr>
          <w:p w14:paraId="102DD8FB">
            <w:pPr>
              <w:spacing w:after="0" w:line="240" w:lineRule="auto"/>
            </w:pPr>
            <w:r>
              <w:t>The Wedding (The Notebook, #2)</w:t>
            </w:r>
          </w:p>
        </w:tc>
        <w:tc>
          <w:tcPr>
            <w:tcW w:w="1410" w:type="dxa"/>
          </w:tcPr>
          <w:p w14:paraId="06EAF8F9">
            <w:pPr>
              <w:spacing w:after="0" w:line="240" w:lineRule="auto"/>
            </w:pPr>
            <w:r>
              <w:t>Nicholas Sparks</w:t>
            </w:r>
          </w:p>
        </w:tc>
        <w:tc>
          <w:tcPr>
            <w:tcW w:w="760" w:type="dxa"/>
          </w:tcPr>
          <w:p w14:paraId="213DFE68">
            <w:pPr>
              <w:spacing w:after="0" w:line="240" w:lineRule="auto"/>
            </w:pPr>
            <w:r>
              <w:t>276.0</w:t>
            </w:r>
          </w:p>
        </w:tc>
        <w:tc>
          <w:tcPr>
            <w:tcW w:w="3560" w:type="dxa"/>
          </w:tcPr>
          <w:p w14:paraId="21476A89">
            <w:pPr>
              <w:spacing w:after="0" w:line="240" w:lineRule="auto"/>
            </w:pPr>
            <w:r>
              <w:t>After thirty years of marriage, Wilson Lewis, son-in-law of Allie and Noah Calhoun (of The Notebook), is forced to admit that the romance has gone out of his marriage. Desperate to win back his wife, Jane's, heart, he...</w:t>
            </w:r>
          </w:p>
        </w:tc>
        <w:tc>
          <w:tcPr>
            <w:tcW w:w="700" w:type="dxa"/>
          </w:tcPr>
          <w:p w14:paraId="36E13431">
            <w:pPr>
              <w:spacing w:after="0" w:line="240" w:lineRule="auto"/>
            </w:pPr>
            <w:r>
              <w:t>言情</w:t>
            </w:r>
          </w:p>
        </w:tc>
      </w:tr>
      <w:tr w14:paraId="334B2E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3E788815">
            <w:pPr>
              <w:spacing w:after="0" w:line="240" w:lineRule="auto"/>
            </w:pPr>
            <w:r>
              <w:t>330</w:t>
            </w:r>
          </w:p>
        </w:tc>
        <w:tc>
          <w:tcPr>
            <w:tcW w:w="1805" w:type="dxa"/>
          </w:tcPr>
          <w:p w14:paraId="52774D5E">
            <w:pPr>
              <w:spacing w:after="0" w:line="240" w:lineRule="auto"/>
            </w:pPr>
            <w:r>
              <w:t>Murder at the Vicarage (Miss Marple, #1)</w:t>
            </w:r>
          </w:p>
        </w:tc>
        <w:tc>
          <w:tcPr>
            <w:tcW w:w="1410" w:type="dxa"/>
          </w:tcPr>
          <w:p w14:paraId="72540DFA">
            <w:pPr>
              <w:spacing w:after="0" w:line="240" w:lineRule="auto"/>
            </w:pPr>
            <w:r>
              <w:t>Agatha Christie</w:t>
            </w:r>
          </w:p>
        </w:tc>
        <w:tc>
          <w:tcPr>
            <w:tcW w:w="760" w:type="dxa"/>
          </w:tcPr>
          <w:p w14:paraId="01A19B3A">
            <w:pPr>
              <w:spacing w:after="0" w:line="240" w:lineRule="auto"/>
            </w:pPr>
            <w:r>
              <w:t>288.0</w:t>
            </w:r>
          </w:p>
        </w:tc>
        <w:tc>
          <w:tcPr>
            <w:tcW w:w="3560" w:type="dxa"/>
          </w:tcPr>
          <w:p w14:paraId="6ABA7D03">
            <w:pPr>
              <w:spacing w:after="0" w:line="240" w:lineRule="auto"/>
            </w:pPr>
            <w:r>
              <w:t>‘Anyone who murdered Colonel Protheroe,’ declared the parson, brandishing a carving knife above a joint of roast beef, ‘would be doing the world at large a favour!’ It was a careless remark for a man of the cloth. And...</w:t>
            </w:r>
          </w:p>
        </w:tc>
        <w:tc>
          <w:tcPr>
            <w:tcW w:w="700" w:type="dxa"/>
          </w:tcPr>
          <w:p w14:paraId="27D835B0">
            <w:pPr>
              <w:spacing w:after="0" w:line="240" w:lineRule="auto"/>
            </w:pPr>
            <w:r>
              <w:t>推理</w:t>
            </w:r>
          </w:p>
        </w:tc>
      </w:tr>
      <w:tr w14:paraId="564092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4D32F1E5">
            <w:pPr>
              <w:spacing w:after="0" w:line="240" w:lineRule="auto"/>
            </w:pPr>
            <w:r>
              <w:t>331</w:t>
            </w:r>
          </w:p>
        </w:tc>
        <w:tc>
          <w:tcPr>
            <w:tcW w:w="1805" w:type="dxa"/>
          </w:tcPr>
          <w:p w14:paraId="2B379217">
            <w:pPr>
              <w:spacing w:after="0" w:line="240" w:lineRule="auto"/>
            </w:pPr>
            <w:r>
              <w:t>Lean In: Women, Work, and the Will to Lead</w:t>
            </w:r>
          </w:p>
        </w:tc>
        <w:tc>
          <w:tcPr>
            <w:tcW w:w="1410" w:type="dxa"/>
          </w:tcPr>
          <w:p w14:paraId="7621BED7">
            <w:pPr>
              <w:spacing w:after="0" w:line="240" w:lineRule="auto"/>
            </w:pPr>
            <w:r>
              <w:t>Sheryl Sandberg / Nell Scovell</w:t>
            </w:r>
          </w:p>
        </w:tc>
        <w:tc>
          <w:tcPr>
            <w:tcW w:w="760" w:type="dxa"/>
          </w:tcPr>
          <w:p w14:paraId="3E6F69EA">
            <w:pPr>
              <w:spacing w:after="0" w:line="240" w:lineRule="auto"/>
            </w:pPr>
            <w:r>
              <w:t>217.0</w:t>
            </w:r>
          </w:p>
        </w:tc>
        <w:tc>
          <w:tcPr>
            <w:tcW w:w="3560" w:type="dxa"/>
          </w:tcPr>
          <w:p w14:paraId="5E3EA1D3">
            <w:pPr>
              <w:spacing w:after="0" w:line="240" w:lineRule="auto"/>
            </w:pPr>
            <w:r>
              <w:t>Sheryl Sandberg’s Lean In is a massive cultural phenomenon and its title has become an instant catchphrase for empowering women. The book soared to the top of bestseller lists internationally, igniting global conversa...</w:t>
            </w:r>
          </w:p>
        </w:tc>
        <w:tc>
          <w:tcPr>
            <w:tcW w:w="700" w:type="dxa"/>
          </w:tcPr>
          <w:p w14:paraId="22D5F97D">
            <w:pPr>
              <w:spacing w:after="0" w:line="240" w:lineRule="auto"/>
            </w:pPr>
            <w:r>
              <w:t>传记</w:t>
            </w:r>
          </w:p>
        </w:tc>
      </w:tr>
      <w:tr w14:paraId="4F8CD7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7BBA2EBC">
            <w:pPr>
              <w:spacing w:after="0" w:line="240" w:lineRule="auto"/>
            </w:pPr>
            <w:r>
              <w:t>332</w:t>
            </w:r>
          </w:p>
        </w:tc>
        <w:tc>
          <w:tcPr>
            <w:tcW w:w="1805" w:type="dxa"/>
          </w:tcPr>
          <w:p w14:paraId="3120F28E">
            <w:pPr>
              <w:spacing w:after="0" w:line="240" w:lineRule="auto"/>
            </w:pPr>
            <w:r>
              <w:t>Childhood's End</w:t>
            </w:r>
          </w:p>
        </w:tc>
        <w:tc>
          <w:tcPr>
            <w:tcW w:w="1410" w:type="dxa"/>
          </w:tcPr>
          <w:p w14:paraId="4D91D542">
            <w:pPr>
              <w:spacing w:after="0" w:line="240" w:lineRule="auto"/>
            </w:pPr>
            <w:r>
              <w:t>Arthur C. Clarke</w:t>
            </w:r>
          </w:p>
        </w:tc>
        <w:tc>
          <w:tcPr>
            <w:tcW w:w="760" w:type="dxa"/>
          </w:tcPr>
          <w:p w14:paraId="0C501C3D">
            <w:pPr>
              <w:spacing w:after="0" w:line="240" w:lineRule="auto"/>
            </w:pPr>
            <w:r>
              <w:t>224.0</w:t>
            </w:r>
          </w:p>
        </w:tc>
        <w:tc>
          <w:tcPr>
            <w:tcW w:w="3560" w:type="dxa"/>
          </w:tcPr>
          <w:p w14:paraId="237EC5A6">
            <w:pPr>
              <w:spacing w:after="0" w:line="240" w:lineRule="auto"/>
            </w:pPr>
            <w:r>
              <w:t>The Overlords appeared suddenly over every city--intellectually, technologically, and militarily superior to humankind. Benevolent, they made few demands: unify earth, eliminate poverty, and end war. With little rebel...</w:t>
            </w:r>
          </w:p>
        </w:tc>
        <w:tc>
          <w:tcPr>
            <w:tcW w:w="700" w:type="dxa"/>
          </w:tcPr>
          <w:p w14:paraId="7BC4F342">
            <w:pPr>
              <w:spacing w:after="0" w:line="240" w:lineRule="auto"/>
            </w:pPr>
            <w:r>
              <w:t>科幻</w:t>
            </w:r>
          </w:p>
        </w:tc>
      </w:tr>
      <w:tr w14:paraId="7F8DC1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2701A750">
            <w:pPr>
              <w:spacing w:after="0" w:line="240" w:lineRule="auto"/>
            </w:pPr>
            <w:r>
              <w:t>333</w:t>
            </w:r>
          </w:p>
        </w:tc>
        <w:tc>
          <w:tcPr>
            <w:tcW w:w="1805" w:type="dxa"/>
          </w:tcPr>
          <w:p w14:paraId="02F35D15">
            <w:pPr>
              <w:spacing w:after="0" w:line="240" w:lineRule="auto"/>
            </w:pPr>
            <w:r>
              <w:t>Dreamcatcher</w:t>
            </w:r>
          </w:p>
        </w:tc>
        <w:tc>
          <w:tcPr>
            <w:tcW w:w="1410" w:type="dxa"/>
          </w:tcPr>
          <w:p w14:paraId="2AFE7EB7">
            <w:pPr>
              <w:spacing w:after="0" w:line="240" w:lineRule="auto"/>
            </w:pPr>
            <w:r>
              <w:t>Stephen King / William Olivier Desmond</w:t>
            </w:r>
          </w:p>
        </w:tc>
        <w:tc>
          <w:tcPr>
            <w:tcW w:w="760" w:type="dxa"/>
          </w:tcPr>
          <w:p w14:paraId="6741AF9A">
            <w:pPr>
              <w:spacing w:after="0" w:line="240" w:lineRule="auto"/>
            </w:pPr>
            <w:r>
              <w:t>688.0</w:t>
            </w:r>
          </w:p>
        </w:tc>
        <w:tc>
          <w:tcPr>
            <w:tcW w:w="3560" w:type="dxa"/>
          </w:tcPr>
          <w:p w14:paraId="4EB38963">
            <w:pPr>
              <w:spacing w:after="0" w:line="240" w:lineRule="auto"/>
            </w:pPr>
            <w:r>
              <w:t>Au coeur de la forêt de Derry, quatre amis d'enfance, unis pour le meilleur et pour le pire, confrontés à un phénomène terrifiant qu'ils ne risquent pas d'oublier... Stephen King, au sommet de son talent, cerne au plu...</w:t>
            </w:r>
          </w:p>
        </w:tc>
        <w:tc>
          <w:tcPr>
            <w:tcW w:w="700" w:type="dxa"/>
          </w:tcPr>
          <w:p w14:paraId="18D193B6">
            <w:pPr>
              <w:spacing w:after="0" w:line="240" w:lineRule="auto"/>
            </w:pPr>
            <w:r>
              <w:t>恐怖</w:t>
            </w:r>
          </w:p>
        </w:tc>
      </w:tr>
      <w:tr w14:paraId="6BDF83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373BE45B">
            <w:pPr>
              <w:spacing w:after="0" w:line="240" w:lineRule="auto"/>
            </w:pPr>
            <w:r>
              <w:t>334</w:t>
            </w:r>
          </w:p>
        </w:tc>
        <w:tc>
          <w:tcPr>
            <w:tcW w:w="1805" w:type="dxa"/>
          </w:tcPr>
          <w:p w14:paraId="03C843B0">
            <w:pPr>
              <w:spacing w:after="0" w:line="240" w:lineRule="auto"/>
            </w:pPr>
            <w:r>
              <w:t>A Wanted Man (Jack Reacher, #17)</w:t>
            </w:r>
          </w:p>
        </w:tc>
        <w:tc>
          <w:tcPr>
            <w:tcW w:w="1410" w:type="dxa"/>
          </w:tcPr>
          <w:p w14:paraId="754D7C6E">
            <w:pPr>
              <w:spacing w:after="0" w:line="240" w:lineRule="auto"/>
            </w:pPr>
            <w:r>
              <w:t>Lee Child / Dick Hill</w:t>
            </w:r>
          </w:p>
        </w:tc>
        <w:tc>
          <w:tcPr>
            <w:tcW w:w="760" w:type="dxa"/>
          </w:tcPr>
          <w:p w14:paraId="2E00A8EA">
            <w:pPr>
              <w:spacing w:after="0" w:line="240" w:lineRule="auto"/>
            </w:pPr>
            <w:r>
              <w:t>15.0</w:t>
            </w:r>
          </w:p>
        </w:tc>
        <w:tc>
          <w:tcPr>
            <w:tcW w:w="3560" w:type="dxa"/>
          </w:tcPr>
          <w:p w14:paraId="2608B826">
            <w:pPr>
              <w:spacing w:after="0" w:line="240" w:lineRule="auto"/>
            </w:pPr>
            <w:r>
              <w:t>Four people in a car, hoping to make Chicago by morning. One man driving, eyes on the road. Another man next to him, telling stories that don’t add up. A woman in the back, silent and worried. And next to her, a huge...</w:t>
            </w:r>
          </w:p>
        </w:tc>
        <w:tc>
          <w:tcPr>
            <w:tcW w:w="700" w:type="dxa"/>
          </w:tcPr>
          <w:p w14:paraId="782A8CE4">
            <w:pPr>
              <w:spacing w:after="0" w:line="240" w:lineRule="auto"/>
            </w:pPr>
            <w:r>
              <w:t>悬疑</w:t>
            </w:r>
          </w:p>
        </w:tc>
      </w:tr>
      <w:tr w14:paraId="4B772E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35B529AB">
            <w:pPr>
              <w:spacing w:after="0" w:line="240" w:lineRule="auto"/>
            </w:pPr>
            <w:r>
              <w:t>335</w:t>
            </w:r>
          </w:p>
        </w:tc>
        <w:tc>
          <w:tcPr>
            <w:tcW w:w="1805" w:type="dxa"/>
          </w:tcPr>
          <w:p w14:paraId="32DD7697">
            <w:pPr>
              <w:spacing w:after="0" w:line="240" w:lineRule="auto"/>
            </w:pPr>
            <w:r>
              <w:t>Slaughterhouse-Five</w:t>
            </w:r>
          </w:p>
        </w:tc>
        <w:tc>
          <w:tcPr>
            <w:tcW w:w="1410" w:type="dxa"/>
          </w:tcPr>
          <w:p w14:paraId="34C2729C">
            <w:pPr>
              <w:spacing w:after="0" w:line="240" w:lineRule="auto"/>
            </w:pPr>
            <w:r>
              <w:t>Kurt Vonnegut Jr.</w:t>
            </w:r>
          </w:p>
        </w:tc>
        <w:tc>
          <w:tcPr>
            <w:tcW w:w="760" w:type="dxa"/>
          </w:tcPr>
          <w:p w14:paraId="30A45F83">
            <w:pPr>
              <w:spacing w:after="0" w:line="240" w:lineRule="auto"/>
            </w:pPr>
            <w:r>
              <w:t>275.0</w:t>
            </w:r>
          </w:p>
        </w:tc>
        <w:tc>
          <w:tcPr>
            <w:tcW w:w="3560" w:type="dxa"/>
          </w:tcPr>
          <w:p w14:paraId="565F2AAD">
            <w:pPr>
              <w:spacing w:after="0" w:line="240" w:lineRule="auto"/>
            </w:pPr>
            <w:r>
              <w:t>Selected by the Modern Library as one of the 100 best novels of all time, Slaughterhouse-Five, an American classic, is one of the world's great antiwar books. Centering on the infamous firebombing of Dresden, Billy Pi...</w:t>
            </w:r>
          </w:p>
        </w:tc>
        <w:tc>
          <w:tcPr>
            <w:tcW w:w="700" w:type="dxa"/>
          </w:tcPr>
          <w:p w14:paraId="50679B95">
            <w:pPr>
              <w:spacing w:after="0" w:line="240" w:lineRule="auto"/>
            </w:pPr>
            <w:r>
              <w:t>文学</w:t>
            </w:r>
          </w:p>
        </w:tc>
      </w:tr>
      <w:tr w14:paraId="520817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20BA9D96">
            <w:pPr>
              <w:spacing w:after="0" w:line="240" w:lineRule="auto"/>
            </w:pPr>
            <w:r>
              <w:t>336</w:t>
            </w:r>
          </w:p>
        </w:tc>
        <w:tc>
          <w:tcPr>
            <w:tcW w:w="1805" w:type="dxa"/>
          </w:tcPr>
          <w:p w14:paraId="5AD4C36B">
            <w:pPr>
              <w:spacing w:after="0" w:line="240" w:lineRule="auto"/>
            </w:pPr>
            <w:r>
              <w:t>Clockwork Angel (The Infernal Devices, #1)</w:t>
            </w:r>
          </w:p>
        </w:tc>
        <w:tc>
          <w:tcPr>
            <w:tcW w:w="1410" w:type="dxa"/>
          </w:tcPr>
          <w:p w14:paraId="57048A91">
            <w:pPr>
              <w:spacing w:after="0" w:line="240" w:lineRule="auto"/>
            </w:pPr>
            <w:r>
              <w:t>Cassandra Clare</w:t>
            </w:r>
          </w:p>
        </w:tc>
        <w:tc>
          <w:tcPr>
            <w:tcW w:w="760" w:type="dxa"/>
          </w:tcPr>
          <w:p w14:paraId="15753B29">
            <w:pPr>
              <w:spacing w:after="0" w:line="240" w:lineRule="auto"/>
            </w:pPr>
            <w:r>
              <w:t>481.0</w:t>
            </w:r>
          </w:p>
        </w:tc>
        <w:tc>
          <w:tcPr>
            <w:tcW w:w="3560" w:type="dxa"/>
          </w:tcPr>
          <w:p w14:paraId="3CAFA93F">
            <w:pPr>
              <w:spacing w:after="0" w:line="240" w:lineRule="auto"/>
            </w:pPr>
            <w:r>
              <w:t>In a time when Shadowhunters are barely winning the fight against the forces of darkness, one battle will change the course of history forever. Welcome to the Infernal Devices trilogy, a stunning and dangerous prequel...</w:t>
            </w:r>
          </w:p>
        </w:tc>
        <w:tc>
          <w:tcPr>
            <w:tcW w:w="700" w:type="dxa"/>
          </w:tcPr>
          <w:p w14:paraId="7686384B">
            <w:pPr>
              <w:spacing w:after="0" w:line="240" w:lineRule="auto"/>
            </w:pPr>
            <w:r>
              <w:t>奇幻</w:t>
            </w:r>
          </w:p>
        </w:tc>
      </w:tr>
      <w:tr w14:paraId="4929AD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2C8A058B">
            <w:pPr>
              <w:spacing w:after="0" w:line="240" w:lineRule="auto"/>
            </w:pPr>
            <w:r>
              <w:t>337</w:t>
            </w:r>
          </w:p>
        </w:tc>
        <w:tc>
          <w:tcPr>
            <w:tcW w:w="1805" w:type="dxa"/>
          </w:tcPr>
          <w:p w14:paraId="10DB8DCA">
            <w:pPr>
              <w:spacing w:after="0" w:line="240" w:lineRule="auto"/>
            </w:pPr>
            <w:r>
              <w:t>The Omnivore's Dilemma: A Natural History of Four Meals</w:t>
            </w:r>
          </w:p>
        </w:tc>
        <w:tc>
          <w:tcPr>
            <w:tcW w:w="1410" w:type="dxa"/>
          </w:tcPr>
          <w:p w14:paraId="440F6F00">
            <w:pPr>
              <w:spacing w:after="0" w:line="240" w:lineRule="auto"/>
            </w:pPr>
            <w:r>
              <w:t>Michael Pollan</w:t>
            </w:r>
          </w:p>
        </w:tc>
        <w:tc>
          <w:tcPr>
            <w:tcW w:w="760" w:type="dxa"/>
          </w:tcPr>
          <w:p w14:paraId="75B4AD2C">
            <w:pPr>
              <w:spacing w:after="0" w:line="240" w:lineRule="auto"/>
            </w:pPr>
            <w:r>
              <w:t>450.0</w:t>
            </w:r>
          </w:p>
        </w:tc>
        <w:tc>
          <w:tcPr>
            <w:tcW w:w="3560" w:type="dxa"/>
          </w:tcPr>
          <w:p w14:paraId="2A366523">
            <w:pPr>
              <w:spacing w:after="0" w:line="240" w:lineRule="auto"/>
            </w:pPr>
            <w:r>
              <w:t>What should we have for dinner? For omnivore's like ourselves, this simple question has always posed a dilemma: When you can eat just about anything nature (or the supermarket) has to offer, deciding what you should e...</w:t>
            </w:r>
          </w:p>
        </w:tc>
        <w:tc>
          <w:tcPr>
            <w:tcW w:w="700" w:type="dxa"/>
          </w:tcPr>
          <w:p w14:paraId="15E1D30A">
            <w:pPr>
              <w:spacing w:after="0" w:line="240" w:lineRule="auto"/>
            </w:pPr>
            <w:r>
              <w:t>历史</w:t>
            </w:r>
          </w:p>
        </w:tc>
      </w:tr>
      <w:tr w14:paraId="456597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3A5550DD">
            <w:pPr>
              <w:spacing w:after="0" w:line="240" w:lineRule="auto"/>
            </w:pPr>
            <w:r>
              <w:t>338</w:t>
            </w:r>
          </w:p>
        </w:tc>
        <w:tc>
          <w:tcPr>
            <w:tcW w:w="1805" w:type="dxa"/>
          </w:tcPr>
          <w:p w14:paraId="2BB2BE38">
            <w:pPr>
              <w:spacing w:after="0" w:line="240" w:lineRule="auto"/>
            </w:pPr>
            <w:r>
              <w:t>Wonder</w:t>
            </w:r>
          </w:p>
        </w:tc>
        <w:tc>
          <w:tcPr>
            <w:tcW w:w="1410" w:type="dxa"/>
          </w:tcPr>
          <w:p w14:paraId="30675271">
            <w:pPr>
              <w:spacing w:after="0" w:line="240" w:lineRule="auto"/>
            </w:pPr>
            <w:r>
              <w:t>R.J. Palacio</w:t>
            </w:r>
          </w:p>
        </w:tc>
        <w:tc>
          <w:tcPr>
            <w:tcW w:w="760" w:type="dxa"/>
          </w:tcPr>
          <w:p w14:paraId="01CCF842">
            <w:pPr>
              <w:spacing w:after="0" w:line="240" w:lineRule="auto"/>
            </w:pPr>
            <w:r>
              <w:t>315.0</w:t>
            </w:r>
          </w:p>
        </w:tc>
        <w:tc>
          <w:tcPr>
            <w:tcW w:w="3560" w:type="dxa"/>
          </w:tcPr>
          <w:p w14:paraId="5157DFF4">
            <w:pPr>
              <w:spacing w:after="0" w:line="240" w:lineRule="auto"/>
            </w:pPr>
            <w:r>
              <w:t>I won’t describe what I look like. Whatever you’re thinking, it’s probably worse. August Pullman was born with a facial difference that, up until now, has prevented him from going to a mainstream school. Starting 5th...</w:t>
            </w:r>
          </w:p>
        </w:tc>
        <w:tc>
          <w:tcPr>
            <w:tcW w:w="700" w:type="dxa"/>
          </w:tcPr>
          <w:p w14:paraId="5ED0C543">
            <w:pPr>
              <w:spacing w:after="0" w:line="240" w:lineRule="auto"/>
            </w:pPr>
            <w:r>
              <w:t>青春</w:t>
            </w:r>
          </w:p>
        </w:tc>
      </w:tr>
      <w:tr w14:paraId="225269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7BA8460A">
            <w:pPr>
              <w:spacing w:after="0" w:line="240" w:lineRule="auto"/>
            </w:pPr>
            <w:r>
              <w:t>339</w:t>
            </w:r>
          </w:p>
        </w:tc>
        <w:tc>
          <w:tcPr>
            <w:tcW w:w="1805" w:type="dxa"/>
          </w:tcPr>
          <w:p w14:paraId="1C9359FC">
            <w:pPr>
              <w:spacing w:after="0" w:line="240" w:lineRule="auto"/>
            </w:pPr>
            <w:r>
              <w:t>The Choice</w:t>
            </w:r>
          </w:p>
        </w:tc>
        <w:tc>
          <w:tcPr>
            <w:tcW w:w="1410" w:type="dxa"/>
          </w:tcPr>
          <w:p w14:paraId="41042E0A">
            <w:pPr>
              <w:spacing w:after="0" w:line="240" w:lineRule="auto"/>
            </w:pPr>
            <w:r>
              <w:t>Nicholas Sparks</w:t>
            </w:r>
          </w:p>
        </w:tc>
        <w:tc>
          <w:tcPr>
            <w:tcW w:w="760" w:type="dxa"/>
          </w:tcPr>
          <w:p w14:paraId="516EEF3E">
            <w:pPr>
              <w:spacing w:after="0" w:line="240" w:lineRule="auto"/>
            </w:pPr>
            <w:r>
              <w:t>325.0</w:t>
            </w:r>
          </w:p>
        </w:tc>
        <w:tc>
          <w:tcPr>
            <w:tcW w:w="3560" w:type="dxa"/>
          </w:tcPr>
          <w:p w14:paraId="7E0851B0">
            <w:pPr>
              <w:spacing w:after="0" w:line="240" w:lineRule="auto"/>
            </w:pPr>
            <w:r>
              <w:t>#1 New York Times bestseller Nicholas Sparks turns his unrivaled talents to a new tale about love found and lost, and the choices we hope we'll never have to make.Travis Parker has everything a man could want: a good...</w:t>
            </w:r>
          </w:p>
        </w:tc>
        <w:tc>
          <w:tcPr>
            <w:tcW w:w="700" w:type="dxa"/>
          </w:tcPr>
          <w:p w14:paraId="7CD9E63E">
            <w:pPr>
              <w:spacing w:after="0" w:line="240" w:lineRule="auto"/>
            </w:pPr>
            <w:r>
              <w:t>言情</w:t>
            </w:r>
          </w:p>
        </w:tc>
      </w:tr>
      <w:tr w14:paraId="1FA337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5FDCB61E">
            <w:pPr>
              <w:spacing w:after="0" w:line="240" w:lineRule="auto"/>
            </w:pPr>
            <w:r>
              <w:t>340</w:t>
            </w:r>
          </w:p>
        </w:tc>
        <w:tc>
          <w:tcPr>
            <w:tcW w:w="1805" w:type="dxa"/>
          </w:tcPr>
          <w:p w14:paraId="2671F09B">
            <w:pPr>
              <w:spacing w:after="0" w:line="240" w:lineRule="auto"/>
            </w:pPr>
            <w:r>
              <w:t>Four to Score (Stephanie Plum, #4)</w:t>
            </w:r>
          </w:p>
        </w:tc>
        <w:tc>
          <w:tcPr>
            <w:tcW w:w="1410" w:type="dxa"/>
          </w:tcPr>
          <w:p w14:paraId="06662298">
            <w:pPr>
              <w:spacing w:after="0" w:line="240" w:lineRule="auto"/>
            </w:pPr>
            <w:r>
              <w:t>Janet Evanovich</w:t>
            </w:r>
          </w:p>
        </w:tc>
        <w:tc>
          <w:tcPr>
            <w:tcW w:w="760" w:type="dxa"/>
          </w:tcPr>
          <w:p w14:paraId="21224E70">
            <w:pPr>
              <w:spacing w:after="0" w:line="240" w:lineRule="auto"/>
            </w:pPr>
            <w:r>
              <w:t>313.0</w:t>
            </w:r>
          </w:p>
        </w:tc>
        <w:tc>
          <w:tcPr>
            <w:tcW w:w="3560" w:type="dxa"/>
          </w:tcPr>
          <w:p w14:paraId="2C2C2B0B">
            <w:pPr>
              <w:spacing w:after="0" w:line="240" w:lineRule="auto"/>
            </w:pPr>
            <w:r>
              <w:t>Nabbing Maxine Nowicki, thief and extortionist, would be the answer to Stephanie’s prayers and monetary woes. The only trouble is that Maxine is no where to be found, and her friends have been mysteriously turning up...</w:t>
            </w:r>
          </w:p>
        </w:tc>
        <w:tc>
          <w:tcPr>
            <w:tcW w:w="700" w:type="dxa"/>
          </w:tcPr>
          <w:p w14:paraId="4C65BE15">
            <w:pPr>
              <w:spacing w:after="0" w:line="240" w:lineRule="auto"/>
            </w:pPr>
            <w:r>
              <w:t>推理</w:t>
            </w:r>
          </w:p>
        </w:tc>
      </w:tr>
      <w:tr w14:paraId="232FB3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5A18EAE7">
            <w:pPr>
              <w:spacing w:after="0" w:line="240" w:lineRule="auto"/>
            </w:pPr>
            <w:r>
              <w:t>341</w:t>
            </w:r>
          </w:p>
        </w:tc>
        <w:tc>
          <w:tcPr>
            <w:tcW w:w="1805" w:type="dxa"/>
          </w:tcPr>
          <w:p w14:paraId="44D48706">
            <w:pPr>
              <w:spacing w:after="0" w:line="240" w:lineRule="auto"/>
            </w:pPr>
            <w:r>
              <w:t>Dreams from My Father: A Story of Race and Inheritance</w:t>
            </w:r>
          </w:p>
        </w:tc>
        <w:tc>
          <w:tcPr>
            <w:tcW w:w="1410" w:type="dxa"/>
          </w:tcPr>
          <w:p w14:paraId="770AB70D">
            <w:pPr>
              <w:spacing w:after="0" w:line="240" w:lineRule="auto"/>
            </w:pPr>
            <w:r>
              <w:t>Barack Obama</w:t>
            </w:r>
          </w:p>
        </w:tc>
        <w:tc>
          <w:tcPr>
            <w:tcW w:w="760" w:type="dxa"/>
          </w:tcPr>
          <w:p w14:paraId="093BEFF6">
            <w:pPr>
              <w:spacing w:after="0" w:line="240" w:lineRule="auto"/>
            </w:pPr>
            <w:r>
              <w:t>453.0</w:t>
            </w:r>
          </w:p>
        </w:tc>
        <w:tc>
          <w:tcPr>
            <w:tcW w:w="3560" w:type="dxa"/>
          </w:tcPr>
          <w:p w14:paraId="08024D64">
            <w:pPr>
              <w:spacing w:after="0" w:line="240" w:lineRule="auto"/>
            </w:pPr>
            <w:r>
              <w:t>In this lyrical, unsentimental, and compelling memoir, the son of a black African father and a white American mother searches for a workable meaning to his life as a black American. It begins in New York, where Barack...</w:t>
            </w:r>
          </w:p>
        </w:tc>
        <w:tc>
          <w:tcPr>
            <w:tcW w:w="700" w:type="dxa"/>
          </w:tcPr>
          <w:p w14:paraId="57725C43">
            <w:pPr>
              <w:spacing w:after="0" w:line="240" w:lineRule="auto"/>
            </w:pPr>
            <w:r>
              <w:t>传记</w:t>
            </w:r>
          </w:p>
        </w:tc>
      </w:tr>
      <w:tr w14:paraId="57DE4E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24B6F054">
            <w:pPr>
              <w:spacing w:after="0" w:line="240" w:lineRule="auto"/>
            </w:pPr>
            <w:r>
              <w:t>342</w:t>
            </w:r>
          </w:p>
        </w:tc>
        <w:tc>
          <w:tcPr>
            <w:tcW w:w="1805" w:type="dxa"/>
          </w:tcPr>
          <w:p w14:paraId="27B4DF79">
            <w:pPr>
              <w:spacing w:after="0" w:line="240" w:lineRule="auto"/>
            </w:pPr>
            <w:r>
              <w:t>Dirk Gently's Holistic Detective Agency (Dirk Gently #1)</w:t>
            </w:r>
          </w:p>
        </w:tc>
        <w:tc>
          <w:tcPr>
            <w:tcW w:w="1410" w:type="dxa"/>
          </w:tcPr>
          <w:p w14:paraId="4C04318C">
            <w:pPr>
              <w:spacing w:after="0" w:line="240" w:lineRule="auto"/>
            </w:pPr>
            <w:r>
              <w:t>Douglas Adams</w:t>
            </w:r>
          </w:p>
        </w:tc>
        <w:tc>
          <w:tcPr>
            <w:tcW w:w="760" w:type="dxa"/>
          </w:tcPr>
          <w:p w14:paraId="6E08D7E4">
            <w:pPr>
              <w:spacing w:after="0" w:line="240" w:lineRule="auto"/>
            </w:pPr>
            <w:r>
              <w:t>306.0</w:t>
            </w:r>
          </w:p>
        </w:tc>
        <w:tc>
          <w:tcPr>
            <w:tcW w:w="3560" w:type="dxa"/>
          </w:tcPr>
          <w:p w14:paraId="420BBCA3">
            <w:pPr>
              <w:spacing w:after="0" w:line="240" w:lineRule="auto"/>
            </w:pPr>
            <w:r>
              <w:t>What do a dead cat, a computer whiz-kid, an Electric Monk who believes the world is pink, quantum mechanics, a Chronologist over 200 years old, Samuel Taylor Coleridge (poet), and pizza have in common? Apparently not...</w:t>
            </w:r>
          </w:p>
        </w:tc>
        <w:tc>
          <w:tcPr>
            <w:tcW w:w="700" w:type="dxa"/>
          </w:tcPr>
          <w:p w14:paraId="3BE6197B">
            <w:pPr>
              <w:spacing w:after="0" w:line="240" w:lineRule="auto"/>
            </w:pPr>
            <w:r>
              <w:t>科幻</w:t>
            </w:r>
          </w:p>
        </w:tc>
      </w:tr>
      <w:tr w14:paraId="7F5D87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0DABF727">
            <w:pPr>
              <w:spacing w:after="0" w:line="240" w:lineRule="auto"/>
            </w:pPr>
            <w:r>
              <w:t>343</w:t>
            </w:r>
          </w:p>
        </w:tc>
        <w:tc>
          <w:tcPr>
            <w:tcW w:w="1805" w:type="dxa"/>
          </w:tcPr>
          <w:p w14:paraId="5CABEF20">
            <w:pPr>
              <w:spacing w:after="0" w:line="240" w:lineRule="auto"/>
            </w:pPr>
            <w:r>
              <w:t>Night Shift</w:t>
            </w:r>
          </w:p>
        </w:tc>
        <w:tc>
          <w:tcPr>
            <w:tcW w:w="1410" w:type="dxa"/>
          </w:tcPr>
          <w:p w14:paraId="3C4EF361">
            <w:pPr>
              <w:spacing w:after="0" w:line="240" w:lineRule="auto"/>
            </w:pPr>
            <w:r>
              <w:t>Stephen King / John D. MacDonald</w:t>
            </w:r>
          </w:p>
        </w:tc>
        <w:tc>
          <w:tcPr>
            <w:tcW w:w="760" w:type="dxa"/>
          </w:tcPr>
          <w:p w14:paraId="09C9951A">
            <w:pPr>
              <w:spacing w:after="0" w:line="240" w:lineRule="auto"/>
            </w:pPr>
            <w:r>
              <w:t>409.0</w:t>
            </w:r>
          </w:p>
        </w:tc>
        <w:tc>
          <w:tcPr>
            <w:tcW w:w="3560" w:type="dxa"/>
          </w:tcPr>
          <w:p w14:paraId="4B62AA6D">
            <w:pPr>
              <w:spacing w:after="0" w:line="240" w:lineRule="auto"/>
            </w:pPr>
            <w:r>
              <w:t>Never trust your heart to the New York Times bestselling master of suspense, Stephen King. Especially with an anthology that features the classic stories "Children of the Corn," "The Lawnmower Man," "Graveyard Shift,"...</w:t>
            </w:r>
          </w:p>
        </w:tc>
        <w:tc>
          <w:tcPr>
            <w:tcW w:w="700" w:type="dxa"/>
          </w:tcPr>
          <w:p w14:paraId="01468F44">
            <w:pPr>
              <w:spacing w:after="0" w:line="240" w:lineRule="auto"/>
            </w:pPr>
            <w:r>
              <w:t>恐怖</w:t>
            </w:r>
          </w:p>
        </w:tc>
      </w:tr>
      <w:tr w14:paraId="5081D0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1560F897">
            <w:pPr>
              <w:spacing w:after="0" w:line="240" w:lineRule="auto"/>
            </w:pPr>
            <w:r>
              <w:t>344</w:t>
            </w:r>
          </w:p>
        </w:tc>
        <w:tc>
          <w:tcPr>
            <w:tcW w:w="1805" w:type="dxa"/>
          </w:tcPr>
          <w:p w14:paraId="51E0E61A">
            <w:pPr>
              <w:spacing w:after="0" w:line="240" w:lineRule="auto"/>
            </w:pPr>
            <w:r>
              <w:t>The Kind Worth Killing</w:t>
            </w:r>
          </w:p>
        </w:tc>
        <w:tc>
          <w:tcPr>
            <w:tcW w:w="1410" w:type="dxa"/>
          </w:tcPr>
          <w:p w14:paraId="158E1396">
            <w:pPr>
              <w:spacing w:after="0" w:line="240" w:lineRule="auto"/>
            </w:pPr>
            <w:r>
              <w:t>Peter  Swanson</w:t>
            </w:r>
          </w:p>
        </w:tc>
        <w:tc>
          <w:tcPr>
            <w:tcW w:w="760" w:type="dxa"/>
          </w:tcPr>
          <w:p w14:paraId="1464DB85">
            <w:pPr>
              <w:spacing w:after="0" w:line="240" w:lineRule="auto"/>
            </w:pPr>
            <w:r>
              <w:t>311.0</w:t>
            </w:r>
          </w:p>
        </w:tc>
        <w:tc>
          <w:tcPr>
            <w:tcW w:w="3560" w:type="dxa"/>
          </w:tcPr>
          <w:p w14:paraId="58C2DEED">
            <w:pPr>
              <w:spacing w:after="0" w:line="240" w:lineRule="auto"/>
            </w:pPr>
            <w:r>
              <w:t>A devious tale of psychological suspense involving sex, deception, and an accidental encounter that leads to murder. Fans of Paula Hawkins’ The Girl on the Train will love this modern reimagining of Patricia Highsmith...</w:t>
            </w:r>
          </w:p>
        </w:tc>
        <w:tc>
          <w:tcPr>
            <w:tcW w:w="700" w:type="dxa"/>
          </w:tcPr>
          <w:p w14:paraId="752A3605">
            <w:pPr>
              <w:spacing w:after="0" w:line="240" w:lineRule="auto"/>
            </w:pPr>
            <w:r>
              <w:t>悬疑</w:t>
            </w:r>
          </w:p>
        </w:tc>
      </w:tr>
      <w:tr w14:paraId="7B02D9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6DBA5619">
            <w:pPr>
              <w:spacing w:after="0" w:line="240" w:lineRule="auto"/>
            </w:pPr>
            <w:r>
              <w:t>345</w:t>
            </w:r>
          </w:p>
        </w:tc>
        <w:tc>
          <w:tcPr>
            <w:tcW w:w="1805" w:type="dxa"/>
          </w:tcPr>
          <w:p w14:paraId="2A8AFF49">
            <w:pPr>
              <w:spacing w:after="0" w:line="240" w:lineRule="auto"/>
            </w:pPr>
            <w:r>
              <w:t>Gone with the Wind</w:t>
            </w:r>
          </w:p>
        </w:tc>
        <w:tc>
          <w:tcPr>
            <w:tcW w:w="1410" w:type="dxa"/>
          </w:tcPr>
          <w:p w14:paraId="3D7815A1">
            <w:pPr>
              <w:spacing w:after="0" w:line="240" w:lineRule="auto"/>
            </w:pPr>
            <w:r>
              <w:t>Margaret Mitchell</w:t>
            </w:r>
          </w:p>
        </w:tc>
        <w:tc>
          <w:tcPr>
            <w:tcW w:w="760" w:type="dxa"/>
          </w:tcPr>
          <w:p w14:paraId="669F30CB">
            <w:pPr>
              <w:spacing w:after="0" w:line="240" w:lineRule="auto"/>
            </w:pPr>
            <w:r>
              <w:t>1037.0</w:t>
            </w:r>
          </w:p>
        </w:tc>
        <w:tc>
          <w:tcPr>
            <w:tcW w:w="3560" w:type="dxa"/>
          </w:tcPr>
          <w:p w14:paraId="084389E5">
            <w:pPr>
              <w:spacing w:after="0" w:line="240" w:lineRule="auto"/>
            </w:pPr>
            <w:r>
              <w:t>Scarlett O'Hara, the beautiful, spoiled daughter of a well-to-do Georgia plantation owner, must use every means at her disposal to claw her way out of the poverty she finds herself in after Sherman's March to the Sea.</w:t>
            </w:r>
          </w:p>
        </w:tc>
        <w:tc>
          <w:tcPr>
            <w:tcW w:w="700" w:type="dxa"/>
          </w:tcPr>
          <w:p w14:paraId="6BFE09F6">
            <w:pPr>
              <w:spacing w:after="0" w:line="240" w:lineRule="auto"/>
            </w:pPr>
            <w:r>
              <w:t>文学</w:t>
            </w:r>
          </w:p>
        </w:tc>
      </w:tr>
      <w:tr w14:paraId="1611C1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4F3EDF1D">
            <w:pPr>
              <w:spacing w:after="0" w:line="240" w:lineRule="auto"/>
            </w:pPr>
            <w:r>
              <w:t>346</w:t>
            </w:r>
          </w:p>
        </w:tc>
        <w:tc>
          <w:tcPr>
            <w:tcW w:w="1805" w:type="dxa"/>
          </w:tcPr>
          <w:p w14:paraId="1470D249">
            <w:pPr>
              <w:spacing w:after="0" w:line="240" w:lineRule="auto"/>
            </w:pPr>
            <w:r>
              <w:t>The Night Circus</w:t>
            </w:r>
          </w:p>
        </w:tc>
        <w:tc>
          <w:tcPr>
            <w:tcW w:w="1410" w:type="dxa"/>
          </w:tcPr>
          <w:p w14:paraId="3ABC59E3">
            <w:pPr>
              <w:spacing w:after="0" w:line="240" w:lineRule="auto"/>
            </w:pPr>
            <w:r>
              <w:t>Erin Morgenstern</w:t>
            </w:r>
          </w:p>
        </w:tc>
        <w:tc>
          <w:tcPr>
            <w:tcW w:w="760" w:type="dxa"/>
          </w:tcPr>
          <w:p w14:paraId="0A91562A">
            <w:pPr>
              <w:spacing w:after="0" w:line="240" w:lineRule="auto"/>
            </w:pPr>
            <w:r>
              <w:t>391.0</w:t>
            </w:r>
          </w:p>
        </w:tc>
        <w:tc>
          <w:tcPr>
            <w:tcW w:w="3560" w:type="dxa"/>
          </w:tcPr>
          <w:p w14:paraId="60813BCD">
            <w:pPr>
              <w:spacing w:after="0" w:line="240" w:lineRule="auto"/>
            </w:pPr>
            <w:r>
              <w:t>The circus arrives without warning. No announcements precede it. It is simply there, when yesterday it was not. Within the black-and-white striped canvas tents is an utterly unique experience full of breathtaking amaz...</w:t>
            </w:r>
          </w:p>
        </w:tc>
        <w:tc>
          <w:tcPr>
            <w:tcW w:w="700" w:type="dxa"/>
          </w:tcPr>
          <w:p w14:paraId="73C62DF9">
            <w:pPr>
              <w:spacing w:after="0" w:line="240" w:lineRule="auto"/>
            </w:pPr>
            <w:r>
              <w:t>奇幻</w:t>
            </w:r>
          </w:p>
        </w:tc>
      </w:tr>
      <w:tr w14:paraId="156BC4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3FF4EFE5">
            <w:pPr>
              <w:spacing w:after="0" w:line="240" w:lineRule="auto"/>
            </w:pPr>
            <w:r>
              <w:t>347</w:t>
            </w:r>
          </w:p>
        </w:tc>
        <w:tc>
          <w:tcPr>
            <w:tcW w:w="1805" w:type="dxa"/>
          </w:tcPr>
          <w:p w14:paraId="66394771">
            <w:pPr>
              <w:spacing w:after="0" w:line="240" w:lineRule="auto"/>
            </w:pPr>
            <w:r>
              <w:t>Voyager (Outlander, #3)</w:t>
            </w:r>
          </w:p>
        </w:tc>
        <w:tc>
          <w:tcPr>
            <w:tcW w:w="1410" w:type="dxa"/>
          </w:tcPr>
          <w:p w14:paraId="3965B520">
            <w:pPr>
              <w:spacing w:after="0" w:line="240" w:lineRule="auto"/>
            </w:pPr>
            <w:r>
              <w:t>Diana Gabaldon</w:t>
            </w:r>
          </w:p>
        </w:tc>
        <w:tc>
          <w:tcPr>
            <w:tcW w:w="760" w:type="dxa"/>
          </w:tcPr>
          <w:p w14:paraId="0D810F3A">
            <w:pPr>
              <w:spacing w:after="0" w:line="240" w:lineRule="auto"/>
            </w:pPr>
            <w:r>
              <w:t>870.0</w:t>
            </w:r>
          </w:p>
        </w:tc>
        <w:tc>
          <w:tcPr>
            <w:tcW w:w="3560" w:type="dxa"/>
          </w:tcPr>
          <w:p w14:paraId="2E2B195A">
            <w:pPr>
              <w:spacing w:after="0" w:line="240" w:lineRule="auto"/>
            </w:pPr>
            <w:r>
              <w:t>From the author of the breathtaking bestsellers Outlander and Dragonfly in Amber, the extraordinary saga continues.Their passionate encounter happened long ago by whatever measurement Claire Randall took. Two decades...</w:t>
            </w:r>
          </w:p>
        </w:tc>
        <w:tc>
          <w:tcPr>
            <w:tcW w:w="700" w:type="dxa"/>
          </w:tcPr>
          <w:p w14:paraId="067CFAC9">
            <w:pPr>
              <w:spacing w:after="0" w:line="240" w:lineRule="auto"/>
            </w:pPr>
            <w:r>
              <w:t>历史</w:t>
            </w:r>
          </w:p>
        </w:tc>
      </w:tr>
      <w:tr w14:paraId="7CA27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458516C8">
            <w:pPr>
              <w:spacing w:after="0" w:line="240" w:lineRule="auto"/>
            </w:pPr>
            <w:r>
              <w:t>348</w:t>
            </w:r>
          </w:p>
        </w:tc>
        <w:tc>
          <w:tcPr>
            <w:tcW w:w="1805" w:type="dxa"/>
          </w:tcPr>
          <w:p w14:paraId="3E823418">
            <w:pPr>
              <w:spacing w:after="0" w:line="240" w:lineRule="auto"/>
            </w:pPr>
            <w:r>
              <w:t>Shiver (The Wolves of Mercy Falls, #1)</w:t>
            </w:r>
          </w:p>
        </w:tc>
        <w:tc>
          <w:tcPr>
            <w:tcW w:w="1410" w:type="dxa"/>
          </w:tcPr>
          <w:p w14:paraId="4AD5BB99">
            <w:pPr>
              <w:spacing w:after="0" w:line="240" w:lineRule="auto"/>
            </w:pPr>
            <w:r>
              <w:t>Maggie Stiefvater</w:t>
            </w:r>
          </w:p>
        </w:tc>
        <w:tc>
          <w:tcPr>
            <w:tcW w:w="760" w:type="dxa"/>
          </w:tcPr>
          <w:p w14:paraId="505BED2D">
            <w:pPr>
              <w:spacing w:after="0" w:line="240" w:lineRule="auto"/>
            </w:pPr>
            <w:r>
              <w:t>392.0</w:t>
            </w:r>
          </w:p>
        </w:tc>
        <w:tc>
          <w:tcPr>
            <w:tcW w:w="3560" w:type="dxa"/>
          </w:tcPr>
          <w:p w14:paraId="77F76B8C">
            <w:pPr>
              <w:spacing w:after="0" w:line="240" w:lineRule="auto"/>
            </w:pPr>
            <w:r>
              <w:t>For years, Grace has watched the wolves in the woods behind her house. One yellow-eyed wolf—her wolf—is a chilling presence she can't seem to live without.Meanwhile, Sam has lived two lives: In winter, the frozen wood...</w:t>
            </w:r>
          </w:p>
        </w:tc>
        <w:tc>
          <w:tcPr>
            <w:tcW w:w="700" w:type="dxa"/>
          </w:tcPr>
          <w:p w14:paraId="2E4C4B60">
            <w:pPr>
              <w:spacing w:after="0" w:line="240" w:lineRule="auto"/>
            </w:pPr>
            <w:r>
              <w:t>青春</w:t>
            </w:r>
          </w:p>
        </w:tc>
      </w:tr>
      <w:tr w14:paraId="6D6AC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13318BEE">
            <w:pPr>
              <w:spacing w:after="0" w:line="240" w:lineRule="auto"/>
            </w:pPr>
            <w:r>
              <w:t>349</w:t>
            </w:r>
          </w:p>
        </w:tc>
        <w:tc>
          <w:tcPr>
            <w:tcW w:w="1805" w:type="dxa"/>
          </w:tcPr>
          <w:p w14:paraId="57549A72">
            <w:pPr>
              <w:spacing w:after="0" w:line="240" w:lineRule="auto"/>
            </w:pPr>
            <w:r>
              <w:t>The Hunger Games: Official Illustrated Movie Companion</w:t>
            </w:r>
          </w:p>
        </w:tc>
        <w:tc>
          <w:tcPr>
            <w:tcW w:w="1410" w:type="dxa"/>
          </w:tcPr>
          <w:p w14:paraId="0C3F1C84">
            <w:pPr>
              <w:spacing w:after="0" w:line="240" w:lineRule="auto"/>
            </w:pPr>
            <w:r>
              <w:t>Kate Egan</w:t>
            </w:r>
          </w:p>
        </w:tc>
        <w:tc>
          <w:tcPr>
            <w:tcW w:w="760" w:type="dxa"/>
          </w:tcPr>
          <w:p w14:paraId="0C0F1CE1">
            <w:pPr>
              <w:spacing w:after="0" w:line="240" w:lineRule="auto"/>
            </w:pPr>
            <w:r>
              <w:t>160.0</w:t>
            </w:r>
          </w:p>
        </w:tc>
        <w:tc>
          <w:tcPr>
            <w:tcW w:w="3560" w:type="dxa"/>
          </w:tcPr>
          <w:p w14:paraId="67872BC1">
            <w:pPr>
              <w:spacing w:after="0" w:line="240" w:lineRule="auto"/>
            </w:pPr>
            <w:r>
              <w:t>Go behind the scenes of the making of The Hunger Games with exclusive images and interviews. From the screenwriting process to the casting decisions to the elaborate sets and costumes to the actors' performances and d...</w:t>
            </w:r>
          </w:p>
        </w:tc>
        <w:tc>
          <w:tcPr>
            <w:tcW w:w="700" w:type="dxa"/>
          </w:tcPr>
          <w:p w14:paraId="6D8B1171">
            <w:pPr>
              <w:spacing w:after="0" w:line="240" w:lineRule="auto"/>
            </w:pPr>
            <w:r>
              <w:t>言情</w:t>
            </w:r>
          </w:p>
        </w:tc>
      </w:tr>
      <w:tr w14:paraId="59EC2C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4E249F08">
            <w:pPr>
              <w:spacing w:after="0" w:line="240" w:lineRule="auto"/>
            </w:pPr>
            <w:r>
              <w:t>350</w:t>
            </w:r>
          </w:p>
        </w:tc>
        <w:tc>
          <w:tcPr>
            <w:tcW w:w="1805" w:type="dxa"/>
          </w:tcPr>
          <w:p w14:paraId="20EC454E">
            <w:pPr>
              <w:spacing w:after="0" w:line="240" w:lineRule="auto"/>
            </w:pPr>
            <w:r>
              <w:t>Tell No One</w:t>
            </w:r>
          </w:p>
        </w:tc>
        <w:tc>
          <w:tcPr>
            <w:tcW w:w="1410" w:type="dxa"/>
          </w:tcPr>
          <w:p w14:paraId="46787B9D">
            <w:pPr>
              <w:spacing w:after="0" w:line="240" w:lineRule="auto"/>
            </w:pPr>
            <w:r>
              <w:t>Harlan Coben</w:t>
            </w:r>
          </w:p>
        </w:tc>
        <w:tc>
          <w:tcPr>
            <w:tcW w:w="760" w:type="dxa"/>
          </w:tcPr>
          <w:p w14:paraId="31DB80CE">
            <w:pPr>
              <w:spacing w:after="0" w:line="240" w:lineRule="auto"/>
            </w:pPr>
            <w:r>
              <w:t>370.0</w:t>
            </w:r>
          </w:p>
        </w:tc>
        <w:tc>
          <w:tcPr>
            <w:tcW w:w="3560" w:type="dxa"/>
          </w:tcPr>
          <w:p w14:paraId="542B83A3">
            <w:pPr>
              <w:spacing w:after="0" w:line="240" w:lineRule="auto"/>
            </w:pPr>
            <w:r>
              <w:t>For Dr. David Beck, the loss was shattering. And every day for the past eight years, he has relived the horror of what happened. The gleaming lake. The pale moonlight. The piercing screams. The night his wife was take...</w:t>
            </w:r>
          </w:p>
        </w:tc>
        <w:tc>
          <w:tcPr>
            <w:tcW w:w="700" w:type="dxa"/>
          </w:tcPr>
          <w:p w14:paraId="557B3E11">
            <w:pPr>
              <w:spacing w:after="0" w:line="240" w:lineRule="auto"/>
            </w:pPr>
            <w:r>
              <w:t>推理</w:t>
            </w:r>
          </w:p>
        </w:tc>
      </w:tr>
      <w:tr w14:paraId="1F3B59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14642363">
            <w:pPr>
              <w:spacing w:after="0" w:line="240" w:lineRule="auto"/>
            </w:pPr>
            <w:r>
              <w:t>351</w:t>
            </w:r>
          </w:p>
        </w:tc>
        <w:tc>
          <w:tcPr>
            <w:tcW w:w="1805" w:type="dxa"/>
          </w:tcPr>
          <w:p w14:paraId="1D97D33C">
            <w:pPr>
              <w:spacing w:after="0" w:line="240" w:lineRule="auto"/>
            </w:pPr>
            <w:r>
              <w:t>Born to Run: A Hidden Tribe, Superathletes, and the Greatest Race the World Has Never Seen</w:t>
            </w:r>
          </w:p>
        </w:tc>
        <w:tc>
          <w:tcPr>
            <w:tcW w:w="1410" w:type="dxa"/>
          </w:tcPr>
          <w:p w14:paraId="24FB6A8A">
            <w:pPr>
              <w:spacing w:after="0" w:line="240" w:lineRule="auto"/>
            </w:pPr>
            <w:r>
              <w:t>Christopher McDougall</w:t>
            </w:r>
          </w:p>
        </w:tc>
        <w:tc>
          <w:tcPr>
            <w:tcW w:w="760" w:type="dxa"/>
          </w:tcPr>
          <w:p w14:paraId="1F230605">
            <w:pPr>
              <w:spacing w:after="0" w:line="240" w:lineRule="auto"/>
            </w:pPr>
            <w:r>
              <w:t>287.0</w:t>
            </w:r>
          </w:p>
        </w:tc>
        <w:tc>
          <w:tcPr>
            <w:tcW w:w="3560" w:type="dxa"/>
          </w:tcPr>
          <w:p w14:paraId="26F96026">
            <w:pPr>
              <w:spacing w:after="0" w:line="240" w:lineRule="auto"/>
            </w:pPr>
            <w:r>
              <w:t>Full of incredible characters, amazing athletic achievements, cutting-edge science, and, most of all, pure inspiration, Born to Run is an epic adventure that began with one simple question: Why does my foot hurt? In s...</w:t>
            </w:r>
          </w:p>
        </w:tc>
        <w:tc>
          <w:tcPr>
            <w:tcW w:w="700" w:type="dxa"/>
          </w:tcPr>
          <w:p w14:paraId="6F9FFC1E">
            <w:pPr>
              <w:spacing w:after="0" w:line="240" w:lineRule="auto"/>
            </w:pPr>
            <w:r>
              <w:t>传记</w:t>
            </w:r>
          </w:p>
        </w:tc>
      </w:tr>
      <w:tr w14:paraId="7E071B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1388DB02">
            <w:pPr>
              <w:spacing w:after="0" w:line="240" w:lineRule="auto"/>
            </w:pPr>
            <w:r>
              <w:t>352</w:t>
            </w:r>
          </w:p>
        </w:tc>
        <w:tc>
          <w:tcPr>
            <w:tcW w:w="1805" w:type="dxa"/>
          </w:tcPr>
          <w:p w14:paraId="708E6599">
            <w:pPr>
              <w:spacing w:after="0" w:line="240" w:lineRule="auto"/>
            </w:pPr>
            <w:r>
              <w:t>The Sirens of Titan</w:t>
            </w:r>
          </w:p>
        </w:tc>
        <w:tc>
          <w:tcPr>
            <w:tcW w:w="1410" w:type="dxa"/>
          </w:tcPr>
          <w:p w14:paraId="62BAAA01">
            <w:pPr>
              <w:spacing w:after="0" w:line="240" w:lineRule="auto"/>
            </w:pPr>
            <w:r>
              <w:t>Kurt Vonnegut Jr.</w:t>
            </w:r>
          </w:p>
        </w:tc>
        <w:tc>
          <w:tcPr>
            <w:tcW w:w="760" w:type="dxa"/>
          </w:tcPr>
          <w:p w14:paraId="2645B5D2">
            <w:pPr>
              <w:spacing w:after="0" w:line="240" w:lineRule="auto"/>
            </w:pPr>
            <w:r>
              <w:t>224.0</w:t>
            </w:r>
          </w:p>
        </w:tc>
        <w:tc>
          <w:tcPr>
            <w:tcW w:w="3560" w:type="dxa"/>
          </w:tcPr>
          <w:p w14:paraId="57E7F69B">
            <w:pPr>
              <w:spacing w:after="0" w:line="240" w:lineRule="auto"/>
            </w:pPr>
            <w:r>
              <w:t>The Sirens of Titan is an outrageous romp through space, time, and morality. The richest, most depraved man on Earth, Malachi Constant, is offered a chance to take a space journey to distant worlds with a beautiful wo...</w:t>
            </w:r>
          </w:p>
        </w:tc>
        <w:tc>
          <w:tcPr>
            <w:tcW w:w="700" w:type="dxa"/>
          </w:tcPr>
          <w:p w14:paraId="1727772C">
            <w:pPr>
              <w:spacing w:after="0" w:line="240" w:lineRule="auto"/>
            </w:pPr>
            <w:r>
              <w:t>科幻</w:t>
            </w:r>
          </w:p>
        </w:tc>
      </w:tr>
      <w:tr w14:paraId="0570D3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46D05519">
            <w:pPr>
              <w:spacing w:after="0" w:line="240" w:lineRule="auto"/>
            </w:pPr>
            <w:r>
              <w:t>353</w:t>
            </w:r>
          </w:p>
        </w:tc>
        <w:tc>
          <w:tcPr>
            <w:tcW w:w="1805" w:type="dxa"/>
          </w:tcPr>
          <w:p w14:paraId="7BDA8037">
            <w:pPr>
              <w:spacing w:after="0" w:line="240" w:lineRule="auto"/>
            </w:pPr>
            <w:r>
              <w:t>Jaws</w:t>
            </w:r>
          </w:p>
        </w:tc>
        <w:tc>
          <w:tcPr>
            <w:tcW w:w="1410" w:type="dxa"/>
          </w:tcPr>
          <w:p w14:paraId="70C39EFD">
            <w:pPr>
              <w:spacing w:after="0" w:line="240" w:lineRule="auto"/>
            </w:pPr>
            <w:r>
              <w:t>Peter Benchley</w:t>
            </w:r>
          </w:p>
        </w:tc>
        <w:tc>
          <w:tcPr>
            <w:tcW w:w="760" w:type="dxa"/>
          </w:tcPr>
          <w:p w14:paraId="2D8CB6FB">
            <w:pPr>
              <w:spacing w:after="0" w:line="240" w:lineRule="auto"/>
            </w:pPr>
            <w:r>
              <w:t>320.0</w:t>
            </w:r>
          </w:p>
        </w:tc>
        <w:tc>
          <w:tcPr>
            <w:tcW w:w="3560" w:type="dxa"/>
          </w:tcPr>
          <w:p w14:paraId="24179CEC">
            <w:pPr>
              <w:spacing w:after="0" w:line="240" w:lineRule="auto"/>
            </w:pPr>
            <w:r>
              <w:t>The classic, blockbuster thriller of man-eating terror that inspired the Steven Spielberg movie and made millions of beachgoers afraid to go into the water. Experience the thrill of helpless horror again—or for the fi...</w:t>
            </w:r>
          </w:p>
        </w:tc>
        <w:tc>
          <w:tcPr>
            <w:tcW w:w="700" w:type="dxa"/>
          </w:tcPr>
          <w:p w14:paraId="01CA4C10">
            <w:pPr>
              <w:spacing w:after="0" w:line="240" w:lineRule="auto"/>
            </w:pPr>
            <w:r>
              <w:t>恐怖</w:t>
            </w:r>
          </w:p>
        </w:tc>
      </w:tr>
      <w:tr w14:paraId="2C9E29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4A697E2A">
            <w:pPr>
              <w:spacing w:after="0" w:line="240" w:lineRule="auto"/>
            </w:pPr>
            <w:r>
              <w:t>354</w:t>
            </w:r>
          </w:p>
        </w:tc>
        <w:tc>
          <w:tcPr>
            <w:tcW w:w="1805" w:type="dxa"/>
          </w:tcPr>
          <w:p w14:paraId="574890D0">
            <w:pPr>
              <w:spacing w:after="0" w:line="240" w:lineRule="auto"/>
            </w:pPr>
            <w:r>
              <w:t>Never Go Back (Jack Reacher, #18)</w:t>
            </w:r>
          </w:p>
        </w:tc>
        <w:tc>
          <w:tcPr>
            <w:tcW w:w="1410" w:type="dxa"/>
          </w:tcPr>
          <w:p w14:paraId="1D11B33A">
            <w:pPr>
              <w:spacing w:after="0" w:line="240" w:lineRule="auto"/>
            </w:pPr>
            <w:r>
              <w:t>Lee Child</w:t>
            </w:r>
          </w:p>
        </w:tc>
        <w:tc>
          <w:tcPr>
            <w:tcW w:w="760" w:type="dxa"/>
          </w:tcPr>
          <w:p w14:paraId="2084F7E1">
            <w:pPr>
              <w:spacing w:after="0" w:line="240" w:lineRule="auto"/>
            </w:pPr>
            <w:r>
              <w:t>400.0</w:t>
            </w:r>
          </w:p>
        </w:tc>
        <w:tc>
          <w:tcPr>
            <w:tcW w:w="3560" w:type="dxa"/>
          </w:tcPr>
          <w:p w14:paraId="64AD5496">
            <w:pPr>
              <w:spacing w:after="0" w:line="240" w:lineRule="auto"/>
            </w:pPr>
            <w:r>
              <w:t>After an epic and interrupted journey all the way from the snows of South Dakota, Jack Reacher has finally made it to Virginia. His destination: a sturdy stone building a short bus ride from Washington D.C., the headq...</w:t>
            </w:r>
          </w:p>
        </w:tc>
        <w:tc>
          <w:tcPr>
            <w:tcW w:w="700" w:type="dxa"/>
          </w:tcPr>
          <w:p w14:paraId="7B5E1069">
            <w:pPr>
              <w:spacing w:after="0" w:line="240" w:lineRule="auto"/>
            </w:pPr>
            <w:r>
              <w:t>悬疑</w:t>
            </w:r>
          </w:p>
        </w:tc>
      </w:tr>
      <w:tr w14:paraId="6AE2AA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3E0C954A">
            <w:pPr>
              <w:spacing w:after="0" w:line="240" w:lineRule="auto"/>
            </w:pPr>
            <w:r>
              <w:t>355</w:t>
            </w:r>
          </w:p>
        </w:tc>
        <w:tc>
          <w:tcPr>
            <w:tcW w:w="1805" w:type="dxa"/>
          </w:tcPr>
          <w:p w14:paraId="7CD3CBCE">
            <w:pPr>
              <w:spacing w:after="0" w:line="240" w:lineRule="auto"/>
            </w:pPr>
            <w:r>
              <w:t>A Thousand Splendid Suns</w:t>
            </w:r>
          </w:p>
        </w:tc>
        <w:tc>
          <w:tcPr>
            <w:tcW w:w="1410" w:type="dxa"/>
          </w:tcPr>
          <w:p w14:paraId="30C25D49">
            <w:pPr>
              <w:spacing w:after="0" w:line="240" w:lineRule="auto"/>
            </w:pPr>
            <w:r>
              <w:t>Khaled Hosseini</w:t>
            </w:r>
          </w:p>
        </w:tc>
        <w:tc>
          <w:tcPr>
            <w:tcW w:w="760" w:type="dxa"/>
          </w:tcPr>
          <w:p w14:paraId="5A17FEA0">
            <w:pPr>
              <w:spacing w:after="0" w:line="240" w:lineRule="auto"/>
            </w:pPr>
            <w:r>
              <w:t>372.0</w:t>
            </w:r>
          </w:p>
        </w:tc>
        <w:tc>
          <w:tcPr>
            <w:tcW w:w="3560" w:type="dxa"/>
          </w:tcPr>
          <w:p w14:paraId="0DA3A4FC">
            <w:pPr>
              <w:spacing w:after="0" w:line="240" w:lineRule="auto"/>
            </w:pPr>
            <w:r>
              <w:t>A Thousand Splendid Suns is a breathtaking story set against the volatile events of Afghanistan's last thirty years—from the Soviet invasion to the reign of the Taliban to post-Taliban rebuilding—that puts the violenc...</w:t>
            </w:r>
          </w:p>
        </w:tc>
        <w:tc>
          <w:tcPr>
            <w:tcW w:w="700" w:type="dxa"/>
          </w:tcPr>
          <w:p w14:paraId="48F41D9B">
            <w:pPr>
              <w:spacing w:after="0" w:line="240" w:lineRule="auto"/>
            </w:pPr>
            <w:r>
              <w:t>文学</w:t>
            </w:r>
          </w:p>
        </w:tc>
      </w:tr>
      <w:tr w14:paraId="0F6851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00A7CD63">
            <w:pPr>
              <w:spacing w:after="0" w:line="240" w:lineRule="auto"/>
            </w:pPr>
            <w:r>
              <w:t>356</w:t>
            </w:r>
          </w:p>
        </w:tc>
        <w:tc>
          <w:tcPr>
            <w:tcW w:w="1805" w:type="dxa"/>
          </w:tcPr>
          <w:p w14:paraId="3F15CAFA">
            <w:pPr>
              <w:spacing w:after="0" w:line="240" w:lineRule="auto"/>
            </w:pPr>
            <w:r>
              <w:t>A Dance with Dragons (A Song of Ice and Fire, #5)</w:t>
            </w:r>
          </w:p>
        </w:tc>
        <w:tc>
          <w:tcPr>
            <w:tcW w:w="1410" w:type="dxa"/>
          </w:tcPr>
          <w:p w14:paraId="3D06EC61">
            <w:pPr>
              <w:spacing w:after="0" w:line="240" w:lineRule="auto"/>
            </w:pPr>
            <w:r>
              <w:t>George R.R. Martin</w:t>
            </w:r>
          </w:p>
        </w:tc>
        <w:tc>
          <w:tcPr>
            <w:tcW w:w="760" w:type="dxa"/>
          </w:tcPr>
          <w:p w14:paraId="6A5A335E">
            <w:pPr>
              <w:spacing w:after="0" w:line="240" w:lineRule="auto"/>
            </w:pPr>
            <w:r>
              <w:t>1125.0</w:t>
            </w:r>
          </w:p>
        </w:tc>
        <w:tc>
          <w:tcPr>
            <w:tcW w:w="3560" w:type="dxa"/>
          </w:tcPr>
          <w:p w14:paraId="11DD451A">
            <w:pPr>
              <w:spacing w:after="0" w:line="240" w:lineRule="auto"/>
            </w:pPr>
            <w:r>
              <w:t>Alternate cover edition of ASIN B004XISI4AIn the aftermath of a colossal battle, the future of the Seven Kingdoms hangs in the balance—beset by newly emerging threats from every direction. In the east, Daenerys Targar...</w:t>
            </w:r>
          </w:p>
        </w:tc>
        <w:tc>
          <w:tcPr>
            <w:tcW w:w="700" w:type="dxa"/>
          </w:tcPr>
          <w:p w14:paraId="382EE0D4">
            <w:pPr>
              <w:spacing w:after="0" w:line="240" w:lineRule="auto"/>
            </w:pPr>
            <w:r>
              <w:t>奇幻</w:t>
            </w:r>
          </w:p>
        </w:tc>
      </w:tr>
      <w:tr w14:paraId="3C1D7F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01CD0EBB">
            <w:pPr>
              <w:spacing w:after="0" w:line="240" w:lineRule="auto"/>
            </w:pPr>
            <w:r>
              <w:t>357</w:t>
            </w:r>
          </w:p>
        </w:tc>
        <w:tc>
          <w:tcPr>
            <w:tcW w:w="1805" w:type="dxa"/>
          </w:tcPr>
          <w:p w14:paraId="4FE9FFE2">
            <w:pPr>
              <w:spacing w:after="0" w:line="240" w:lineRule="auto"/>
            </w:pPr>
            <w:r>
              <w:t>The Story of Art</w:t>
            </w:r>
          </w:p>
        </w:tc>
        <w:tc>
          <w:tcPr>
            <w:tcW w:w="1410" w:type="dxa"/>
          </w:tcPr>
          <w:p w14:paraId="6DD496E2">
            <w:pPr>
              <w:spacing w:after="0" w:line="240" w:lineRule="auto"/>
            </w:pPr>
            <w:r>
              <w:t>E.H. Gombrich</w:t>
            </w:r>
          </w:p>
        </w:tc>
        <w:tc>
          <w:tcPr>
            <w:tcW w:w="760" w:type="dxa"/>
          </w:tcPr>
          <w:p w14:paraId="5827372A">
            <w:pPr>
              <w:spacing w:after="0" w:line="240" w:lineRule="auto"/>
            </w:pPr>
            <w:r>
              <w:t>688.0</w:t>
            </w:r>
          </w:p>
        </w:tc>
        <w:tc>
          <w:tcPr>
            <w:tcW w:w="3560" w:type="dxa"/>
          </w:tcPr>
          <w:p w14:paraId="228E95FD">
            <w:pPr>
              <w:spacing w:after="0" w:line="240" w:lineRule="auto"/>
            </w:pPr>
            <w:r>
              <w:t>This text is the 16th revised and updated edition of this introduction to art, from the earliest cave paintings to experimental art. Eight new artists from the modern period have been introduced. They are: Corot, Koll...</w:t>
            </w:r>
          </w:p>
        </w:tc>
        <w:tc>
          <w:tcPr>
            <w:tcW w:w="700" w:type="dxa"/>
          </w:tcPr>
          <w:p w14:paraId="504B59F3">
            <w:pPr>
              <w:spacing w:after="0" w:line="240" w:lineRule="auto"/>
            </w:pPr>
            <w:r>
              <w:t>历史</w:t>
            </w:r>
          </w:p>
        </w:tc>
      </w:tr>
      <w:tr w14:paraId="6D7F52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2E20F409">
            <w:pPr>
              <w:spacing w:after="0" w:line="240" w:lineRule="auto"/>
            </w:pPr>
            <w:r>
              <w:t>358</w:t>
            </w:r>
          </w:p>
        </w:tc>
        <w:tc>
          <w:tcPr>
            <w:tcW w:w="1805" w:type="dxa"/>
          </w:tcPr>
          <w:p w14:paraId="6521FFA6">
            <w:pPr>
              <w:spacing w:after="0" w:line="240" w:lineRule="auto"/>
            </w:pPr>
            <w:r>
              <w:t>The Scorch Trials (Maze Runner, #2)</w:t>
            </w:r>
          </w:p>
        </w:tc>
        <w:tc>
          <w:tcPr>
            <w:tcW w:w="1410" w:type="dxa"/>
          </w:tcPr>
          <w:p w14:paraId="3B9907F7">
            <w:pPr>
              <w:spacing w:after="0" w:line="240" w:lineRule="auto"/>
            </w:pPr>
            <w:r>
              <w:t>James Dashner</w:t>
            </w:r>
          </w:p>
        </w:tc>
        <w:tc>
          <w:tcPr>
            <w:tcW w:w="760" w:type="dxa"/>
          </w:tcPr>
          <w:p w14:paraId="7AD899F1">
            <w:pPr>
              <w:spacing w:after="0" w:line="240" w:lineRule="auto"/>
            </w:pPr>
            <w:r>
              <w:t>362.0</w:t>
            </w:r>
          </w:p>
        </w:tc>
        <w:tc>
          <w:tcPr>
            <w:tcW w:w="3560" w:type="dxa"/>
          </w:tcPr>
          <w:p w14:paraId="43F9B710">
            <w:pPr>
              <w:spacing w:after="0" w:line="240" w:lineRule="auto"/>
            </w:pPr>
            <w:r>
              <w:t>Solving the Maze was supposed to be the end. Thomas was sure that escape from the Maze would mean freedom for him and the Gladers. But WICKED isn’t done yet. Phase Two has just begun. The Scorch. There are no rules. T...</w:t>
            </w:r>
          </w:p>
        </w:tc>
        <w:tc>
          <w:tcPr>
            <w:tcW w:w="700" w:type="dxa"/>
          </w:tcPr>
          <w:p w14:paraId="60AFF784">
            <w:pPr>
              <w:spacing w:after="0" w:line="240" w:lineRule="auto"/>
            </w:pPr>
            <w:r>
              <w:t>青春</w:t>
            </w:r>
          </w:p>
        </w:tc>
      </w:tr>
      <w:tr w14:paraId="088CA6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5B6C6958">
            <w:pPr>
              <w:spacing w:after="0" w:line="240" w:lineRule="auto"/>
            </w:pPr>
            <w:r>
              <w:t>359</w:t>
            </w:r>
          </w:p>
        </w:tc>
        <w:tc>
          <w:tcPr>
            <w:tcW w:w="1805" w:type="dxa"/>
          </w:tcPr>
          <w:p w14:paraId="69103B6B">
            <w:pPr>
              <w:spacing w:after="0" w:line="240" w:lineRule="auto"/>
            </w:pPr>
            <w:r>
              <w:t>Twenties Girl</w:t>
            </w:r>
          </w:p>
        </w:tc>
        <w:tc>
          <w:tcPr>
            <w:tcW w:w="1410" w:type="dxa"/>
          </w:tcPr>
          <w:p w14:paraId="7179FCBB">
            <w:pPr>
              <w:spacing w:after="0" w:line="240" w:lineRule="auto"/>
            </w:pPr>
            <w:r>
              <w:t>Sophie Kinsella</w:t>
            </w:r>
          </w:p>
        </w:tc>
        <w:tc>
          <w:tcPr>
            <w:tcW w:w="760" w:type="dxa"/>
          </w:tcPr>
          <w:p w14:paraId="24920903">
            <w:pPr>
              <w:spacing w:after="0" w:line="240" w:lineRule="auto"/>
            </w:pPr>
            <w:r>
              <w:t>435.0</w:t>
            </w:r>
          </w:p>
        </w:tc>
        <w:tc>
          <w:tcPr>
            <w:tcW w:w="3560" w:type="dxa"/>
          </w:tcPr>
          <w:p w14:paraId="4E6473EE">
            <w:pPr>
              <w:spacing w:after="0" w:line="240" w:lineRule="auto"/>
            </w:pPr>
            <w:r>
              <w:t>Lara Lington has always had an overactive imagination, but suddenly that imagination seems to be in overdrive. Normal professional twenty-something young women don't get visited by ghosts. Or do they?When the spirit o...</w:t>
            </w:r>
          </w:p>
        </w:tc>
        <w:tc>
          <w:tcPr>
            <w:tcW w:w="700" w:type="dxa"/>
          </w:tcPr>
          <w:p w14:paraId="3C2591B6">
            <w:pPr>
              <w:spacing w:after="0" w:line="240" w:lineRule="auto"/>
            </w:pPr>
            <w:r>
              <w:t>言情</w:t>
            </w:r>
          </w:p>
        </w:tc>
      </w:tr>
      <w:tr w14:paraId="695E50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31E18471">
            <w:pPr>
              <w:spacing w:after="0" w:line="240" w:lineRule="auto"/>
            </w:pPr>
            <w:r>
              <w:t>360</w:t>
            </w:r>
          </w:p>
        </w:tc>
        <w:tc>
          <w:tcPr>
            <w:tcW w:w="1805" w:type="dxa"/>
          </w:tcPr>
          <w:p w14:paraId="523893CA">
            <w:pPr>
              <w:spacing w:after="0" w:line="240" w:lineRule="auto"/>
            </w:pPr>
            <w:r>
              <w:t>The Psychopath Test: A Journey Through the Madness Industry</w:t>
            </w:r>
          </w:p>
        </w:tc>
        <w:tc>
          <w:tcPr>
            <w:tcW w:w="1410" w:type="dxa"/>
          </w:tcPr>
          <w:p w14:paraId="15A25135">
            <w:pPr>
              <w:spacing w:after="0" w:line="240" w:lineRule="auto"/>
            </w:pPr>
            <w:r>
              <w:t>Jon Ronson</w:t>
            </w:r>
          </w:p>
        </w:tc>
        <w:tc>
          <w:tcPr>
            <w:tcW w:w="760" w:type="dxa"/>
          </w:tcPr>
          <w:p w14:paraId="31D6D05B">
            <w:pPr>
              <w:spacing w:after="0" w:line="240" w:lineRule="auto"/>
            </w:pPr>
            <w:r>
              <w:t>275.0</w:t>
            </w:r>
          </w:p>
        </w:tc>
        <w:tc>
          <w:tcPr>
            <w:tcW w:w="3560" w:type="dxa"/>
          </w:tcPr>
          <w:p w14:paraId="05DC8DBA">
            <w:pPr>
              <w:spacing w:after="0" w:line="240" w:lineRule="auto"/>
            </w:pPr>
            <w:r>
              <w:t>In this madcap journey, a bestselling journalist investigates psychopaths and the industry of doctors, scientists, and everyone else who studies them. The Psychopath Test is a fascinating journey through the minds of...</w:t>
            </w:r>
          </w:p>
        </w:tc>
        <w:tc>
          <w:tcPr>
            <w:tcW w:w="700" w:type="dxa"/>
          </w:tcPr>
          <w:p w14:paraId="50FAE14B">
            <w:pPr>
              <w:spacing w:after="0" w:line="240" w:lineRule="auto"/>
            </w:pPr>
            <w:r>
              <w:t>推理</w:t>
            </w:r>
          </w:p>
        </w:tc>
      </w:tr>
      <w:tr w14:paraId="158A5C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4DE33E06">
            <w:pPr>
              <w:spacing w:after="0" w:line="240" w:lineRule="auto"/>
            </w:pPr>
            <w:r>
              <w:t>361</w:t>
            </w:r>
          </w:p>
        </w:tc>
        <w:tc>
          <w:tcPr>
            <w:tcW w:w="1805" w:type="dxa"/>
          </w:tcPr>
          <w:p w14:paraId="65EC8BDE">
            <w:pPr>
              <w:spacing w:after="0" w:line="240" w:lineRule="auto"/>
            </w:pPr>
            <w:r>
              <w:t>The Audacity of Hope: Thoughts on Reclaiming the American Dream</w:t>
            </w:r>
          </w:p>
        </w:tc>
        <w:tc>
          <w:tcPr>
            <w:tcW w:w="1410" w:type="dxa"/>
          </w:tcPr>
          <w:p w14:paraId="0444BBC2">
            <w:pPr>
              <w:spacing w:after="0" w:line="240" w:lineRule="auto"/>
            </w:pPr>
            <w:r>
              <w:t>Barack Obama</w:t>
            </w:r>
          </w:p>
        </w:tc>
        <w:tc>
          <w:tcPr>
            <w:tcW w:w="760" w:type="dxa"/>
          </w:tcPr>
          <w:p w14:paraId="2DB11799">
            <w:pPr>
              <w:spacing w:after="0" w:line="240" w:lineRule="auto"/>
            </w:pPr>
            <w:r>
              <w:t>375.0</w:t>
            </w:r>
          </w:p>
        </w:tc>
        <w:tc>
          <w:tcPr>
            <w:tcW w:w="3560" w:type="dxa"/>
          </w:tcPr>
          <w:p w14:paraId="55D2A362">
            <w:pPr>
              <w:spacing w:after="0" w:line="240" w:lineRule="auto"/>
            </w:pPr>
            <w:r>
              <w:t>The Audacity of Hope is Barack Obama's call for a new kind of politics—a politics that builds upon those shared understandings that pull us together as Americans. Lucid in his vision of America's place in the world, r...</w:t>
            </w:r>
          </w:p>
        </w:tc>
        <w:tc>
          <w:tcPr>
            <w:tcW w:w="700" w:type="dxa"/>
          </w:tcPr>
          <w:p w14:paraId="40DE56B3">
            <w:pPr>
              <w:spacing w:after="0" w:line="240" w:lineRule="auto"/>
            </w:pPr>
            <w:r>
              <w:t>传记</w:t>
            </w:r>
          </w:p>
        </w:tc>
      </w:tr>
      <w:tr w14:paraId="32DE69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53C08936">
            <w:pPr>
              <w:spacing w:after="0" w:line="240" w:lineRule="auto"/>
            </w:pPr>
            <w:r>
              <w:t>362</w:t>
            </w:r>
          </w:p>
        </w:tc>
        <w:tc>
          <w:tcPr>
            <w:tcW w:w="1805" w:type="dxa"/>
          </w:tcPr>
          <w:p w14:paraId="346F76BB">
            <w:pPr>
              <w:spacing w:after="0" w:line="240" w:lineRule="auto"/>
            </w:pPr>
            <w:r>
              <w:t>The Moon is a Harsh Mistress</w:t>
            </w:r>
          </w:p>
        </w:tc>
        <w:tc>
          <w:tcPr>
            <w:tcW w:w="1410" w:type="dxa"/>
          </w:tcPr>
          <w:p w14:paraId="1D164697">
            <w:pPr>
              <w:spacing w:after="0" w:line="240" w:lineRule="auto"/>
            </w:pPr>
            <w:r>
              <w:t>Robert A. Heinlein</w:t>
            </w:r>
          </w:p>
        </w:tc>
        <w:tc>
          <w:tcPr>
            <w:tcW w:w="760" w:type="dxa"/>
          </w:tcPr>
          <w:p w14:paraId="1E53BE6E">
            <w:pPr>
              <w:spacing w:after="0" w:line="240" w:lineRule="auto"/>
            </w:pPr>
            <w:r>
              <w:t>288.0</w:t>
            </w:r>
          </w:p>
        </w:tc>
        <w:tc>
          <w:tcPr>
            <w:tcW w:w="3560" w:type="dxa"/>
          </w:tcPr>
          <w:p w14:paraId="7D1A966E">
            <w:pPr>
              <w:spacing w:after="0" w:line="240" w:lineRule="auto"/>
            </w:pPr>
            <w:r>
              <w:t>It is a tale of revolution, of the rebellion of a former penal colony on the Moon against its masters on the Earth. It is a tale of a culture whose family structures are based on the presence of two men for every woma...</w:t>
            </w:r>
          </w:p>
        </w:tc>
        <w:tc>
          <w:tcPr>
            <w:tcW w:w="700" w:type="dxa"/>
          </w:tcPr>
          <w:p w14:paraId="2A335D73">
            <w:pPr>
              <w:spacing w:after="0" w:line="240" w:lineRule="auto"/>
            </w:pPr>
            <w:r>
              <w:t>科幻</w:t>
            </w:r>
          </w:p>
        </w:tc>
      </w:tr>
      <w:tr w14:paraId="6BA66B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11B6F407">
            <w:pPr>
              <w:spacing w:after="0" w:line="240" w:lineRule="auto"/>
            </w:pPr>
            <w:r>
              <w:t>363</w:t>
            </w:r>
          </w:p>
        </w:tc>
        <w:tc>
          <w:tcPr>
            <w:tcW w:w="1805" w:type="dxa"/>
          </w:tcPr>
          <w:p w14:paraId="7349DFEC">
            <w:pPr>
              <w:spacing w:after="0" w:line="240" w:lineRule="auto"/>
            </w:pPr>
            <w:r>
              <w:t>The Girl with All the Gifts</w:t>
            </w:r>
          </w:p>
        </w:tc>
        <w:tc>
          <w:tcPr>
            <w:tcW w:w="1410" w:type="dxa"/>
          </w:tcPr>
          <w:p w14:paraId="1031E5EB">
            <w:pPr>
              <w:spacing w:after="0" w:line="240" w:lineRule="auto"/>
            </w:pPr>
            <w:r>
              <w:t>M.R. Carey</w:t>
            </w:r>
          </w:p>
        </w:tc>
        <w:tc>
          <w:tcPr>
            <w:tcW w:w="760" w:type="dxa"/>
          </w:tcPr>
          <w:p w14:paraId="3DB32CFE">
            <w:pPr>
              <w:spacing w:after="0" w:line="240" w:lineRule="auto"/>
            </w:pPr>
            <w:r>
              <w:t>461.0</w:t>
            </w:r>
          </w:p>
        </w:tc>
        <w:tc>
          <w:tcPr>
            <w:tcW w:w="3560" w:type="dxa"/>
          </w:tcPr>
          <w:p w14:paraId="70693043">
            <w:pPr>
              <w:spacing w:after="0" w:line="240" w:lineRule="auto"/>
            </w:pPr>
            <w:r>
              <w:t>Melanie is a very special girl. Dr. Caldwell calls her "our little genius."Every morning, Melanie waits in her cell to be collected for class. When they come for her, Sergeant Parks keeps his gun pointing at her while...</w:t>
            </w:r>
          </w:p>
        </w:tc>
        <w:tc>
          <w:tcPr>
            <w:tcW w:w="700" w:type="dxa"/>
          </w:tcPr>
          <w:p w14:paraId="4A282F19">
            <w:pPr>
              <w:spacing w:after="0" w:line="240" w:lineRule="auto"/>
            </w:pPr>
            <w:r>
              <w:t>恐怖</w:t>
            </w:r>
          </w:p>
        </w:tc>
      </w:tr>
      <w:tr w14:paraId="70D264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13EBD806">
            <w:pPr>
              <w:spacing w:after="0" w:line="240" w:lineRule="auto"/>
            </w:pPr>
            <w:r>
              <w:t>364</w:t>
            </w:r>
          </w:p>
        </w:tc>
        <w:tc>
          <w:tcPr>
            <w:tcW w:w="1805" w:type="dxa"/>
          </w:tcPr>
          <w:p w14:paraId="6E5201C0">
            <w:pPr>
              <w:spacing w:after="0" w:line="240" w:lineRule="auto"/>
            </w:pPr>
            <w:r>
              <w:t>The Husband</w:t>
            </w:r>
          </w:p>
        </w:tc>
        <w:tc>
          <w:tcPr>
            <w:tcW w:w="1410" w:type="dxa"/>
          </w:tcPr>
          <w:p w14:paraId="554993D2">
            <w:pPr>
              <w:spacing w:after="0" w:line="240" w:lineRule="auto"/>
            </w:pPr>
            <w:r>
              <w:t>Dean Koontz</w:t>
            </w:r>
          </w:p>
        </w:tc>
        <w:tc>
          <w:tcPr>
            <w:tcW w:w="760" w:type="dxa"/>
          </w:tcPr>
          <w:p w14:paraId="14C8425D">
            <w:pPr>
              <w:spacing w:after="0" w:line="240" w:lineRule="auto"/>
            </w:pPr>
            <w:r>
              <w:t>400.0</w:t>
            </w:r>
          </w:p>
        </w:tc>
        <w:tc>
          <w:tcPr>
            <w:tcW w:w="3560" w:type="dxa"/>
          </w:tcPr>
          <w:p w14:paraId="625FA528">
            <w:pPr>
              <w:spacing w:after="0" w:line="240" w:lineRule="auto"/>
            </w:pPr>
            <w:r>
              <w:t>With each and every new novel, Dean Koontz raises the stakes--and the pulse rate--higher than any other author. Now, in what may be his most suspenseful and heartfelt novel ever, he brings us the story of an ordinary...</w:t>
            </w:r>
          </w:p>
        </w:tc>
        <w:tc>
          <w:tcPr>
            <w:tcW w:w="700" w:type="dxa"/>
          </w:tcPr>
          <w:p w14:paraId="1A16E555">
            <w:pPr>
              <w:spacing w:after="0" w:line="240" w:lineRule="auto"/>
            </w:pPr>
            <w:r>
              <w:t>悬疑</w:t>
            </w:r>
          </w:p>
        </w:tc>
      </w:tr>
      <w:tr w14:paraId="27DB2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23BCEA0F">
            <w:pPr>
              <w:spacing w:after="0" w:line="240" w:lineRule="auto"/>
            </w:pPr>
            <w:r>
              <w:t>365</w:t>
            </w:r>
          </w:p>
        </w:tc>
        <w:tc>
          <w:tcPr>
            <w:tcW w:w="1805" w:type="dxa"/>
          </w:tcPr>
          <w:p w14:paraId="33DCD200">
            <w:pPr>
              <w:spacing w:after="0" w:line="240" w:lineRule="auto"/>
            </w:pPr>
            <w:r>
              <w:t>Bridget Jones's Diary (Bridget Jones, #1)</w:t>
            </w:r>
          </w:p>
        </w:tc>
        <w:tc>
          <w:tcPr>
            <w:tcW w:w="1410" w:type="dxa"/>
          </w:tcPr>
          <w:p w14:paraId="160FA931">
            <w:pPr>
              <w:spacing w:after="0" w:line="240" w:lineRule="auto"/>
            </w:pPr>
            <w:r>
              <w:t>Helen Fielding</w:t>
            </w:r>
          </w:p>
        </w:tc>
        <w:tc>
          <w:tcPr>
            <w:tcW w:w="760" w:type="dxa"/>
          </w:tcPr>
          <w:p w14:paraId="0BD5165F">
            <w:pPr>
              <w:spacing w:after="0" w:line="240" w:lineRule="auto"/>
            </w:pPr>
            <w:r>
              <w:t>288.0</w:t>
            </w:r>
          </w:p>
        </w:tc>
        <w:tc>
          <w:tcPr>
            <w:tcW w:w="3560" w:type="dxa"/>
          </w:tcPr>
          <w:p w14:paraId="04327130">
            <w:pPr>
              <w:spacing w:after="0" w:line="240" w:lineRule="auto"/>
            </w:pPr>
            <w:r>
              <w:t>Meet Bridget Jones—a 30-something Singleton who is certain she would have all the answers if she could:a. lose 7 poundsb. stop smokingc. develop Inner Poise"123 lbs. (how is it possible to put on 4 pounds in the middl...</w:t>
            </w:r>
          </w:p>
        </w:tc>
        <w:tc>
          <w:tcPr>
            <w:tcW w:w="700" w:type="dxa"/>
          </w:tcPr>
          <w:p w14:paraId="2523115D">
            <w:pPr>
              <w:spacing w:after="0" w:line="240" w:lineRule="auto"/>
            </w:pPr>
            <w:r>
              <w:t>文学</w:t>
            </w:r>
          </w:p>
        </w:tc>
      </w:tr>
      <w:tr w14:paraId="0BC4A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1AE1E489">
            <w:pPr>
              <w:spacing w:after="0" w:line="240" w:lineRule="auto"/>
            </w:pPr>
            <w:r>
              <w:t>366</w:t>
            </w:r>
          </w:p>
        </w:tc>
        <w:tc>
          <w:tcPr>
            <w:tcW w:w="1805" w:type="dxa"/>
          </w:tcPr>
          <w:p w14:paraId="5BAC212C">
            <w:pPr>
              <w:spacing w:after="0" w:line="240" w:lineRule="auto"/>
            </w:pPr>
            <w:r>
              <w:t>The Lord of the Rings (The Lord of the Rings, #1-3)</w:t>
            </w:r>
          </w:p>
        </w:tc>
        <w:tc>
          <w:tcPr>
            <w:tcW w:w="1410" w:type="dxa"/>
          </w:tcPr>
          <w:p w14:paraId="31B4BF96">
            <w:pPr>
              <w:spacing w:after="0" w:line="240" w:lineRule="auto"/>
            </w:pPr>
            <w:r>
              <w:t>J.R.R. Tolkien</w:t>
            </w:r>
          </w:p>
        </w:tc>
        <w:tc>
          <w:tcPr>
            <w:tcW w:w="760" w:type="dxa"/>
          </w:tcPr>
          <w:p w14:paraId="33E6478D">
            <w:pPr>
              <w:spacing w:after="0" w:line="240" w:lineRule="auto"/>
            </w:pPr>
            <w:r>
              <w:t>1216.0</w:t>
            </w:r>
          </w:p>
        </w:tc>
        <w:tc>
          <w:tcPr>
            <w:tcW w:w="3560" w:type="dxa"/>
          </w:tcPr>
          <w:p w14:paraId="0A75327A">
            <w:pPr>
              <w:spacing w:after="0" w:line="240" w:lineRule="auto"/>
            </w:pPr>
            <w:r>
              <w:t>One Ring to rule them all, One Ring to find them, One Ring to bring them all and in the darkness bind themIn ancient times the Rings of Power were crafted by the Elven-smiths, and Sauron, the Dark Lord, forged the One...</w:t>
            </w:r>
          </w:p>
        </w:tc>
        <w:tc>
          <w:tcPr>
            <w:tcW w:w="700" w:type="dxa"/>
          </w:tcPr>
          <w:p w14:paraId="2C228815">
            <w:pPr>
              <w:spacing w:after="0" w:line="240" w:lineRule="auto"/>
            </w:pPr>
            <w:r>
              <w:t>奇幻</w:t>
            </w:r>
          </w:p>
        </w:tc>
      </w:tr>
      <w:tr w14:paraId="60EE89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19A6633D">
            <w:pPr>
              <w:spacing w:after="0" w:line="240" w:lineRule="auto"/>
            </w:pPr>
            <w:r>
              <w:t>367</w:t>
            </w:r>
          </w:p>
        </w:tc>
        <w:tc>
          <w:tcPr>
            <w:tcW w:w="1805" w:type="dxa"/>
          </w:tcPr>
          <w:p w14:paraId="755921F1">
            <w:pPr>
              <w:spacing w:after="0" w:line="240" w:lineRule="auto"/>
            </w:pPr>
            <w:r>
              <w:t>The Boys in the Boat: Nine Americans and Their Epic Quest for Gold at the 1936 Berlin Olympics</w:t>
            </w:r>
          </w:p>
        </w:tc>
        <w:tc>
          <w:tcPr>
            <w:tcW w:w="1410" w:type="dxa"/>
          </w:tcPr>
          <w:p w14:paraId="0AF3CDEE">
            <w:pPr>
              <w:spacing w:after="0" w:line="240" w:lineRule="auto"/>
            </w:pPr>
            <w:r>
              <w:t>Daniel James Brown</w:t>
            </w:r>
          </w:p>
        </w:tc>
        <w:tc>
          <w:tcPr>
            <w:tcW w:w="760" w:type="dxa"/>
          </w:tcPr>
          <w:p w14:paraId="7CAB6FEA">
            <w:pPr>
              <w:spacing w:after="0" w:line="240" w:lineRule="auto"/>
            </w:pPr>
            <w:r>
              <w:t>404.0</w:t>
            </w:r>
          </w:p>
        </w:tc>
        <w:tc>
          <w:tcPr>
            <w:tcW w:w="3560" w:type="dxa"/>
          </w:tcPr>
          <w:p w14:paraId="05A1CFB8">
            <w:pPr>
              <w:spacing w:after="0" w:line="240" w:lineRule="auto"/>
            </w:pPr>
            <w:r>
              <w:t>For readers of Laura Hillenbrand's Seabiscuit and Unbroken, the dramatic story of the American rowing team that stunned the world at Hitler's 1936 Berlin Olympics.Daniel James Brown's robust book tells the story of th...</w:t>
            </w:r>
          </w:p>
        </w:tc>
        <w:tc>
          <w:tcPr>
            <w:tcW w:w="700" w:type="dxa"/>
          </w:tcPr>
          <w:p w14:paraId="57EADA93">
            <w:pPr>
              <w:spacing w:after="0" w:line="240" w:lineRule="auto"/>
            </w:pPr>
            <w:r>
              <w:t>历史</w:t>
            </w:r>
          </w:p>
        </w:tc>
      </w:tr>
      <w:tr w14:paraId="3EFAFD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6DC8EBA0">
            <w:pPr>
              <w:spacing w:after="0" w:line="240" w:lineRule="auto"/>
            </w:pPr>
            <w:r>
              <w:t>368</w:t>
            </w:r>
          </w:p>
        </w:tc>
        <w:tc>
          <w:tcPr>
            <w:tcW w:w="1805" w:type="dxa"/>
          </w:tcPr>
          <w:p w14:paraId="1E2B2D96">
            <w:pPr>
              <w:spacing w:after="0" w:line="240" w:lineRule="auto"/>
            </w:pPr>
            <w:r>
              <w:t>An Abundance of Katherines</w:t>
            </w:r>
          </w:p>
        </w:tc>
        <w:tc>
          <w:tcPr>
            <w:tcW w:w="1410" w:type="dxa"/>
          </w:tcPr>
          <w:p w14:paraId="39F75CE6">
            <w:pPr>
              <w:spacing w:after="0" w:line="240" w:lineRule="auto"/>
            </w:pPr>
            <w:r>
              <w:t>John Green</w:t>
            </w:r>
          </w:p>
        </w:tc>
        <w:tc>
          <w:tcPr>
            <w:tcW w:w="760" w:type="dxa"/>
          </w:tcPr>
          <w:p w14:paraId="45AF1CD6">
            <w:pPr>
              <w:spacing w:after="0" w:line="240" w:lineRule="auto"/>
            </w:pPr>
            <w:r>
              <w:t>229.0</w:t>
            </w:r>
          </w:p>
        </w:tc>
        <w:tc>
          <w:tcPr>
            <w:tcW w:w="3560" w:type="dxa"/>
          </w:tcPr>
          <w:p w14:paraId="2F208D1D">
            <w:pPr>
              <w:spacing w:after="0" w:line="240" w:lineRule="auto"/>
            </w:pPr>
            <w:r>
              <w:t>Katherine V thought boys were grossKatherine X just wanted to be friendsKatherine XVIII dumped him in an e-mailK-19 broke his heartWhen it comes to relationships, Colin Singleton's type happens to be girls named Kathe...</w:t>
            </w:r>
          </w:p>
        </w:tc>
        <w:tc>
          <w:tcPr>
            <w:tcW w:w="700" w:type="dxa"/>
          </w:tcPr>
          <w:p w14:paraId="019AABF2">
            <w:pPr>
              <w:spacing w:after="0" w:line="240" w:lineRule="auto"/>
            </w:pPr>
            <w:r>
              <w:t>青春</w:t>
            </w:r>
          </w:p>
        </w:tc>
      </w:tr>
      <w:tr w14:paraId="3CEE92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2F9FFFCE">
            <w:pPr>
              <w:spacing w:after="0" w:line="240" w:lineRule="auto"/>
            </w:pPr>
            <w:r>
              <w:t>369</w:t>
            </w:r>
          </w:p>
        </w:tc>
        <w:tc>
          <w:tcPr>
            <w:tcW w:w="1805" w:type="dxa"/>
          </w:tcPr>
          <w:p w14:paraId="4E22AFEE">
            <w:pPr>
              <w:spacing w:after="0" w:line="240" w:lineRule="auto"/>
            </w:pPr>
            <w:r>
              <w:t>Jemima J</w:t>
            </w:r>
          </w:p>
        </w:tc>
        <w:tc>
          <w:tcPr>
            <w:tcW w:w="1410" w:type="dxa"/>
          </w:tcPr>
          <w:p w14:paraId="2FB56550">
            <w:pPr>
              <w:spacing w:after="0" w:line="240" w:lineRule="auto"/>
            </w:pPr>
            <w:r>
              <w:t>Jane Green</w:t>
            </w:r>
          </w:p>
        </w:tc>
        <w:tc>
          <w:tcPr>
            <w:tcW w:w="760" w:type="dxa"/>
          </w:tcPr>
          <w:p w14:paraId="3C6B989F">
            <w:pPr>
              <w:spacing w:after="0" w:line="240" w:lineRule="auto"/>
            </w:pPr>
            <w:r>
              <w:t>373.0</w:t>
            </w:r>
          </w:p>
        </w:tc>
        <w:tc>
          <w:tcPr>
            <w:tcW w:w="3560" w:type="dxa"/>
          </w:tcPr>
          <w:p w14:paraId="08778624">
            <w:pPr>
              <w:spacing w:after="0" w:line="240" w:lineRule="auto"/>
            </w:pPr>
            <w:r>
              <w:t>Jemima Jones is overweight. About one hundred pounds overweight. Treated like a maid by her thin and social-climbing roommates, and lorded over by the beautiful Geraldine (less talented but better paid) at the Kilburn...</w:t>
            </w:r>
          </w:p>
        </w:tc>
        <w:tc>
          <w:tcPr>
            <w:tcW w:w="700" w:type="dxa"/>
          </w:tcPr>
          <w:p w14:paraId="0EAE993C">
            <w:pPr>
              <w:spacing w:after="0" w:line="240" w:lineRule="auto"/>
            </w:pPr>
            <w:r>
              <w:t>言情</w:t>
            </w:r>
          </w:p>
        </w:tc>
      </w:tr>
      <w:tr w14:paraId="44CFCB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566EEE28">
            <w:pPr>
              <w:spacing w:after="0" w:line="240" w:lineRule="auto"/>
            </w:pPr>
            <w:r>
              <w:t>370</w:t>
            </w:r>
          </w:p>
        </w:tc>
        <w:tc>
          <w:tcPr>
            <w:tcW w:w="1805" w:type="dxa"/>
          </w:tcPr>
          <w:p w14:paraId="45BCE7AB">
            <w:pPr>
              <w:spacing w:after="0" w:line="240" w:lineRule="auto"/>
            </w:pPr>
            <w:r>
              <w:t>Hot Six (Stephanie Plum, #6)</w:t>
            </w:r>
          </w:p>
        </w:tc>
        <w:tc>
          <w:tcPr>
            <w:tcW w:w="1410" w:type="dxa"/>
          </w:tcPr>
          <w:p w14:paraId="11D2098D">
            <w:pPr>
              <w:spacing w:after="0" w:line="240" w:lineRule="auto"/>
            </w:pPr>
            <w:r>
              <w:t>Janet Evanovich</w:t>
            </w:r>
          </w:p>
        </w:tc>
        <w:tc>
          <w:tcPr>
            <w:tcW w:w="760" w:type="dxa"/>
          </w:tcPr>
          <w:p w14:paraId="1B5C6F58">
            <w:pPr>
              <w:spacing w:after="0" w:line="240" w:lineRule="auto"/>
            </w:pPr>
            <w:r>
              <w:t>336.0</w:t>
            </w:r>
          </w:p>
        </w:tc>
        <w:tc>
          <w:tcPr>
            <w:tcW w:w="3560" w:type="dxa"/>
          </w:tcPr>
          <w:p w14:paraId="38410881">
            <w:pPr>
              <w:spacing w:after="0" w:line="240" w:lineRule="auto"/>
            </w:pPr>
            <w:r>
              <w:t>Low-rent bounty hunter Stephanie Plum reaches depths of personal experience that other women detectives never quite do. In Hot Six, for example, a sequence of new and hideous cars bite the dust; she finds herself lumb...</w:t>
            </w:r>
          </w:p>
        </w:tc>
        <w:tc>
          <w:tcPr>
            <w:tcW w:w="700" w:type="dxa"/>
          </w:tcPr>
          <w:p w14:paraId="5D77AFE6">
            <w:pPr>
              <w:spacing w:after="0" w:line="240" w:lineRule="auto"/>
            </w:pPr>
            <w:r>
              <w:t>推理</w:t>
            </w:r>
          </w:p>
        </w:tc>
      </w:tr>
      <w:tr w14:paraId="6D3610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0BE92D44">
            <w:pPr>
              <w:spacing w:after="0" w:line="240" w:lineRule="auto"/>
            </w:pPr>
            <w:r>
              <w:t>371</w:t>
            </w:r>
          </w:p>
        </w:tc>
        <w:tc>
          <w:tcPr>
            <w:tcW w:w="1805" w:type="dxa"/>
          </w:tcPr>
          <w:p w14:paraId="04DCC088">
            <w:pPr>
              <w:spacing w:after="0" w:line="240" w:lineRule="auto"/>
            </w:pPr>
            <w:r>
              <w:t>On Writing: A Memoir of the Craft</w:t>
            </w:r>
          </w:p>
        </w:tc>
        <w:tc>
          <w:tcPr>
            <w:tcW w:w="1410" w:type="dxa"/>
          </w:tcPr>
          <w:p w14:paraId="32A20520">
            <w:pPr>
              <w:spacing w:after="0" w:line="240" w:lineRule="auto"/>
            </w:pPr>
            <w:r>
              <w:t>Stephen King</w:t>
            </w:r>
          </w:p>
        </w:tc>
        <w:tc>
          <w:tcPr>
            <w:tcW w:w="760" w:type="dxa"/>
          </w:tcPr>
          <w:p w14:paraId="567DCB2F">
            <w:pPr>
              <w:spacing w:after="0" w:line="240" w:lineRule="auto"/>
            </w:pPr>
            <w:r>
              <w:t>320.0</w:t>
            </w:r>
          </w:p>
        </w:tc>
        <w:tc>
          <w:tcPr>
            <w:tcW w:w="3560" w:type="dxa"/>
          </w:tcPr>
          <w:p w14:paraId="0B786970">
            <w:pPr>
              <w:spacing w:after="0" w:line="240" w:lineRule="auto"/>
            </w:pPr>
            <w:r>
              <w:t>"Long live the King" hailed Entertainment Weekly upon the publication of Stephen King's On Writing. Part memoir, part master class by one of the bestselling authors of all time, this superb volume is a revealing and p...</w:t>
            </w:r>
          </w:p>
        </w:tc>
        <w:tc>
          <w:tcPr>
            <w:tcW w:w="700" w:type="dxa"/>
          </w:tcPr>
          <w:p w14:paraId="1930DC2E">
            <w:pPr>
              <w:spacing w:after="0" w:line="240" w:lineRule="auto"/>
            </w:pPr>
            <w:r>
              <w:t>传记</w:t>
            </w:r>
          </w:p>
        </w:tc>
      </w:tr>
      <w:tr w14:paraId="64BEF7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30BD32FB">
            <w:pPr>
              <w:spacing w:after="0" w:line="240" w:lineRule="auto"/>
            </w:pPr>
            <w:r>
              <w:t>372</w:t>
            </w:r>
          </w:p>
        </w:tc>
        <w:tc>
          <w:tcPr>
            <w:tcW w:w="1805" w:type="dxa"/>
          </w:tcPr>
          <w:p w14:paraId="4837CDCD">
            <w:pPr>
              <w:spacing w:after="0" w:line="240" w:lineRule="auto"/>
            </w:pPr>
            <w:r>
              <w:t>Ringworld (Ringworld, #1)</w:t>
            </w:r>
          </w:p>
        </w:tc>
        <w:tc>
          <w:tcPr>
            <w:tcW w:w="1410" w:type="dxa"/>
          </w:tcPr>
          <w:p w14:paraId="771AA586">
            <w:pPr>
              <w:spacing w:after="0" w:line="240" w:lineRule="auto"/>
            </w:pPr>
            <w:r>
              <w:t>Larry Niven</w:t>
            </w:r>
          </w:p>
        </w:tc>
        <w:tc>
          <w:tcPr>
            <w:tcW w:w="760" w:type="dxa"/>
          </w:tcPr>
          <w:p w14:paraId="7A8E5061">
            <w:pPr>
              <w:spacing w:after="0" w:line="240" w:lineRule="auto"/>
            </w:pPr>
            <w:r>
              <w:t>288.0</w:t>
            </w:r>
          </w:p>
        </w:tc>
        <w:tc>
          <w:tcPr>
            <w:tcW w:w="3560" w:type="dxa"/>
          </w:tcPr>
          <w:p w14:paraId="3C64A01A">
            <w:pPr>
              <w:spacing w:after="0" w:line="240" w:lineRule="auto"/>
            </w:pPr>
            <w:r>
              <w:t>The artefact is a circular ribbon of matter six hundred million miles long and ninety million miles in radius. Pierson's puppeteers, the aliens who discovered it, are understandably wary of encountering the builders o...</w:t>
            </w:r>
          </w:p>
        </w:tc>
        <w:tc>
          <w:tcPr>
            <w:tcW w:w="700" w:type="dxa"/>
          </w:tcPr>
          <w:p w14:paraId="79977E71">
            <w:pPr>
              <w:spacing w:after="0" w:line="240" w:lineRule="auto"/>
            </w:pPr>
            <w:r>
              <w:t>科幻</w:t>
            </w:r>
          </w:p>
        </w:tc>
      </w:tr>
      <w:tr w14:paraId="2F0B45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55DC8B66">
            <w:pPr>
              <w:spacing w:after="0" w:line="240" w:lineRule="auto"/>
            </w:pPr>
            <w:r>
              <w:t>373</w:t>
            </w:r>
          </w:p>
        </w:tc>
        <w:tc>
          <w:tcPr>
            <w:tcW w:w="1805" w:type="dxa"/>
          </w:tcPr>
          <w:p w14:paraId="159C15EA">
            <w:pPr>
              <w:spacing w:after="0" w:line="240" w:lineRule="auto"/>
            </w:pPr>
            <w:r>
              <w:t>The Queen of the Damned (The Vampire Chronicles, #3)</w:t>
            </w:r>
          </w:p>
        </w:tc>
        <w:tc>
          <w:tcPr>
            <w:tcW w:w="1410" w:type="dxa"/>
          </w:tcPr>
          <w:p w14:paraId="6E8228AE">
            <w:pPr>
              <w:spacing w:after="0" w:line="240" w:lineRule="auto"/>
            </w:pPr>
            <w:r>
              <w:t>Anne Rice</w:t>
            </w:r>
          </w:p>
        </w:tc>
        <w:tc>
          <w:tcPr>
            <w:tcW w:w="760" w:type="dxa"/>
          </w:tcPr>
          <w:p w14:paraId="0EB58544">
            <w:pPr>
              <w:spacing w:after="0" w:line="240" w:lineRule="auto"/>
            </w:pPr>
            <w:r>
              <w:t>448.0</w:t>
            </w:r>
          </w:p>
        </w:tc>
        <w:tc>
          <w:tcPr>
            <w:tcW w:w="3560" w:type="dxa"/>
          </w:tcPr>
          <w:p w14:paraId="34EFC42B">
            <w:pPr>
              <w:spacing w:after="0" w:line="240" w:lineRule="auto"/>
            </w:pPr>
            <w:r>
              <w:t>Librarian's note: An alternate cover edition can be found hereIn 1976, a uniquely seductive world of vampires was unveiled in the now-classic Interview with the Vampire . . . in 1985, a wild and voluptous voice spoke...</w:t>
            </w:r>
          </w:p>
        </w:tc>
        <w:tc>
          <w:tcPr>
            <w:tcW w:w="700" w:type="dxa"/>
          </w:tcPr>
          <w:p w14:paraId="480A6A49">
            <w:pPr>
              <w:spacing w:after="0" w:line="240" w:lineRule="auto"/>
            </w:pPr>
            <w:r>
              <w:t>恐怖</w:t>
            </w:r>
          </w:p>
        </w:tc>
      </w:tr>
      <w:tr w14:paraId="219770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0A777687">
            <w:pPr>
              <w:spacing w:after="0" w:line="240" w:lineRule="auto"/>
            </w:pPr>
            <w:r>
              <w:t>374</w:t>
            </w:r>
          </w:p>
        </w:tc>
        <w:tc>
          <w:tcPr>
            <w:tcW w:w="1805" w:type="dxa"/>
          </w:tcPr>
          <w:p w14:paraId="496A9163">
            <w:pPr>
              <w:spacing w:after="0" w:line="240" w:lineRule="auto"/>
            </w:pPr>
            <w:r>
              <w:t>Personal (Jack Reacher, #19)</w:t>
            </w:r>
          </w:p>
        </w:tc>
        <w:tc>
          <w:tcPr>
            <w:tcW w:w="1410" w:type="dxa"/>
          </w:tcPr>
          <w:p w14:paraId="69AE48F8">
            <w:pPr>
              <w:spacing w:after="0" w:line="240" w:lineRule="auto"/>
            </w:pPr>
            <w:r>
              <w:t>Lee Child</w:t>
            </w:r>
          </w:p>
        </w:tc>
        <w:tc>
          <w:tcPr>
            <w:tcW w:w="760" w:type="dxa"/>
          </w:tcPr>
          <w:p w14:paraId="69F34E76">
            <w:pPr>
              <w:spacing w:after="0" w:line="240" w:lineRule="auto"/>
            </w:pPr>
            <w:r>
              <w:t>353.0</w:t>
            </w:r>
          </w:p>
        </w:tc>
        <w:tc>
          <w:tcPr>
            <w:tcW w:w="3560" w:type="dxa"/>
          </w:tcPr>
          <w:p w14:paraId="45A79D8A">
            <w:pPr>
              <w:spacing w:after="0" w:line="240" w:lineRule="auto"/>
            </w:pPr>
            <w:r>
              <w:t>You can leave the army, but the army doesn’t leave you. Not always. Not completely, notes Jack Reacher—and sure enough, the retired military cop is soon pulled back into service. This time, for the State Department an...</w:t>
            </w:r>
          </w:p>
        </w:tc>
        <w:tc>
          <w:tcPr>
            <w:tcW w:w="700" w:type="dxa"/>
          </w:tcPr>
          <w:p w14:paraId="7C6AAD56">
            <w:pPr>
              <w:spacing w:after="0" w:line="240" w:lineRule="auto"/>
            </w:pPr>
            <w:r>
              <w:t>悬疑</w:t>
            </w:r>
          </w:p>
        </w:tc>
      </w:tr>
      <w:tr w14:paraId="17F4FA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364E9412">
            <w:pPr>
              <w:spacing w:after="0" w:line="240" w:lineRule="auto"/>
            </w:pPr>
            <w:r>
              <w:t>375</w:t>
            </w:r>
          </w:p>
        </w:tc>
        <w:tc>
          <w:tcPr>
            <w:tcW w:w="1805" w:type="dxa"/>
          </w:tcPr>
          <w:p w14:paraId="4E15E96F">
            <w:pPr>
              <w:spacing w:after="0" w:line="240" w:lineRule="auto"/>
            </w:pPr>
            <w:r>
              <w:t>Sense and Sensibility</w:t>
            </w:r>
          </w:p>
        </w:tc>
        <w:tc>
          <w:tcPr>
            <w:tcW w:w="1410" w:type="dxa"/>
          </w:tcPr>
          <w:p w14:paraId="40A4CE66">
            <w:pPr>
              <w:spacing w:after="0" w:line="240" w:lineRule="auto"/>
            </w:pPr>
            <w:r>
              <w:t>Jane Austen / Tony Tanner / Ros Ballaster</w:t>
            </w:r>
          </w:p>
        </w:tc>
        <w:tc>
          <w:tcPr>
            <w:tcW w:w="760" w:type="dxa"/>
          </w:tcPr>
          <w:p w14:paraId="41AC4950">
            <w:pPr>
              <w:spacing w:after="0" w:line="240" w:lineRule="auto"/>
            </w:pPr>
            <w:r>
              <w:t>409.0</w:t>
            </w:r>
          </w:p>
        </w:tc>
        <w:tc>
          <w:tcPr>
            <w:tcW w:w="3560" w:type="dxa"/>
          </w:tcPr>
          <w:p w14:paraId="0BA902A0">
            <w:pPr>
              <w:spacing w:after="0" w:line="240" w:lineRule="auto"/>
            </w:pPr>
            <w:r>
              <w:t>Alternate cover edition of ISBN 9780141439662'The more I know of the world, the more am I convinced that I shall never see a man whom I can really love. I require so much!'Marianne Dashwood wears her heart on her slee...</w:t>
            </w:r>
          </w:p>
        </w:tc>
        <w:tc>
          <w:tcPr>
            <w:tcW w:w="700" w:type="dxa"/>
          </w:tcPr>
          <w:p w14:paraId="08A349E7">
            <w:pPr>
              <w:spacing w:after="0" w:line="240" w:lineRule="auto"/>
            </w:pPr>
            <w:r>
              <w:t>文学</w:t>
            </w:r>
          </w:p>
        </w:tc>
      </w:tr>
      <w:tr w14:paraId="23498A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4DD27D04">
            <w:pPr>
              <w:spacing w:after="0" w:line="240" w:lineRule="auto"/>
            </w:pPr>
            <w:r>
              <w:t>376</w:t>
            </w:r>
          </w:p>
        </w:tc>
        <w:tc>
          <w:tcPr>
            <w:tcW w:w="1805" w:type="dxa"/>
          </w:tcPr>
          <w:p w14:paraId="1F34B2AB">
            <w:pPr>
              <w:spacing w:after="0" w:line="240" w:lineRule="auto"/>
            </w:pPr>
            <w:r>
              <w:t>The Name of the Wind (The Kingkiller Chronicle, #1)</w:t>
            </w:r>
          </w:p>
        </w:tc>
        <w:tc>
          <w:tcPr>
            <w:tcW w:w="1410" w:type="dxa"/>
          </w:tcPr>
          <w:p w14:paraId="47DD8FA4">
            <w:pPr>
              <w:spacing w:after="0" w:line="240" w:lineRule="auto"/>
            </w:pPr>
            <w:r>
              <w:t>Patrick Rothfuss</w:t>
            </w:r>
          </w:p>
        </w:tc>
        <w:tc>
          <w:tcPr>
            <w:tcW w:w="760" w:type="dxa"/>
          </w:tcPr>
          <w:p w14:paraId="66C945F2">
            <w:pPr>
              <w:spacing w:after="0" w:line="240" w:lineRule="auto"/>
            </w:pPr>
            <w:r>
              <w:t>662.0</w:t>
            </w:r>
          </w:p>
        </w:tc>
        <w:tc>
          <w:tcPr>
            <w:tcW w:w="3560" w:type="dxa"/>
          </w:tcPr>
          <w:p w14:paraId="35C3912F">
            <w:pPr>
              <w:spacing w:after="0" w:line="240" w:lineRule="auto"/>
            </w:pPr>
            <w:r>
              <w:t>Told in Kvothe's own voice, this is the tale of the magically gifted young man who grows to be the most notorious wizard his world has ever seen. The intimate narrative of his childhood in a troupe of traveling player...</w:t>
            </w:r>
          </w:p>
        </w:tc>
        <w:tc>
          <w:tcPr>
            <w:tcW w:w="700" w:type="dxa"/>
          </w:tcPr>
          <w:p w14:paraId="166C2E75">
            <w:pPr>
              <w:spacing w:after="0" w:line="240" w:lineRule="auto"/>
            </w:pPr>
            <w:r>
              <w:t>奇幻</w:t>
            </w:r>
          </w:p>
        </w:tc>
      </w:tr>
      <w:tr w14:paraId="7306B1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4F237B38">
            <w:pPr>
              <w:spacing w:after="0" w:line="240" w:lineRule="auto"/>
            </w:pPr>
            <w:r>
              <w:t>377</w:t>
            </w:r>
          </w:p>
        </w:tc>
        <w:tc>
          <w:tcPr>
            <w:tcW w:w="1805" w:type="dxa"/>
          </w:tcPr>
          <w:p w14:paraId="68DE7325">
            <w:pPr>
              <w:spacing w:after="0" w:line="240" w:lineRule="auto"/>
            </w:pPr>
            <w:r>
              <w:t>World Without End (The Kingsbridge Series, #2)</w:t>
            </w:r>
          </w:p>
        </w:tc>
        <w:tc>
          <w:tcPr>
            <w:tcW w:w="1410" w:type="dxa"/>
          </w:tcPr>
          <w:p w14:paraId="7387E1AE">
            <w:pPr>
              <w:spacing w:after="0" w:line="240" w:lineRule="auto"/>
            </w:pPr>
            <w:r>
              <w:t>Ken Follett</w:t>
            </w:r>
          </w:p>
        </w:tc>
        <w:tc>
          <w:tcPr>
            <w:tcW w:w="760" w:type="dxa"/>
          </w:tcPr>
          <w:p w14:paraId="1552F63E">
            <w:pPr>
              <w:spacing w:after="0" w:line="240" w:lineRule="auto"/>
            </w:pPr>
            <w:r>
              <w:t>1014.0</w:t>
            </w:r>
          </w:p>
        </w:tc>
        <w:tc>
          <w:tcPr>
            <w:tcW w:w="3560" w:type="dxa"/>
          </w:tcPr>
          <w:p w14:paraId="258C71FD">
            <w:pPr>
              <w:spacing w:after="0" w:line="240" w:lineRule="auto"/>
            </w:pPr>
            <w:r>
              <w:t>Librarian's note: An alternate cover edition can be found hereWorld Without End takes place in the same town of Kingsbridge, two centuries after the townspeople finished building the exquisite Gothic cathedral that wa...</w:t>
            </w:r>
          </w:p>
        </w:tc>
        <w:tc>
          <w:tcPr>
            <w:tcW w:w="700" w:type="dxa"/>
          </w:tcPr>
          <w:p w14:paraId="2BEF5607">
            <w:pPr>
              <w:spacing w:after="0" w:line="240" w:lineRule="auto"/>
            </w:pPr>
            <w:r>
              <w:t>历史</w:t>
            </w:r>
          </w:p>
        </w:tc>
      </w:tr>
      <w:tr w14:paraId="1891F1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2375CEC2">
            <w:pPr>
              <w:spacing w:after="0" w:line="240" w:lineRule="auto"/>
            </w:pPr>
            <w:r>
              <w:t>378</w:t>
            </w:r>
          </w:p>
        </w:tc>
        <w:tc>
          <w:tcPr>
            <w:tcW w:w="1805" w:type="dxa"/>
          </w:tcPr>
          <w:p w14:paraId="2EBCF96C">
            <w:pPr>
              <w:spacing w:after="0" w:line="240" w:lineRule="auto"/>
            </w:pPr>
            <w:r>
              <w:t>Delirium (Delirium, #1)</w:t>
            </w:r>
          </w:p>
        </w:tc>
        <w:tc>
          <w:tcPr>
            <w:tcW w:w="1410" w:type="dxa"/>
          </w:tcPr>
          <w:p w14:paraId="104D87A3">
            <w:pPr>
              <w:spacing w:after="0" w:line="240" w:lineRule="auto"/>
            </w:pPr>
            <w:r>
              <w:t>Lauren Oliver</w:t>
            </w:r>
          </w:p>
        </w:tc>
        <w:tc>
          <w:tcPr>
            <w:tcW w:w="760" w:type="dxa"/>
          </w:tcPr>
          <w:p w14:paraId="29F96334">
            <w:pPr>
              <w:spacing w:after="0" w:line="240" w:lineRule="auto"/>
            </w:pPr>
            <w:r>
              <w:t>441.0</w:t>
            </w:r>
          </w:p>
        </w:tc>
        <w:tc>
          <w:tcPr>
            <w:tcW w:w="3560" w:type="dxa"/>
          </w:tcPr>
          <w:p w14:paraId="53FD4D3E">
            <w:pPr>
              <w:spacing w:after="0" w:line="240" w:lineRule="auto"/>
            </w:pPr>
            <w:r>
              <w:t>There is an alternate cover edition for this ISBN13 here.In an alternate United States, love has been declared a dangerous disease, and the government forces everyone who reaches eighteen to have a procedure called th...</w:t>
            </w:r>
          </w:p>
        </w:tc>
        <w:tc>
          <w:tcPr>
            <w:tcW w:w="700" w:type="dxa"/>
          </w:tcPr>
          <w:p w14:paraId="3FC07C3A">
            <w:pPr>
              <w:spacing w:after="0" w:line="240" w:lineRule="auto"/>
            </w:pPr>
            <w:r>
              <w:t>青春</w:t>
            </w:r>
          </w:p>
        </w:tc>
      </w:tr>
      <w:tr w14:paraId="33D015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48B2BF25">
            <w:pPr>
              <w:spacing w:after="0" w:line="240" w:lineRule="auto"/>
            </w:pPr>
            <w:r>
              <w:t>379</w:t>
            </w:r>
          </w:p>
        </w:tc>
        <w:tc>
          <w:tcPr>
            <w:tcW w:w="1805" w:type="dxa"/>
          </w:tcPr>
          <w:p w14:paraId="29103545">
            <w:pPr>
              <w:spacing w:after="0" w:line="240" w:lineRule="auto"/>
            </w:pPr>
            <w:r>
              <w:t>On Dublin Street (On Dublin Street, #1)</w:t>
            </w:r>
          </w:p>
        </w:tc>
        <w:tc>
          <w:tcPr>
            <w:tcW w:w="1410" w:type="dxa"/>
          </w:tcPr>
          <w:p w14:paraId="100C854A">
            <w:pPr>
              <w:spacing w:after="0" w:line="240" w:lineRule="auto"/>
            </w:pPr>
            <w:r>
              <w:t>Samantha Young</w:t>
            </w:r>
          </w:p>
        </w:tc>
        <w:tc>
          <w:tcPr>
            <w:tcW w:w="760" w:type="dxa"/>
          </w:tcPr>
          <w:p w14:paraId="52CB0008">
            <w:pPr>
              <w:spacing w:after="0" w:line="240" w:lineRule="auto"/>
            </w:pPr>
            <w:r>
              <w:t>372.0</w:t>
            </w:r>
          </w:p>
        </w:tc>
        <w:tc>
          <w:tcPr>
            <w:tcW w:w="3560" w:type="dxa"/>
          </w:tcPr>
          <w:p w14:paraId="493E5F03">
            <w:pPr>
              <w:spacing w:after="0" w:line="240" w:lineRule="auto"/>
            </w:pPr>
            <w:r>
              <w:t>Jocelyn Butler has been hiding from her past for years. But all her secrets are about to be laid bare ...Four years ago, Jocelyn left her tragic past behind in the States and started over in Scotland, burying her grie...</w:t>
            </w:r>
          </w:p>
        </w:tc>
        <w:tc>
          <w:tcPr>
            <w:tcW w:w="700" w:type="dxa"/>
          </w:tcPr>
          <w:p w14:paraId="42A8CDA6">
            <w:pPr>
              <w:spacing w:after="0" w:line="240" w:lineRule="auto"/>
            </w:pPr>
            <w:r>
              <w:t>言情</w:t>
            </w:r>
          </w:p>
        </w:tc>
      </w:tr>
      <w:tr w14:paraId="0687AB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067F718A">
            <w:pPr>
              <w:spacing w:after="0" w:line="240" w:lineRule="auto"/>
            </w:pPr>
            <w:r>
              <w:t>380</w:t>
            </w:r>
          </w:p>
        </w:tc>
        <w:tc>
          <w:tcPr>
            <w:tcW w:w="1805" w:type="dxa"/>
          </w:tcPr>
          <w:p w14:paraId="7A631871">
            <w:pPr>
              <w:spacing w:after="0" w:line="240" w:lineRule="auto"/>
            </w:pPr>
            <w:r>
              <w:t>The Big Sleep (Philip Marlowe, #1)</w:t>
            </w:r>
          </w:p>
        </w:tc>
        <w:tc>
          <w:tcPr>
            <w:tcW w:w="1410" w:type="dxa"/>
          </w:tcPr>
          <w:p w14:paraId="74AC4412">
            <w:pPr>
              <w:spacing w:after="0" w:line="240" w:lineRule="auto"/>
            </w:pPr>
            <w:r>
              <w:t>Raymond Chandler</w:t>
            </w:r>
          </w:p>
        </w:tc>
        <w:tc>
          <w:tcPr>
            <w:tcW w:w="760" w:type="dxa"/>
          </w:tcPr>
          <w:p w14:paraId="5EC659B0">
            <w:pPr>
              <w:spacing w:after="0" w:line="240" w:lineRule="auto"/>
            </w:pPr>
            <w:r>
              <w:t>231.0</w:t>
            </w:r>
          </w:p>
        </w:tc>
        <w:tc>
          <w:tcPr>
            <w:tcW w:w="3560" w:type="dxa"/>
          </w:tcPr>
          <w:p w14:paraId="54A569A3">
            <w:pPr>
              <w:spacing w:after="0" w:line="240" w:lineRule="auto"/>
            </w:pPr>
            <w:r>
              <w:t>Down these mean streets a man must go who is not himself mean, who is neither tarnished nor afraid....He is the hero; he is everything. He must be a complete man and a common man and yet an unusual man. This is the Co...</w:t>
            </w:r>
          </w:p>
        </w:tc>
        <w:tc>
          <w:tcPr>
            <w:tcW w:w="700" w:type="dxa"/>
          </w:tcPr>
          <w:p w14:paraId="5F60EB00">
            <w:pPr>
              <w:spacing w:after="0" w:line="240" w:lineRule="auto"/>
            </w:pPr>
            <w:r>
              <w:t>推理</w:t>
            </w:r>
          </w:p>
        </w:tc>
      </w:tr>
      <w:tr w14:paraId="3BDE95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34FB7932">
            <w:pPr>
              <w:spacing w:after="0" w:line="240" w:lineRule="auto"/>
            </w:pPr>
            <w:r>
              <w:t>381</w:t>
            </w:r>
          </w:p>
        </w:tc>
        <w:tc>
          <w:tcPr>
            <w:tcW w:w="1805" w:type="dxa"/>
          </w:tcPr>
          <w:p w14:paraId="53635CDC">
            <w:pPr>
              <w:spacing w:after="0" w:line="240" w:lineRule="auto"/>
            </w:pPr>
            <w:r>
              <w:t>Julie and Julia: 365 Days, 524 Recipes, 1 Tiny Apartment Kitchen: How One Girl Risked Her Marriage, Her Job, and Her Sanity to Master the Art of Living</w:t>
            </w:r>
          </w:p>
        </w:tc>
        <w:tc>
          <w:tcPr>
            <w:tcW w:w="1410" w:type="dxa"/>
          </w:tcPr>
          <w:p w14:paraId="2EF11112">
            <w:pPr>
              <w:spacing w:after="0" w:line="240" w:lineRule="auto"/>
            </w:pPr>
            <w:r>
              <w:t>Julie Powell</w:t>
            </w:r>
          </w:p>
        </w:tc>
        <w:tc>
          <w:tcPr>
            <w:tcW w:w="760" w:type="dxa"/>
          </w:tcPr>
          <w:p w14:paraId="1DB96B35">
            <w:pPr>
              <w:spacing w:after="0" w:line="240" w:lineRule="auto"/>
            </w:pPr>
            <w:r>
              <w:t>310.0</w:t>
            </w:r>
          </w:p>
        </w:tc>
        <w:tc>
          <w:tcPr>
            <w:tcW w:w="3560" w:type="dxa"/>
          </w:tcPr>
          <w:p w14:paraId="62501873">
            <w:pPr>
              <w:spacing w:after="0" w:line="240" w:lineRule="auto"/>
            </w:pPr>
            <w:r>
              <w:t>With the humor of Bridget Jones and the vitality of Augusten Burroughs, Julie Powell recounts how she conquered every recipe in Julia Child's Mastering the Art of French Cooking and saved her soul!Julie Powell is 30-y...</w:t>
            </w:r>
          </w:p>
        </w:tc>
        <w:tc>
          <w:tcPr>
            <w:tcW w:w="700" w:type="dxa"/>
          </w:tcPr>
          <w:p w14:paraId="11818A60">
            <w:pPr>
              <w:spacing w:after="0" w:line="240" w:lineRule="auto"/>
            </w:pPr>
            <w:r>
              <w:t>传记</w:t>
            </w:r>
          </w:p>
        </w:tc>
      </w:tr>
      <w:tr w14:paraId="795FC6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354728D5">
            <w:pPr>
              <w:spacing w:after="0" w:line="240" w:lineRule="auto"/>
            </w:pPr>
            <w:r>
              <w:t>382</w:t>
            </w:r>
          </w:p>
        </w:tc>
        <w:tc>
          <w:tcPr>
            <w:tcW w:w="1805" w:type="dxa"/>
          </w:tcPr>
          <w:p w14:paraId="68A6E2B0">
            <w:pPr>
              <w:spacing w:after="0" w:line="240" w:lineRule="auto"/>
            </w:pPr>
            <w:r>
              <w:t>Y: The Last Man, Vol. 1: Unmanned</w:t>
            </w:r>
          </w:p>
        </w:tc>
        <w:tc>
          <w:tcPr>
            <w:tcW w:w="1410" w:type="dxa"/>
          </w:tcPr>
          <w:p w14:paraId="7B75E5EF">
            <w:pPr>
              <w:spacing w:after="0" w:line="240" w:lineRule="auto"/>
            </w:pPr>
            <w:r>
              <w:t>Brian K. Vaughan / Pia Guerra / José Marzán Jr.</w:t>
            </w:r>
          </w:p>
        </w:tc>
        <w:tc>
          <w:tcPr>
            <w:tcW w:w="760" w:type="dxa"/>
          </w:tcPr>
          <w:p w14:paraId="1DCA5A6E">
            <w:pPr>
              <w:spacing w:after="0" w:line="240" w:lineRule="auto"/>
            </w:pPr>
            <w:r>
              <w:t>130.0</w:t>
            </w:r>
          </w:p>
        </w:tc>
        <w:tc>
          <w:tcPr>
            <w:tcW w:w="3560" w:type="dxa"/>
          </w:tcPr>
          <w:p w14:paraId="449A6250">
            <w:pPr>
              <w:spacing w:after="0" w:line="240" w:lineRule="auto"/>
            </w:pPr>
            <w:r>
              <w:t>"Y" is none other than unemployed escape artist Yorick Brown (his father was a Shakespeare buff), and he's seemingly the only male human left alive after a mysterious plague kills all Y-chromosome carriers on earth. B...</w:t>
            </w:r>
          </w:p>
        </w:tc>
        <w:tc>
          <w:tcPr>
            <w:tcW w:w="700" w:type="dxa"/>
          </w:tcPr>
          <w:p w14:paraId="0D1FC8C6">
            <w:pPr>
              <w:spacing w:after="0" w:line="240" w:lineRule="auto"/>
            </w:pPr>
            <w:r>
              <w:t>科幻</w:t>
            </w:r>
          </w:p>
        </w:tc>
      </w:tr>
      <w:tr w14:paraId="1DB3FF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0A385538">
            <w:pPr>
              <w:spacing w:after="0" w:line="240" w:lineRule="auto"/>
            </w:pPr>
            <w:r>
              <w:t>383</w:t>
            </w:r>
          </w:p>
        </w:tc>
        <w:tc>
          <w:tcPr>
            <w:tcW w:w="1805" w:type="dxa"/>
          </w:tcPr>
          <w:p w14:paraId="4B437303">
            <w:pPr>
              <w:spacing w:after="0" w:line="240" w:lineRule="auto"/>
            </w:pPr>
            <w:r>
              <w:t>Gerald's Game</w:t>
            </w:r>
          </w:p>
        </w:tc>
        <w:tc>
          <w:tcPr>
            <w:tcW w:w="1410" w:type="dxa"/>
          </w:tcPr>
          <w:p w14:paraId="53E5F262">
            <w:pPr>
              <w:spacing w:after="0" w:line="240" w:lineRule="auto"/>
            </w:pPr>
            <w:r>
              <w:t>Stephen King</w:t>
            </w:r>
          </w:p>
        </w:tc>
        <w:tc>
          <w:tcPr>
            <w:tcW w:w="760" w:type="dxa"/>
          </w:tcPr>
          <w:p w14:paraId="38B13C51">
            <w:pPr>
              <w:spacing w:after="0" w:line="240" w:lineRule="auto"/>
            </w:pPr>
            <w:r>
              <w:t>332.0</w:t>
            </w:r>
          </w:p>
        </w:tc>
        <w:tc>
          <w:tcPr>
            <w:tcW w:w="3560" w:type="dxa"/>
          </w:tcPr>
          <w:p w14:paraId="6BB7729D">
            <w:pPr>
              <w:spacing w:after="0" w:line="240" w:lineRule="auto"/>
            </w:pPr>
            <w:r>
              <w:t>Stephen King cranks up the suspense in a different kind of bedtime story. A game of seduction between a husband and wife goes horribly awry when the husband dies. But the nightmare has just begun...</w:t>
            </w:r>
          </w:p>
        </w:tc>
        <w:tc>
          <w:tcPr>
            <w:tcW w:w="700" w:type="dxa"/>
          </w:tcPr>
          <w:p w14:paraId="41BD41BC">
            <w:pPr>
              <w:spacing w:after="0" w:line="240" w:lineRule="auto"/>
            </w:pPr>
            <w:r>
              <w:t>恐怖</w:t>
            </w:r>
          </w:p>
        </w:tc>
      </w:tr>
      <w:tr w14:paraId="7FD2F2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4A7567E0">
            <w:pPr>
              <w:spacing w:after="0" w:line="240" w:lineRule="auto"/>
            </w:pPr>
            <w:r>
              <w:t>384</w:t>
            </w:r>
          </w:p>
        </w:tc>
        <w:tc>
          <w:tcPr>
            <w:tcW w:w="1805" w:type="dxa"/>
          </w:tcPr>
          <w:p w14:paraId="6EC16D23">
            <w:pPr>
              <w:spacing w:after="0" w:line="240" w:lineRule="auto"/>
            </w:pPr>
            <w:r>
              <w:t>Make Me (Jack Reacher, #20)</w:t>
            </w:r>
          </w:p>
        </w:tc>
        <w:tc>
          <w:tcPr>
            <w:tcW w:w="1410" w:type="dxa"/>
          </w:tcPr>
          <w:p w14:paraId="087C8CDE">
            <w:pPr>
              <w:spacing w:after="0" w:line="240" w:lineRule="auto"/>
            </w:pPr>
            <w:r>
              <w:t>Lee Child</w:t>
            </w:r>
          </w:p>
        </w:tc>
        <w:tc>
          <w:tcPr>
            <w:tcW w:w="760" w:type="dxa"/>
          </w:tcPr>
          <w:p w14:paraId="5121F382">
            <w:pPr>
              <w:spacing w:after="0" w:line="240" w:lineRule="auto"/>
            </w:pPr>
            <w:r>
              <w:t>432.0</w:t>
            </w:r>
          </w:p>
        </w:tc>
        <w:tc>
          <w:tcPr>
            <w:tcW w:w="3560" w:type="dxa"/>
          </w:tcPr>
          <w:p w14:paraId="143F83FA">
            <w:pPr>
              <w:spacing w:after="0" w:line="240" w:lineRule="auto"/>
            </w:pPr>
            <w:r>
              <w:t>A Jack Reacher Novel“Why is this town called Mother’s Rest?” That’s all Reacher wants to know. But no one will tell him. It’s a tiny place hidden in a thousand square miles of wheat fields, with a railroad stop, and s...</w:t>
            </w:r>
          </w:p>
        </w:tc>
        <w:tc>
          <w:tcPr>
            <w:tcW w:w="700" w:type="dxa"/>
          </w:tcPr>
          <w:p w14:paraId="30385713">
            <w:pPr>
              <w:spacing w:after="0" w:line="240" w:lineRule="auto"/>
            </w:pPr>
            <w:r>
              <w:t>悬疑</w:t>
            </w:r>
          </w:p>
        </w:tc>
      </w:tr>
      <w:tr w14:paraId="514CE4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4F30E77C">
            <w:pPr>
              <w:spacing w:after="0" w:line="240" w:lineRule="auto"/>
            </w:pPr>
            <w:r>
              <w:t>385</w:t>
            </w:r>
          </w:p>
        </w:tc>
        <w:tc>
          <w:tcPr>
            <w:tcW w:w="1805" w:type="dxa"/>
          </w:tcPr>
          <w:p w14:paraId="7A3BA164">
            <w:pPr>
              <w:spacing w:after="0" w:line="240" w:lineRule="auto"/>
            </w:pPr>
            <w:r>
              <w:t>The Devil Wears Prada (The Devil Wears Prada, #1)</w:t>
            </w:r>
          </w:p>
        </w:tc>
        <w:tc>
          <w:tcPr>
            <w:tcW w:w="1410" w:type="dxa"/>
          </w:tcPr>
          <w:p w14:paraId="405386BE">
            <w:pPr>
              <w:spacing w:after="0" w:line="240" w:lineRule="auto"/>
            </w:pPr>
            <w:r>
              <w:t>Lauren Weisberger</w:t>
            </w:r>
          </w:p>
        </w:tc>
        <w:tc>
          <w:tcPr>
            <w:tcW w:w="760" w:type="dxa"/>
          </w:tcPr>
          <w:p w14:paraId="4F8AC979">
            <w:pPr>
              <w:spacing w:after="0" w:line="240" w:lineRule="auto"/>
            </w:pPr>
            <w:r>
              <w:t>432.0</w:t>
            </w:r>
          </w:p>
        </w:tc>
        <w:tc>
          <w:tcPr>
            <w:tcW w:w="3560" w:type="dxa"/>
          </w:tcPr>
          <w:p w14:paraId="44373418">
            <w:pPr>
              <w:spacing w:after="0" w:line="240" w:lineRule="auto"/>
            </w:pPr>
            <w:r>
              <w:t>A delightfully dishy novel about the all-time most impossible boss in the history of impossible bosses. Andrea Sachs, a small-town girl fresh out of college, lands the job “a million girls would die for.” Hired as the...</w:t>
            </w:r>
          </w:p>
        </w:tc>
        <w:tc>
          <w:tcPr>
            <w:tcW w:w="700" w:type="dxa"/>
          </w:tcPr>
          <w:p w14:paraId="296CAF1A">
            <w:pPr>
              <w:spacing w:after="0" w:line="240" w:lineRule="auto"/>
            </w:pPr>
            <w:r>
              <w:t>文学</w:t>
            </w:r>
          </w:p>
        </w:tc>
      </w:tr>
      <w:tr w14:paraId="407095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64E75215">
            <w:pPr>
              <w:spacing w:after="0" w:line="240" w:lineRule="auto"/>
            </w:pPr>
            <w:r>
              <w:t>386</w:t>
            </w:r>
          </w:p>
        </w:tc>
        <w:tc>
          <w:tcPr>
            <w:tcW w:w="1805" w:type="dxa"/>
          </w:tcPr>
          <w:p w14:paraId="36E85042">
            <w:pPr>
              <w:spacing w:after="0" w:line="240" w:lineRule="auto"/>
            </w:pPr>
            <w:r>
              <w:t>Dead Until Dark (Sookie Stackhouse, #1)</w:t>
            </w:r>
          </w:p>
        </w:tc>
        <w:tc>
          <w:tcPr>
            <w:tcW w:w="1410" w:type="dxa"/>
          </w:tcPr>
          <w:p w14:paraId="4BD29CE3">
            <w:pPr>
              <w:spacing w:after="0" w:line="240" w:lineRule="auto"/>
            </w:pPr>
            <w:r>
              <w:t>Charlaine Harris</w:t>
            </w:r>
          </w:p>
        </w:tc>
        <w:tc>
          <w:tcPr>
            <w:tcW w:w="760" w:type="dxa"/>
          </w:tcPr>
          <w:p w14:paraId="524A7969">
            <w:pPr>
              <w:spacing w:after="0" w:line="240" w:lineRule="auto"/>
            </w:pPr>
            <w:r>
              <w:t>292.0</w:t>
            </w:r>
          </w:p>
        </w:tc>
        <w:tc>
          <w:tcPr>
            <w:tcW w:w="3560" w:type="dxa"/>
          </w:tcPr>
          <w:p w14:paraId="42D74F7F">
            <w:pPr>
              <w:spacing w:after="0" w:line="240" w:lineRule="auto"/>
            </w:pPr>
            <w:r>
              <w:t>Sookie Stackhouse is just a small-time cocktail waitress in small-town Louisiana. Until the vampire of her dreams walks into her life-and one of her coworkers checks out.... Maybe having a vampire for a boyfriend isn'...</w:t>
            </w:r>
          </w:p>
        </w:tc>
        <w:tc>
          <w:tcPr>
            <w:tcW w:w="700" w:type="dxa"/>
          </w:tcPr>
          <w:p w14:paraId="7625DCA2">
            <w:pPr>
              <w:spacing w:after="0" w:line="240" w:lineRule="auto"/>
            </w:pPr>
            <w:r>
              <w:t>奇幻</w:t>
            </w:r>
          </w:p>
        </w:tc>
      </w:tr>
      <w:tr w14:paraId="69AE27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7ED62BCC">
            <w:pPr>
              <w:spacing w:after="0" w:line="240" w:lineRule="auto"/>
            </w:pPr>
            <w:r>
              <w:t>387</w:t>
            </w:r>
          </w:p>
        </w:tc>
        <w:tc>
          <w:tcPr>
            <w:tcW w:w="1805" w:type="dxa"/>
          </w:tcPr>
          <w:p w14:paraId="707F5678">
            <w:pPr>
              <w:spacing w:after="0" w:line="240" w:lineRule="auto"/>
            </w:pPr>
            <w:r>
              <w:t>A People's History of the United States</w:t>
            </w:r>
          </w:p>
        </w:tc>
        <w:tc>
          <w:tcPr>
            <w:tcW w:w="1410" w:type="dxa"/>
          </w:tcPr>
          <w:p w14:paraId="78082D41">
            <w:pPr>
              <w:spacing w:after="0" w:line="240" w:lineRule="auto"/>
            </w:pPr>
            <w:r>
              <w:t>Howard Zinn</w:t>
            </w:r>
          </w:p>
        </w:tc>
        <w:tc>
          <w:tcPr>
            <w:tcW w:w="760" w:type="dxa"/>
          </w:tcPr>
          <w:p w14:paraId="323405B3">
            <w:pPr>
              <w:spacing w:after="0" w:line="240" w:lineRule="auto"/>
            </w:pPr>
            <w:r>
              <w:t>729.0</w:t>
            </w:r>
          </w:p>
        </w:tc>
        <w:tc>
          <w:tcPr>
            <w:tcW w:w="3560" w:type="dxa"/>
          </w:tcPr>
          <w:p w14:paraId="60EC01AC">
            <w:pPr>
              <w:spacing w:after="0" w:line="240" w:lineRule="auto"/>
            </w:pPr>
            <w:r>
              <w:t>Library Journal calls Howard Zinn’s iconic A People's History of the United States “a brilliant and moving history of the American people from the point of view of those…whose plight has been largely omitted from most...</w:t>
            </w:r>
          </w:p>
        </w:tc>
        <w:tc>
          <w:tcPr>
            <w:tcW w:w="700" w:type="dxa"/>
          </w:tcPr>
          <w:p w14:paraId="680FB7A4">
            <w:pPr>
              <w:spacing w:after="0" w:line="240" w:lineRule="auto"/>
            </w:pPr>
            <w:r>
              <w:t>历史</w:t>
            </w:r>
          </w:p>
        </w:tc>
      </w:tr>
      <w:tr w14:paraId="066D5B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742B4345">
            <w:pPr>
              <w:spacing w:after="0" w:line="240" w:lineRule="auto"/>
            </w:pPr>
            <w:r>
              <w:t>388</w:t>
            </w:r>
          </w:p>
        </w:tc>
        <w:tc>
          <w:tcPr>
            <w:tcW w:w="1805" w:type="dxa"/>
          </w:tcPr>
          <w:p w14:paraId="57299567">
            <w:pPr>
              <w:spacing w:after="0" w:line="240" w:lineRule="auto"/>
            </w:pPr>
            <w:r>
              <w:t>Fangirl</w:t>
            </w:r>
          </w:p>
        </w:tc>
        <w:tc>
          <w:tcPr>
            <w:tcW w:w="1410" w:type="dxa"/>
          </w:tcPr>
          <w:p w14:paraId="0BDDF8E0">
            <w:pPr>
              <w:spacing w:after="0" w:line="240" w:lineRule="auto"/>
            </w:pPr>
            <w:r>
              <w:t>Rainbow Rowell</w:t>
            </w:r>
          </w:p>
        </w:tc>
        <w:tc>
          <w:tcPr>
            <w:tcW w:w="760" w:type="dxa"/>
          </w:tcPr>
          <w:p w14:paraId="005A2C53">
            <w:pPr>
              <w:spacing w:after="0" w:line="240" w:lineRule="auto"/>
            </w:pPr>
            <w:r>
              <w:t>483.0</w:t>
            </w:r>
          </w:p>
        </w:tc>
        <w:tc>
          <w:tcPr>
            <w:tcW w:w="3560" w:type="dxa"/>
          </w:tcPr>
          <w:p w14:paraId="7CC9E5C7">
            <w:pPr>
              <w:spacing w:after="0" w:line="240" w:lineRule="auto"/>
            </w:pPr>
            <w:r>
              <w:t>A coming-of-age tale of fan fiction, family and first love. Cath is a Simon Snow fan.Okay, the whole world is a Simon Snow fan..But for Cath, being a fan is her life—and she’s really good at it. She and her twin siste...</w:t>
            </w:r>
          </w:p>
        </w:tc>
        <w:tc>
          <w:tcPr>
            <w:tcW w:w="700" w:type="dxa"/>
          </w:tcPr>
          <w:p w14:paraId="00C1702A">
            <w:pPr>
              <w:spacing w:after="0" w:line="240" w:lineRule="auto"/>
            </w:pPr>
            <w:r>
              <w:t>青春</w:t>
            </w:r>
          </w:p>
        </w:tc>
      </w:tr>
      <w:tr w14:paraId="6F364A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5D9A11F7">
            <w:pPr>
              <w:spacing w:after="0" w:line="240" w:lineRule="auto"/>
            </w:pPr>
            <w:r>
              <w:t>389</w:t>
            </w:r>
          </w:p>
        </w:tc>
        <w:tc>
          <w:tcPr>
            <w:tcW w:w="1805" w:type="dxa"/>
          </w:tcPr>
          <w:p w14:paraId="7BC50136">
            <w:pPr>
              <w:spacing w:after="0" w:line="240" w:lineRule="auto"/>
            </w:pPr>
            <w:r>
              <w:t>Crazy Love: Overwhelmed by a Relentless God</w:t>
            </w:r>
          </w:p>
        </w:tc>
        <w:tc>
          <w:tcPr>
            <w:tcW w:w="1410" w:type="dxa"/>
          </w:tcPr>
          <w:p w14:paraId="3A6F8989">
            <w:pPr>
              <w:spacing w:after="0" w:line="240" w:lineRule="auto"/>
            </w:pPr>
            <w:r>
              <w:t>Francis Chan / Danae Yankoski / Chris Tomlin</w:t>
            </w:r>
          </w:p>
        </w:tc>
        <w:tc>
          <w:tcPr>
            <w:tcW w:w="760" w:type="dxa"/>
          </w:tcPr>
          <w:p w14:paraId="03BD016D">
            <w:pPr>
              <w:spacing w:after="0" w:line="240" w:lineRule="auto"/>
            </w:pPr>
            <w:r>
              <w:t>187.0</w:t>
            </w:r>
          </w:p>
        </w:tc>
        <w:tc>
          <w:tcPr>
            <w:tcW w:w="3560" w:type="dxa"/>
          </w:tcPr>
          <w:p w14:paraId="68626062">
            <w:pPr>
              <w:spacing w:after="0" w:line="240" w:lineRule="auto"/>
            </w:pPr>
            <w:r>
              <w:t>Have you ever wondered if we're missing it? It's crazy, if you think about it. The God of the universe—the Creator of nitrogen and pine needles, galaxies and E-minor—loves us with a radical, unconditional, self-sacrif...</w:t>
            </w:r>
          </w:p>
        </w:tc>
        <w:tc>
          <w:tcPr>
            <w:tcW w:w="700" w:type="dxa"/>
          </w:tcPr>
          <w:p w14:paraId="4F9CFC43">
            <w:pPr>
              <w:spacing w:after="0" w:line="240" w:lineRule="auto"/>
            </w:pPr>
            <w:r>
              <w:t>言情</w:t>
            </w:r>
          </w:p>
        </w:tc>
      </w:tr>
      <w:tr w14:paraId="31DA3A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0731B231">
            <w:pPr>
              <w:spacing w:after="0" w:line="240" w:lineRule="auto"/>
            </w:pPr>
            <w:r>
              <w:t>390</w:t>
            </w:r>
          </w:p>
        </w:tc>
        <w:tc>
          <w:tcPr>
            <w:tcW w:w="1805" w:type="dxa"/>
          </w:tcPr>
          <w:p w14:paraId="349E3FA2">
            <w:pPr>
              <w:spacing w:after="0" w:line="240" w:lineRule="auto"/>
            </w:pPr>
            <w:r>
              <w:t>Mystic River</w:t>
            </w:r>
          </w:p>
        </w:tc>
        <w:tc>
          <w:tcPr>
            <w:tcW w:w="1410" w:type="dxa"/>
          </w:tcPr>
          <w:p w14:paraId="477AB076">
            <w:pPr>
              <w:spacing w:after="0" w:line="240" w:lineRule="auto"/>
            </w:pPr>
            <w:r>
              <w:t>Dennis Lehane</w:t>
            </w:r>
          </w:p>
        </w:tc>
        <w:tc>
          <w:tcPr>
            <w:tcW w:w="760" w:type="dxa"/>
          </w:tcPr>
          <w:p w14:paraId="46F4488F">
            <w:pPr>
              <w:spacing w:after="0" w:line="240" w:lineRule="auto"/>
            </w:pPr>
            <w:r>
              <w:t>416.0</w:t>
            </w:r>
          </w:p>
        </w:tc>
        <w:tc>
          <w:tcPr>
            <w:tcW w:w="3560" w:type="dxa"/>
          </w:tcPr>
          <w:p w14:paraId="6B62E915">
            <w:pPr>
              <w:spacing w:after="0" w:line="240" w:lineRule="auto"/>
            </w:pPr>
            <w:r>
              <w:t>Boston, 1975. East Buckingham è un quartiere in cui tutti conoscono tutti. Nessuno dei suoi abitanti se ne mai andato, se non quei ragazzi che la guerra ha strappato dalle proprie case per non restituirli più. Crescer...</w:t>
            </w:r>
          </w:p>
        </w:tc>
        <w:tc>
          <w:tcPr>
            <w:tcW w:w="700" w:type="dxa"/>
          </w:tcPr>
          <w:p w14:paraId="102ECBFC">
            <w:pPr>
              <w:spacing w:after="0" w:line="240" w:lineRule="auto"/>
            </w:pPr>
            <w:r>
              <w:t>推理</w:t>
            </w:r>
          </w:p>
        </w:tc>
      </w:tr>
      <w:tr w14:paraId="59FDF4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120DCFD8">
            <w:pPr>
              <w:spacing w:after="0" w:line="240" w:lineRule="auto"/>
            </w:pPr>
            <w:r>
              <w:t>391</w:t>
            </w:r>
          </w:p>
        </w:tc>
        <w:tc>
          <w:tcPr>
            <w:tcW w:w="1805" w:type="dxa"/>
          </w:tcPr>
          <w:p w14:paraId="5C1DD26C">
            <w:pPr>
              <w:spacing w:after="0" w:line="240" w:lineRule="auto"/>
            </w:pPr>
            <w:r>
              <w:t>Hyperbole and a Half: Unfortunate Situations, Flawed Coping Mechanisms, Mayhem, and Other Things That Happened</w:t>
            </w:r>
          </w:p>
        </w:tc>
        <w:tc>
          <w:tcPr>
            <w:tcW w:w="1410" w:type="dxa"/>
          </w:tcPr>
          <w:p w14:paraId="3CB8CA0D">
            <w:pPr>
              <w:spacing w:after="0" w:line="240" w:lineRule="auto"/>
            </w:pPr>
            <w:r>
              <w:t>Allie Brosh</w:t>
            </w:r>
          </w:p>
        </w:tc>
        <w:tc>
          <w:tcPr>
            <w:tcW w:w="760" w:type="dxa"/>
          </w:tcPr>
          <w:p w14:paraId="4D013BF3">
            <w:pPr>
              <w:spacing w:after="0" w:line="240" w:lineRule="auto"/>
            </w:pPr>
            <w:r>
              <w:t>371.0</w:t>
            </w:r>
          </w:p>
        </w:tc>
        <w:tc>
          <w:tcPr>
            <w:tcW w:w="3560" w:type="dxa"/>
          </w:tcPr>
          <w:p w14:paraId="08C2FF84">
            <w:pPr>
              <w:spacing w:after="0" w:line="240" w:lineRule="auto"/>
            </w:pPr>
            <w:r>
              <w:t>This is a book I wrote. Because I wrote it, I had to figure out what to put on the back cover to explain what it is. I tried to write a long, third-person summary that would imply how great the book is and also sound...</w:t>
            </w:r>
          </w:p>
        </w:tc>
        <w:tc>
          <w:tcPr>
            <w:tcW w:w="700" w:type="dxa"/>
          </w:tcPr>
          <w:p w14:paraId="3A5F695A">
            <w:pPr>
              <w:spacing w:after="0" w:line="240" w:lineRule="auto"/>
            </w:pPr>
            <w:r>
              <w:t>传记</w:t>
            </w:r>
          </w:p>
        </w:tc>
      </w:tr>
      <w:tr w14:paraId="636493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67DB22F8">
            <w:pPr>
              <w:spacing w:after="0" w:line="240" w:lineRule="auto"/>
            </w:pPr>
            <w:r>
              <w:t>392</w:t>
            </w:r>
          </w:p>
        </w:tc>
        <w:tc>
          <w:tcPr>
            <w:tcW w:w="1805" w:type="dxa"/>
          </w:tcPr>
          <w:p w14:paraId="7E99C665">
            <w:pPr>
              <w:spacing w:after="0" w:line="240" w:lineRule="auto"/>
            </w:pPr>
            <w:r>
              <w:t>Children of the Mind (Ender's Saga, #4)</w:t>
            </w:r>
          </w:p>
        </w:tc>
        <w:tc>
          <w:tcPr>
            <w:tcW w:w="1410" w:type="dxa"/>
          </w:tcPr>
          <w:p w14:paraId="077B31C4">
            <w:pPr>
              <w:spacing w:after="0" w:line="240" w:lineRule="auto"/>
            </w:pPr>
            <w:r>
              <w:t>Orson Scott Card</w:t>
            </w:r>
          </w:p>
        </w:tc>
        <w:tc>
          <w:tcPr>
            <w:tcW w:w="760" w:type="dxa"/>
          </w:tcPr>
          <w:p w14:paraId="5EDB9359">
            <w:pPr>
              <w:spacing w:after="0" w:line="240" w:lineRule="auto"/>
            </w:pPr>
            <w:r>
              <w:t>370.0</w:t>
            </w:r>
          </w:p>
        </w:tc>
        <w:tc>
          <w:tcPr>
            <w:tcW w:w="3560" w:type="dxa"/>
          </w:tcPr>
          <w:p w14:paraId="3F7C02DC">
            <w:pPr>
              <w:spacing w:after="0" w:line="240" w:lineRule="auto"/>
            </w:pPr>
            <w:r>
              <w:t>Children of the Mind (1996) is the fourth novel of Orson Scott Card's popular Ender's Game series of science fiction novels that focus on the character Ender Wiggin. This book was originally the second half of Xenocid...</w:t>
            </w:r>
          </w:p>
        </w:tc>
        <w:tc>
          <w:tcPr>
            <w:tcW w:w="700" w:type="dxa"/>
          </w:tcPr>
          <w:p w14:paraId="7A7197C5">
            <w:pPr>
              <w:spacing w:after="0" w:line="240" w:lineRule="auto"/>
            </w:pPr>
            <w:r>
              <w:t>科幻</w:t>
            </w:r>
          </w:p>
        </w:tc>
      </w:tr>
      <w:tr w14:paraId="49CDFC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4DC17AC8">
            <w:pPr>
              <w:spacing w:after="0" w:line="240" w:lineRule="auto"/>
            </w:pPr>
            <w:r>
              <w:t>393</w:t>
            </w:r>
          </w:p>
        </w:tc>
        <w:tc>
          <w:tcPr>
            <w:tcW w:w="1805" w:type="dxa"/>
          </w:tcPr>
          <w:p w14:paraId="642ED342">
            <w:pPr>
              <w:spacing w:after="0" w:line="240" w:lineRule="auto"/>
            </w:pPr>
            <w:r>
              <w:t>Insomnia</w:t>
            </w:r>
          </w:p>
        </w:tc>
        <w:tc>
          <w:tcPr>
            <w:tcW w:w="1410" w:type="dxa"/>
          </w:tcPr>
          <w:p w14:paraId="4DD6B435">
            <w:pPr>
              <w:spacing w:after="0" w:line="240" w:lineRule="auto"/>
            </w:pPr>
            <w:r>
              <w:t>Stephen King / Bettina Blanch Tyroller</w:t>
            </w:r>
          </w:p>
        </w:tc>
        <w:tc>
          <w:tcPr>
            <w:tcW w:w="760" w:type="dxa"/>
          </w:tcPr>
          <w:p w14:paraId="0DC9EA38">
            <w:pPr>
              <w:spacing w:after="0" w:line="240" w:lineRule="auto"/>
            </w:pPr>
            <w:r>
              <w:t>890.0</w:t>
            </w:r>
          </w:p>
        </w:tc>
        <w:tc>
          <w:tcPr>
            <w:tcW w:w="3560" w:type="dxa"/>
          </w:tcPr>
          <w:p w14:paraId="190031F9">
            <w:pPr>
              <w:spacing w:after="0" w:line="240" w:lineRule="auto"/>
            </w:pPr>
            <w:r>
              <w:t>Ralph Roberts, a sus setenta años y tras la muerte de su mujer, siente que su vida se acaba. ¿Es acaso posible que su reciente viudez, unida a un persistente insomnio, sea la causa de esa nueva sensibilidad visual que...</w:t>
            </w:r>
          </w:p>
        </w:tc>
        <w:tc>
          <w:tcPr>
            <w:tcW w:w="700" w:type="dxa"/>
          </w:tcPr>
          <w:p w14:paraId="17472466">
            <w:pPr>
              <w:spacing w:after="0" w:line="240" w:lineRule="auto"/>
            </w:pPr>
            <w:r>
              <w:t>恐怖</w:t>
            </w:r>
          </w:p>
        </w:tc>
      </w:tr>
      <w:tr w14:paraId="1871AD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3F95EB50">
            <w:pPr>
              <w:spacing w:after="0" w:line="240" w:lineRule="auto"/>
            </w:pPr>
            <w:r>
              <w:t>394</w:t>
            </w:r>
          </w:p>
        </w:tc>
        <w:tc>
          <w:tcPr>
            <w:tcW w:w="1805" w:type="dxa"/>
          </w:tcPr>
          <w:p w14:paraId="1346506F">
            <w:pPr>
              <w:spacing w:after="0" w:line="240" w:lineRule="auto"/>
            </w:pPr>
            <w:r>
              <w:t>The Forgotten (John Puller, #2)</w:t>
            </w:r>
          </w:p>
        </w:tc>
        <w:tc>
          <w:tcPr>
            <w:tcW w:w="1410" w:type="dxa"/>
          </w:tcPr>
          <w:p w14:paraId="4D04EC97">
            <w:pPr>
              <w:spacing w:after="0" w:line="240" w:lineRule="auto"/>
            </w:pPr>
            <w:r>
              <w:t>David Baldacci</w:t>
            </w:r>
          </w:p>
        </w:tc>
        <w:tc>
          <w:tcPr>
            <w:tcW w:w="760" w:type="dxa"/>
          </w:tcPr>
          <w:p w14:paraId="4E58A7F6">
            <w:pPr>
              <w:spacing w:after="0" w:line="240" w:lineRule="auto"/>
            </w:pPr>
            <w:r>
              <w:t>422.0</w:t>
            </w:r>
          </w:p>
        </w:tc>
        <w:tc>
          <w:tcPr>
            <w:tcW w:w="3560" w:type="dxa"/>
          </w:tcPr>
          <w:p w14:paraId="65F96E01">
            <w:pPr>
              <w:spacing w:after="0" w:line="240" w:lineRule="auto"/>
            </w:pPr>
            <w:r>
              <w:t>In Paradise, nothing is what it seems...Army Special Agent John Puller is the best there is. A combat veteran, Puller is the man the U.S. Army relies on to investigate the toughest crimes facing the nation. Now he has...</w:t>
            </w:r>
          </w:p>
        </w:tc>
        <w:tc>
          <w:tcPr>
            <w:tcW w:w="700" w:type="dxa"/>
          </w:tcPr>
          <w:p w14:paraId="093F158F">
            <w:pPr>
              <w:spacing w:after="0" w:line="240" w:lineRule="auto"/>
            </w:pPr>
            <w:r>
              <w:t>悬疑</w:t>
            </w:r>
          </w:p>
        </w:tc>
      </w:tr>
      <w:tr w14:paraId="5D1528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0B6F9ADE">
            <w:pPr>
              <w:spacing w:after="0" w:line="240" w:lineRule="auto"/>
            </w:pPr>
            <w:r>
              <w:t>395</w:t>
            </w:r>
          </w:p>
        </w:tc>
        <w:tc>
          <w:tcPr>
            <w:tcW w:w="1805" w:type="dxa"/>
          </w:tcPr>
          <w:p w14:paraId="67A4F190">
            <w:pPr>
              <w:spacing w:after="0" w:line="240" w:lineRule="auto"/>
            </w:pPr>
            <w:r>
              <w:t>The Odyssey</w:t>
            </w:r>
          </w:p>
        </w:tc>
        <w:tc>
          <w:tcPr>
            <w:tcW w:w="1410" w:type="dxa"/>
          </w:tcPr>
          <w:p w14:paraId="12D2CA29">
            <w:pPr>
              <w:spacing w:after="0" w:line="240" w:lineRule="auto"/>
            </w:pPr>
            <w:r>
              <w:t>Homer / Robert Fagles / E.V. Rieu</w:t>
            </w:r>
          </w:p>
        </w:tc>
        <w:tc>
          <w:tcPr>
            <w:tcW w:w="760" w:type="dxa"/>
          </w:tcPr>
          <w:p w14:paraId="55D49611">
            <w:pPr>
              <w:spacing w:after="0" w:line="240" w:lineRule="auto"/>
            </w:pPr>
            <w:r>
              <w:t>541.0</w:t>
            </w:r>
          </w:p>
        </w:tc>
        <w:tc>
          <w:tcPr>
            <w:tcW w:w="3560" w:type="dxa"/>
          </w:tcPr>
          <w:p w14:paraId="0F8440E4">
            <w:pPr>
              <w:spacing w:after="0" w:line="240" w:lineRule="auto"/>
            </w:pPr>
            <w:r>
              <w:t>Sing to me of the man, Muse, the man of twists and turnsdriven time and again off course, once he had plunderedthe hallowed heights of Troy.So begins Robert Fagles' magnificent translation of the Odyssey, which Jasper...</w:t>
            </w:r>
          </w:p>
        </w:tc>
        <w:tc>
          <w:tcPr>
            <w:tcW w:w="700" w:type="dxa"/>
          </w:tcPr>
          <w:p w14:paraId="7C63CD75">
            <w:pPr>
              <w:spacing w:after="0" w:line="240" w:lineRule="auto"/>
            </w:pPr>
            <w:r>
              <w:t>文学</w:t>
            </w:r>
          </w:p>
        </w:tc>
      </w:tr>
      <w:tr w14:paraId="66A41D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6427D5D0">
            <w:pPr>
              <w:spacing w:after="0" w:line="240" w:lineRule="auto"/>
            </w:pPr>
            <w:r>
              <w:t>396</w:t>
            </w:r>
          </w:p>
        </w:tc>
        <w:tc>
          <w:tcPr>
            <w:tcW w:w="1805" w:type="dxa"/>
          </w:tcPr>
          <w:p w14:paraId="227DC7F9">
            <w:pPr>
              <w:spacing w:after="0" w:line="240" w:lineRule="auto"/>
            </w:pPr>
            <w:r>
              <w:t>The Titan's Curse (Percy Jackson and the Olympians, #3)</w:t>
            </w:r>
          </w:p>
        </w:tc>
        <w:tc>
          <w:tcPr>
            <w:tcW w:w="1410" w:type="dxa"/>
          </w:tcPr>
          <w:p w14:paraId="676558EB">
            <w:pPr>
              <w:spacing w:after="0" w:line="240" w:lineRule="auto"/>
            </w:pPr>
            <w:r>
              <w:t>Rick Riordan</w:t>
            </w:r>
          </w:p>
        </w:tc>
        <w:tc>
          <w:tcPr>
            <w:tcW w:w="760" w:type="dxa"/>
          </w:tcPr>
          <w:p w14:paraId="25D45106">
            <w:pPr>
              <w:spacing w:after="0" w:line="240" w:lineRule="auto"/>
            </w:pPr>
            <w:r>
              <w:t>320.0</w:t>
            </w:r>
          </w:p>
        </w:tc>
        <w:tc>
          <w:tcPr>
            <w:tcW w:w="3560" w:type="dxa"/>
          </w:tcPr>
          <w:p w14:paraId="347A3B85">
            <w:pPr>
              <w:spacing w:after="0" w:line="240" w:lineRule="auto"/>
            </w:pPr>
            <w:r>
              <w:t>It's not everyday you find yourself in combat with a half-lion, half-human. But when you're the son of a Greek god, it happens. And now my friend Annabeth is missing, a goddess is in chains and only five half-blood he...</w:t>
            </w:r>
          </w:p>
        </w:tc>
        <w:tc>
          <w:tcPr>
            <w:tcW w:w="700" w:type="dxa"/>
          </w:tcPr>
          <w:p w14:paraId="25EE41EC">
            <w:pPr>
              <w:spacing w:after="0" w:line="240" w:lineRule="auto"/>
            </w:pPr>
            <w:r>
              <w:t>奇幻</w:t>
            </w:r>
          </w:p>
        </w:tc>
      </w:tr>
      <w:tr w14:paraId="552AB2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599893E9">
            <w:pPr>
              <w:spacing w:after="0" w:line="240" w:lineRule="auto"/>
            </w:pPr>
            <w:r>
              <w:t>397</w:t>
            </w:r>
          </w:p>
        </w:tc>
        <w:tc>
          <w:tcPr>
            <w:tcW w:w="1805" w:type="dxa"/>
          </w:tcPr>
          <w:p w14:paraId="3B3ED71E">
            <w:pPr>
              <w:spacing w:after="0" w:line="240" w:lineRule="auto"/>
            </w:pPr>
            <w:r>
              <w:t>1776</w:t>
            </w:r>
          </w:p>
        </w:tc>
        <w:tc>
          <w:tcPr>
            <w:tcW w:w="1410" w:type="dxa"/>
          </w:tcPr>
          <w:p w14:paraId="31454837">
            <w:pPr>
              <w:spacing w:after="0" w:line="240" w:lineRule="auto"/>
            </w:pPr>
            <w:r>
              <w:t>David McCullough</w:t>
            </w:r>
          </w:p>
        </w:tc>
        <w:tc>
          <w:tcPr>
            <w:tcW w:w="760" w:type="dxa"/>
          </w:tcPr>
          <w:p w14:paraId="583C31B3">
            <w:pPr>
              <w:spacing w:after="0" w:line="240" w:lineRule="auto"/>
            </w:pPr>
            <w:r>
              <w:t>386.0</w:t>
            </w:r>
          </w:p>
        </w:tc>
        <w:tc>
          <w:tcPr>
            <w:tcW w:w="3560" w:type="dxa"/>
          </w:tcPr>
          <w:p w14:paraId="727E9B26">
            <w:pPr>
              <w:spacing w:after="0" w:line="240" w:lineRule="auto"/>
            </w:pPr>
            <w:r>
              <w:t>In this masterful book, David McCullough tells the intensely human story of those who marched with General George Washington in the year of the Declaration of Independence - when the whole American cause was riding on...</w:t>
            </w:r>
          </w:p>
        </w:tc>
        <w:tc>
          <w:tcPr>
            <w:tcW w:w="700" w:type="dxa"/>
          </w:tcPr>
          <w:p w14:paraId="478596C4">
            <w:pPr>
              <w:spacing w:after="0" w:line="240" w:lineRule="auto"/>
            </w:pPr>
            <w:r>
              <w:t>历史</w:t>
            </w:r>
          </w:p>
        </w:tc>
      </w:tr>
      <w:tr w14:paraId="433FC5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26D9C39F">
            <w:pPr>
              <w:spacing w:after="0" w:line="240" w:lineRule="auto"/>
            </w:pPr>
            <w:r>
              <w:t>398</w:t>
            </w:r>
          </w:p>
        </w:tc>
        <w:tc>
          <w:tcPr>
            <w:tcW w:w="1805" w:type="dxa"/>
          </w:tcPr>
          <w:p w14:paraId="147078B2">
            <w:pPr>
              <w:spacing w:after="0" w:line="240" w:lineRule="auto"/>
            </w:pPr>
            <w:r>
              <w:t>Legend (Legend, #1)</w:t>
            </w:r>
          </w:p>
        </w:tc>
        <w:tc>
          <w:tcPr>
            <w:tcW w:w="1410" w:type="dxa"/>
          </w:tcPr>
          <w:p w14:paraId="4B74440D">
            <w:pPr>
              <w:spacing w:after="0" w:line="240" w:lineRule="auto"/>
            </w:pPr>
            <w:r>
              <w:t>Marie Lu</w:t>
            </w:r>
          </w:p>
        </w:tc>
        <w:tc>
          <w:tcPr>
            <w:tcW w:w="760" w:type="dxa"/>
          </w:tcPr>
          <w:p w14:paraId="7D62E70C">
            <w:pPr>
              <w:spacing w:after="0" w:line="240" w:lineRule="auto"/>
            </w:pPr>
            <w:r>
              <w:t>305.0</w:t>
            </w:r>
          </w:p>
        </w:tc>
        <w:tc>
          <w:tcPr>
            <w:tcW w:w="3560" w:type="dxa"/>
          </w:tcPr>
          <w:p w14:paraId="61952187">
            <w:pPr>
              <w:spacing w:after="0" w:line="240" w:lineRule="auto"/>
            </w:pPr>
            <w:r>
              <w:t>What was once the western United States is now home to the Republic, a nation perpetually at war with its neighbors. Born into an elite family in one of the Republic's wealthiest districts, fifteen-year-old June is a...</w:t>
            </w:r>
          </w:p>
        </w:tc>
        <w:tc>
          <w:tcPr>
            <w:tcW w:w="700" w:type="dxa"/>
          </w:tcPr>
          <w:p w14:paraId="1123FC6D">
            <w:pPr>
              <w:spacing w:after="0" w:line="240" w:lineRule="auto"/>
            </w:pPr>
            <w:r>
              <w:t>青春</w:t>
            </w:r>
          </w:p>
        </w:tc>
      </w:tr>
      <w:tr w14:paraId="7B616A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266DD7BB">
            <w:pPr>
              <w:spacing w:after="0" w:line="240" w:lineRule="auto"/>
            </w:pPr>
            <w:r>
              <w:t>399</w:t>
            </w:r>
          </w:p>
        </w:tc>
        <w:tc>
          <w:tcPr>
            <w:tcW w:w="1805" w:type="dxa"/>
          </w:tcPr>
          <w:p w14:paraId="4EDED79A">
            <w:pPr>
              <w:spacing w:after="0" w:line="240" w:lineRule="auto"/>
            </w:pPr>
            <w:r>
              <w:t>Ouran High School Host Club, Vol. 1 (Ouran High School Host Club, #1)</w:t>
            </w:r>
          </w:p>
        </w:tc>
        <w:tc>
          <w:tcPr>
            <w:tcW w:w="1410" w:type="dxa"/>
          </w:tcPr>
          <w:p w14:paraId="4DBF28A7">
            <w:pPr>
              <w:spacing w:after="0" w:line="240" w:lineRule="auto"/>
            </w:pPr>
            <w:r>
              <w:t>Bisco Hatori</w:t>
            </w:r>
          </w:p>
        </w:tc>
        <w:tc>
          <w:tcPr>
            <w:tcW w:w="760" w:type="dxa"/>
          </w:tcPr>
          <w:p w14:paraId="334F6952">
            <w:pPr>
              <w:spacing w:after="0" w:line="240" w:lineRule="auto"/>
            </w:pPr>
            <w:r>
              <w:t>178.0</w:t>
            </w:r>
          </w:p>
        </w:tc>
        <w:tc>
          <w:tcPr>
            <w:tcW w:w="3560" w:type="dxa"/>
          </w:tcPr>
          <w:p w14:paraId="7BC220B7">
            <w:pPr>
              <w:spacing w:after="0" w:line="240" w:lineRule="auto"/>
            </w:pPr>
            <w:r>
              <w:t>One day, Haruhi, a scholarship student at exclusive Ouran High School, breaks an $80,000 vase that belongs to the 'Host Club', a mysterious campus group consisting of six super-rich (and gorgeous) guys. To pay back th...</w:t>
            </w:r>
          </w:p>
        </w:tc>
        <w:tc>
          <w:tcPr>
            <w:tcW w:w="700" w:type="dxa"/>
          </w:tcPr>
          <w:p w14:paraId="46156DCF">
            <w:pPr>
              <w:spacing w:after="0" w:line="240" w:lineRule="auto"/>
            </w:pPr>
            <w:r>
              <w:t>言情</w:t>
            </w:r>
          </w:p>
        </w:tc>
      </w:tr>
      <w:tr w14:paraId="4DB559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25F6BC3D">
            <w:pPr>
              <w:spacing w:after="0" w:line="240" w:lineRule="auto"/>
            </w:pPr>
            <w:r>
              <w:t>400</w:t>
            </w:r>
          </w:p>
        </w:tc>
        <w:tc>
          <w:tcPr>
            <w:tcW w:w="1805" w:type="dxa"/>
          </w:tcPr>
          <w:p w14:paraId="31C9C495">
            <w:pPr>
              <w:spacing w:after="0" w:line="240" w:lineRule="auto"/>
            </w:pPr>
            <w:r>
              <w:t>High Five (Stephanie Plum, #5)</w:t>
            </w:r>
          </w:p>
        </w:tc>
        <w:tc>
          <w:tcPr>
            <w:tcW w:w="1410" w:type="dxa"/>
          </w:tcPr>
          <w:p w14:paraId="5BB0C0F8">
            <w:pPr>
              <w:spacing w:after="0" w:line="240" w:lineRule="auto"/>
            </w:pPr>
            <w:r>
              <w:t>Janet Evanovich</w:t>
            </w:r>
          </w:p>
        </w:tc>
        <w:tc>
          <w:tcPr>
            <w:tcW w:w="760" w:type="dxa"/>
          </w:tcPr>
          <w:p w14:paraId="5813C7E5">
            <w:pPr>
              <w:spacing w:after="0" w:line="240" w:lineRule="auto"/>
            </w:pPr>
            <w:r>
              <w:t>336.0</w:t>
            </w:r>
          </w:p>
        </w:tc>
        <w:tc>
          <w:tcPr>
            <w:tcW w:w="3560" w:type="dxa"/>
          </w:tcPr>
          <w:p w14:paraId="2974B232">
            <w:pPr>
              <w:spacing w:after="0" w:line="240" w:lineRule="auto"/>
            </w:pPr>
            <w:r>
              <w:t>Stephanie Plum has a whole lot of trouble on her doorstep.Her Uncle Fred has disappeared and Grandma Mazur is convinced he's been abducted by aliens.Meanwhile, Cousin Vinnie has asked her to bring in the vertically ch...</w:t>
            </w:r>
          </w:p>
        </w:tc>
        <w:tc>
          <w:tcPr>
            <w:tcW w:w="700" w:type="dxa"/>
          </w:tcPr>
          <w:p w14:paraId="3D0C47FE">
            <w:pPr>
              <w:spacing w:after="0" w:line="240" w:lineRule="auto"/>
            </w:pPr>
            <w:r>
              <w:t>推理</w:t>
            </w:r>
          </w:p>
        </w:tc>
      </w:tr>
      <w:tr w14:paraId="4C0C04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14F09423">
            <w:pPr>
              <w:spacing w:after="0" w:line="240" w:lineRule="auto"/>
            </w:pPr>
            <w:r>
              <w:t>401</w:t>
            </w:r>
          </w:p>
        </w:tc>
        <w:tc>
          <w:tcPr>
            <w:tcW w:w="1805" w:type="dxa"/>
          </w:tcPr>
          <w:p w14:paraId="05F8BB77">
            <w:pPr>
              <w:spacing w:after="0" w:line="240" w:lineRule="auto"/>
            </w:pPr>
            <w:r>
              <w:t>A Long Way Gone: Memoirs of a Boy Soldier</w:t>
            </w:r>
          </w:p>
        </w:tc>
        <w:tc>
          <w:tcPr>
            <w:tcW w:w="1410" w:type="dxa"/>
          </w:tcPr>
          <w:p w14:paraId="67C75147">
            <w:pPr>
              <w:spacing w:after="0" w:line="240" w:lineRule="auto"/>
            </w:pPr>
            <w:r>
              <w:t>Ishmael Beah</w:t>
            </w:r>
          </w:p>
        </w:tc>
        <w:tc>
          <w:tcPr>
            <w:tcW w:w="760" w:type="dxa"/>
          </w:tcPr>
          <w:p w14:paraId="6229DD67">
            <w:pPr>
              <w:spacing w:after="0" w:line="240" w:lineRule="auto"/>
            </w:pPr>
            <w:r>
              <w:t>229.0</w:t>
            </w:r>
          </w:p>
        </w:tc>
        <w:tc>
          <w:tcPr>
            <w:tcW w:w="3560" w:type="dxa"/>
          </w:tcPr>
          <w:p w14:paraId="21D07B48">
            <w:pPr>
              <w:spacing w:after="0" w:line="240" w:lineRule="auto"/>
            </w:pPr>
            <w:r>
              <w:t>The devastating story of war through the eyes of a child soldier. Beah tells how, at the age of twelve, he fled attacking rebels and wandered a land rendered unrecognizable by violence. By thirteen, he’d been picked u...</w:t>
            </w:r>
          </w:p>
        </w:tc>
        <w:tc>
          <w:tcPr>
            <w:tcW w:w="700" w:type="dxa"/>
          </w:tcPr>
          <w:p w14:paraId="6E59C5DE">
            <w:pPr>
              <w:spacing w:after="0" w:line="240" w:lineRule="auto"/>
            </w:pPr>
            <w:r>
              <w:t>传记</w:t>
            </w:r>
          </w:p>
        </w:tc>
      </w:tr>
      <w:tr w14:paraId="60601B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206CC2BB">
            <w:pPr>
              <w:spacing w:after="0" w:line="240" w:lineRule="auto"/>
            </w:pPr>
            <w:r>
              <w:t>402</w:t>
            </w:r>
          </w:p>
        </w:tc>
        <w:tc>
          <w:tcPr>
            <w:tcW w:w="1805" w:type="dxa"/>
          </w:tcPr>
          <w:p w14:paraId="109B71C3">
            <w:pPr>
              <w:spacing w:after="0" w:line="240" w:lineRule="auto"/>
            </w:pPr>
            <w:r>
              <w:t>The Foundation Trilogy (Foundation, #1-3)</w:t>
            </w:r>
          </w:p>
        </w:tc>
        <w:tc>
          <w:tcPr>
            <w:tcW w:w="1410" w:type="dxa"/>
          </w:tcPr>
          <w:p w14:paraId="75E07917">
            <w:pPr>
              <w:spacing w:after="0" w:line="240" w:lineRule="auto"/>
            </w:pPr>
            <w:r>
              <w:t>Isaac Asimov</w:t>
            </w:r>
          </w:p>
        </w:tc>
        <w:tc>
          <w:tcPr>
            <w:tcW w:w="760" w:type="dxa"/>
          </w:tcPr>
          <w:p w14:paraId="291341D1">
            <w:pPr>
              <w:spacing w:after="0" w:line="240" w:lineRule="auto"/>
            </w:pPr>
            <w:r>
              <w:t>679.0</w:t>
            </w:r>
          </w:p>
        </w:tc>
        <w:tc>
          <w:tcPr>
            <w:tcW w:w="3560" w:type="dxa"/>
          </w:tcPr>
          <w:p w14:paraId="16F9C9A2">
            <w:pPr>
              <w:spacing w:after="0" w:line="240" w:lineRule="auto"/>
            </w:pPr>
            <w:r>
              <w:t>A THOUSAND-YEAR EPIC, A GALACTIC STRUGGLE, A MONUMENTAL WORK IN THE ANNALS OF SCIENCE FICTION FOUNDATION begins a new chapter in the story of man's future. As the Old Empire crumbles into barbarism throughout the mill...</w:t>
            </w:r>
          </w:p>
        </w:tc>
        <w:tc>
          <w:tcPr>
            <w:tcW w:w="700" w:type="dxa"/>
          </w:tcPr>
          <w:p w14:paraId="3D717ABC">
            <w:pPr>
              <w:spacing w:after="0" w:line="240" w:lineRule="auto"/>
            </w:pPr>
            <w:r>
              <w:t>科幻</w:t>
            </w:r>
          </w:p>
        </w:tc>
      </w:tr>
      <w:tr w14:paraId="597195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0760CB9B">
            <w:pPr>
              <w:spacing w:after="0" w:line="240" w:lineRule="auto"/>
            </w:pPr>
            <w:r>
              <w:t>403</w:t>
            </w:r>
          </w:p>
        </w:tc>
        <w:tc>
          <w:tcPr>
            <w:tcW w:w="1805" w:type="dxa"/>
          </w:tcPr>
          <w:p w14:paraId="1270EA2C">
            <w:pPr>
              <w:spacing w:after="0" w:line="240" w:lineRule="auto"/>
            </w:pPr>
            <w:r>
              <w:t>I Am Legend and Other Stories</w:t>
            </w:r>
          </w:p>
        </w:tc>
        <w:tc>
          <w:tcPr>
            <w:tcW w:w="1410" w:type="dxa"/>
          </w:tcPr>
          <w:p w14:paraId="292B7C04">
            <w:pPr>
              <w:spacing w:after="0" w:line="240" w:lineRule="auto"/>
            </w:pPr>
            <w:r>
              <w:t>Richard Matheson</w:t>
            </w:r>
          </w:p>
        </w:tc>
        <w:tc>
          <w:tcPr>
            <w:tcW w:w="760" w:type="dxa"/>
          </w:tcPr>
          <w:p w14:paraId="1C471385">
            <w:pPr>
              <w:spacing w:after="0" w:line="240" w:lineRule="auto"/>
            </w:pPr>
            <w:r>
              <w:t>317.0</w:t>
            </w:r>
          </w:p>
        </w:tc>
        <w:tc>
          <w:tcPr>
            <w:tcW w:w="3560" w:type="dxa"/>
          </w:tcPr>
          <w:p w14:paraId="2986BF70">
            <w:pPr>
              <w:spacing w:after="0" w:line="240" w:lineRule="auto"/>
            </w:pPr>
            <w:r>
              <w:t>Robert Neville is the last living man on Earth...but he is not alone. Every other man, woman, and child on Earth has become a vampire, and they are all hungry for Neville's blood.By day, he is the hunter, stalking the...</w:t>
            </w:r>
          </w:p>
        </w:tc>
        <w:tc>
          <w:tcPr>
            <w:tcW w:w="700" w:type="dxa"/>
          </w:tcPr>
          <w:p w14:paraId="3AE284E0">
            <w:pPr>
              <w:spacing w:after="0" w:line="240" w:lineRule="auto"/>
            </w:pPr>
            <w:r>
              <w:t>恐怖</w:t>
            </w:r>
          </w:p>
        </w:tc>
      </w:tr>
      <w:tr w14:paraId="00D85D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3FA15856">
            <w:pPr>
              <w:spacing w:after="0" w:line="240" w:lineRule="auto"/>
            </w:pPr>
            <w:r>
              <w:t>404</w:t>
            </w:r>
          </w:p>
        </w:tc>
        <w:tc>
          <w:tcPr>
            <w:tcW w:w="1805" w:type="dxa"/>
          </w:tcPr>
          <w:p w14:paraId="3D3FB151">
            <w:pPr>
              <w:spacing w:after="0" w:line="240" w:lineRule="auto"/>
            </w:pPr>
            <w:r>
              <w:t>The Hit (Will Robie, #2)</w:t>
            </w:r>
          </w:p>
        </w:tc>
        <w:tc>
          <w:tcPr>
            <w:tcW w:w="1410" w:type="dxa"/>
          </w:tcPr>
          <w:p w14:paraId="35789612">
            <w:pPr>
              <w:spacing w:after="0" w:line="240" w:lineRule="auto"/>
            </w:pPr>
            <w:r>
              <w:t>David Baldacci</w:t>
            </w:r>
          </w:p>
        </w:tc>
        <w:tc>
          <w:tcPr>
            <w:tcW w:w="760" w:type="dxa"/>
          </w:tcPr>
          <w:p w14:paraId="003F699D">
            <w:pPr>
              <w:spacing w:after="0" w:line="240" w:lineRule="auto"/>
            </w:pPr>
            <w:r>
              <w:t>392.0</w:t>
            </w:r>
          </w:p>
        </w:tc>
        <w:tc>
          <w:tcPr>
            <w:tcW w:w="3560" w:type="dxa"/>
          </w:tcPr>
          <w:p w14:paraId="7F3B7DBE">
            <w:pPr>
              <w:spacing w:after="0" w:line="240" w:lineRule="auto"/>
            </w:pPr>
            <w:r>
              <w:t>Will Robie is a master of killing.A highly skilled assassin, Robie is the man the U.S. government calls on to eliminate the worst of the worst-enemies of the state, monsters committed to harming untold numbers of inno...</w:t>
            </w:r>
          </w:p>
        </w:tc>
        <w:tc>
          <w:tcPr>
            <w:tcW w:w="700" w:type="dxa"/>
          </w:tcPr>
          <w:p w14:paraId="7A9F08F7">
            <w:pPr>
              <w:spacing w:after="0" w:line="240" w:lineRule="auto"/>
            </w:pPr>
            <w:r>
              <w:t>悬疑</w:t>
            </w:r>
          </w:p>
        </w:tc>
      </w:tr>
      <w:tr w14:paraId="73BD32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22F519F1">
            <w:pPr>
              <w:spacing w:after="0" w:line="240" w:lineRule="auto"/>
            </w:pPr>
            <w:r>
              <w:t>405</w:t>
            </w:r>
          </w:p>
        </w:tc>
        <w:tc>
          <w:tcPr>
            <w:tcW w:w="1805" w:type="dxa"/>
          </w:tcPr>
          <w:p w14:paraId="197DEBE3">
            <w:pPr>
              <w:spacing w:after="0" w:line="240" w:lineRule="auto"/>
            </w:pPr>
            <w:r>
              <w:t>The Little Prince</w:t>
            </w:r>
          </w:p>
        </w:tc>
        <w:tc>
          <w:tcPr>
            <w:tcW w:w="1410" w:type="dxa"/>
          </w:tcPr>
          <w:p w14:paraId="23D84994">
            <w:pPr>
              <w:spacing w:after="0" w:line="240" w:lineRule="auto"/>
            </w:pPr>
            <w:r>
              <w:t>Antoine de Saint-Exupéry / Richard Howard / Dom Marcos Barbosa</w:t>
            </w:r>
          </w:p>
        </w:tc>
        <w:tc>
          <w:tcPr>
            <w:tcW w:w="760" w:type="dxa"/>
          </w:tcPr>
          <w:p w14:paraId="022BC3A0">
            <w:pPr>
              <w:spacing w:after="0" w:line="240" w:lineRule="auto"/>
            </w:pPr>
            <w:r>
              <w:t>93.0</w:t>
            </w:r>
          </w:p>
        </w:tc>
        <w:tc>
          <w:tcPr>
            <w:tcW w:w="3560" w:type="dxa"/>
          </w:tcPr>
          <w:p w14:paraId="4028452C">
            <w:pPr>
              <w:spacing w:after="0" w:line="240" w:lineRule="auto"/>
            </w:pPr>
            <w:r>
              <w:t>A PBS Great American Read Top 100 PickFew stories are as widely read and as universally cherished by children and adults alike as The Little Prince. Richard Howard's translation of the beloved classic beautifully refl...</w:t>
            </w:r>
          </w:p>
        </w:tc>
        <w:tc>
          <w:tcPr>
            <w:tcW w:w="700" w:type="dxa"/>
          </w:tcPr>
          <w:p w14:paraId="7188C04D">
            <w:pPr>
              <w:spacing w:after="0" w:line="240" w:lineRule="auto"/>
            </w:pPr>
            <w:r>
              <w:t>文学</w:t>
            </w:r>
          </w:p>
        </w:tc>
      </w:tr>
      <w:tr w14:paraId="7C2724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0EB0E582">
            <w:pPr>
              <w:spacing w:after="0" w:line="240" w:lineRule="auto"/>
            </w:pPr>
            <w:r>
              <w:t>406</w:t>
            </w:r>
          </w:p>
        </w:tc>
        <w:tc>
          <w:tcPr>
            <w:tcW w:w="1805" w:type="dxa"/>
          </w:tcPr>
          <w:p w14:paraId="60C608F6">
            <w:pPr>
              <w:spacing w:after="0" w:line="240" w:lineRule="auto"/>
            </w:pPr>
            <w:r>
              <w:t>The Chronicles of Narnia (Chronicles of Narnia, #1-7)</w:t>
            </w:r>
          </w:p>
        </w:tc>
        <w:tc>
          <w:tcPr>
            <w:tcW w:w="1410" w:type="dxa"/>
          </w:tcPr>
          <w:p w14:paraId="76FD81CE">
            <w:pPr>
              <w:spacing w:after="0" w:line="240" w:lineRule="auto"/>
            </w:pPr>
            <w:r>
              <w:t>C.S. Lewis / Pauline Baynes</w:t>
            </w:r>
          </w:p>
        </w:tc>
        <w:tc>
          <w:tcPr>
            <w:tcW w:w="760" w:type="dxa"/>
          </w:tcPr>
          <w:p w14:paraId="27FF7E73">
            <w:pPr>
              <w:spacing w:after="0" w:line="240" w:lineRule="auto"/>
            </w:pPr>
            <w:r>
              <w:t>767.0</w:t>
            </w:r>
          </w:p>
        </w:tc>
        <w:tc>
          <w:tcPr>
            <w:tcW w:w="3560" w:type="dxa"/>
          </w:tcPr>
          <w:p w14:paraId="666DA7E6">
            <w:pPr>
              <w:spacing w:after="0" w:line="240" w:lineRule="auto"/>
            </w:pPr>
            <w:r>
              <w:t>Journeys to the end of the world, fantastic creatures, and epic battles between good and evil—what more could any reader ask for in one book? The book that has it all is The Lion, the Witch and the Wardrobe, written i...</w:t>
            </w:r>
          </w:p>
        </w:tc>
        <w:tc>
          <w:tcPr>
            <w:tcW w:w="700" w:type="dxa"/>
          </w:tcPr>
          <w:p w14:paraId="416686D1">
            <w:pPr>
              <w:spacing w:after="0" w:line="240" w:lineRule="auto"/>
            </w:pPr>
            <w:r>
              <w:t>奇幻</w:t>
            </w:r>
          </w:p>
        </w:tc>
      </w:tr>
      <w:tr w14:paraId="6A643D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137995F2">
            <w:pPr>
              <w:spacing w:after="0" w:line="240" w:lineRule="auto"/>
            </w:pPr>
            <w:r>
              <w:t>407</w:t>
            </w:r>
          </w:p>
        </w:tc>
        <w:tc>
          <w:tcPr>
            <w:tcW w:w="1805" w:type="dxa"/>
          </w:tcPr>
          <w:p w14:paraId="1D7AA908">
            <w:pPr>
              <w:spacing w:after="0" w:line="240" w:lineRule="auto"/>
            </w:pPr>
            <w:r>
              <w:t>Under the Banner of Heaven: A Story of Violent Faith</w:t>
            </w:r>
          </w:p>
        </w:tc>
        <w:tc>
          <w:tcPr>
            <w:tcW w:w="1410" w:type="dxa"/>
          </w:tcPr>
          <w:p w14:paraId="4FBBE92C">
            <w:pPr>
              <w:spacing w:after="0" w:line="240" w:lineRule="auto"/>
            </w:pPr>
            <w:r>
              <w:t>Jon Krakauer</w:t>
            </w:r>
          </w:p>
        </w:tc>
        <w:tc>
          <w:tcPr>
            <w:tcW w:w="760" w:type="dxa"/>
          </w:tcPr>
          <w:p w14:paraId="56464B70">
            <w:pPr>
              <w:spacing w:after="0" w:line="240" w:lineRule="auto"/>
            </w:pPr>
            <w:r>
              <w:t>400.0</w:t>
            </w:r>
          </w:p>
        </w:tc>
        <w:tc>
          <w:tcPr>
            <w:tcW w:w="3560" w:type="dxa"/>
          </w:tcPr>
          <w:p w14:paraId="0EE5C9AD">
            <w:pPr>
              <w:spacing w:after="0" w:line="240" w:lineRule="auto"/>
            </w:pPr>
            <w:r>
              <w:t>A Story of Violent FaithA multilayered, bone-chilling narrative of messianic delusion, savage violence, polygamy, and unyielding faith. This is vintage Krakauer, an utterly compelling work of nonfiction that illuminat...</w:t>
            </w:r>
          </w:p>
        </w:tc>
        <w:tc>
          <w:tcPr>
            <w:tcW w:w="700" w:type="dxa"/>
          </w:tcPr>
          <w:p w14:paraId="2EE611DE">
            <w:pPr>
              <w:spacing w:after="0" w:line="240" w:lineRule="auto"/>
            </w:pPr>
            <w:r>
              <w:t>历史</w:t>
            </w:r>
          </w:p>
        </w:tc>
      </w:tr>
      <w:tr w14:paraId="6C35F6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448D7613">
            <w:pPr>
              <w:spacing w:after="0" w:line="240" w:lineRule="auto"/>
            </w:pPr>
            <w:r>
              <w:t>408</w:t>
            </w:r>
          </w:p>
        </w:tc>
        <w:tc>
          <w:tcPr>
            <w:tcW w:w="1805" w:type="dxa"/>
          </w:tcPr>
          <w:p w14:paraId="1392B99F">
            <w:pPr>
              <w:spacing w:after="0" w:line="240" w:lineRule="auto"/>
            </w:pPr>
            <w:r>
              <w:t>I Am Number Four (Lorien Legacies, #1)</w:t>
            </w:r>
          </w:p>
        </w:tc>
        <w:tc>
          <w:tcPr>
            <w:tcW w:w="1410" w:type="dxa"/>
          </w:tcPr>
          <w:p w14:paraId="141FEF9F">
            <w:pPr>
              <w:spacing w:after="0" w:line="240" w:lineRule="auto"/>
            </w:pPr>
            <w:r>
              <w:t>Pittacus Lore</w:t>
            </w:r>
          </w:p>
        </w:tc>
        <w:tc>
          <w:tcPr>
            <w:tcW w:w="760" w:type="dxa"/>
          </w:tcPr>
          <w:p w14:paraId="74EEE6C0">
            <w:pPr>
              <w:spacing w:after="0" w:line="240" w:lineRule="auto"/>
            </w:pPr>
            <w:r>
              <w:t>440.0</w:t>
            </w:r>
          </w:p>
        </w:tc>
        <w:tc>
          <w:tcPr>
            <w:tcW w:w="3560" w:type="dxa"/>
          </w:tcPr>
          <w:p w14:paraId="04BB3D33">
            <w:pPr>
              <w:spacing w:after="0" w:line="240" w:lineRule="auto"/>
            </w:pPr>
            <w:r>
              <w:t>Nine of us came here. We look like you. We talk like you. We live among you. But we are not you. We can do things you dream of doing. We have powers you dream of having. We are stronger and faster than anything you ha...</w:t>
            </w:r>
          </w:p>
        </w:tc>
        <w:tc>
          <w:tcPr>
            <w:tcW w:w="700" w:type="dxa"/>
          </w:tcPr>
          <w:p w14:paraId="506B3BB6">
            <w:pPr>
              <w:spacing w:after="0" w:line="240" w:lineRule="auto"/>
            </w:pPr>
            <w:r>
              <w:t>青春</w:t>
            </w:r>
          </w:p>
        </w:tc>
      </w:tr>
      <w:tr w14:paraId="41C192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2E4081E6">
            <w:pPr>
              <w:spacing w:after="0" w:line="240" w:lineRule="auto"/>
            </w:pPr>
            <w:r>
              <w:t>409</w:t>
            </w:r>
          </w:p>
        </w:tc>
        <w:tc>
          <w:tcPr>
            <w:tcW w:w="1805" w:type="dxa"/>
          </w:tcPr>
          <w:p w14:paraId="7A64865F">
            <w:pPr>
              <w:spacing w:after="0" w:line="240" w:lineRule="auto"/>
            </w:pPr>
            <w:r>
              <w:t>Fallen Too Far (Rosemary Beach, #1; Too Far, #1)</w:t>
            </w:r>
          </w:p>
        </w:tc>
        <w:tc>
          <w:tcPr>
            <w:tcW w:w="1410" w:type="dxa"/>
          </w:tcPr>
          <w:p w14:paraId="5357AB10">
            <w:pPr>
              <w:spacing w:after="0" w:line="240" w:lineRule="auto"/>
            </w:pPr>
            <w:r>
              <w:t>Abbi Glines</w:t>
            </w:r>
          </w:p>
        </w:tc>
        <w:tc>
          <w:tcPr>
            <w:tcW w:w="760" w:type="dxa"/>
          </w:tcPr>
          <w:p w14:paraId="720EBB13">
            <w:pPr>
              <w:spacing w:after="0" w:line="240" w:lineRule="auto"/>
            </w:pPr>
            <w:r>
              <w:t>300.0</w:t>
            </w:r>
          </w:p>
        </w:tc>
        <w:tc>
          <w:tcPr>
            <w:tcW w:w="3560" w:type="dxa"/>
          </w:tcPr>
          <w:p w14:paraId="0E8B9C5D">
            <w:pPr>
              <w:spacing w:after="0" w:line="240" w:lineRule="auto"/>
            </w:pPr>
            <w:r>
              <w:t>To want what you’re not supposed to have…She is only nineteen.She is his new stepfather’s daughter.She is still naïve and innocent due to spending the last three years taking care of her sick mother.But for twenty-fou...</w:t>
            </w:r>
          </w:p>
        </w:tc>
        <w:tc>
          <w:tcPr>
            <w:tcW w:w="700" w:type="dxa"/>
          </w:tcPr>
          <w:p w14:paraId="5B479D3A">
            <w:pPr>
              <w:spacing w:after="0" w:line="240" w:lineRule="auto"/>
            </w:pPr>
            <w:r>
              <w:t>言情</w:t>
            </w:r>
          </w:p>
        </w:tc>
      </w:tr>
      <w:tr w14:paraId="0D29D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67B11708">
            <w:pPr>
              <w:spacing w:after="0" w:line="240" w:lineRule="auto"/>
            </w:pPr>
            <w:r>
              <w:t>410</w:t>
            </w:r>
          </w:p>
        </w:tc>
        <w:tc>
          <w:tcPr>
            <w:tcW w:w="1805" w:type="dxa"/>
          </w:tcPr>
          <w:p w14:paraId="1A52A289">
            <w:pPr>
              <w:spacing w:after="0" w:line="240" w:lineRule="auto"/>
            </w:pPr>
            <w:r>
              <w:t>Seven Up (Stephanie Plum, #7)</w:t>
            </w:r>
          </w:p>
        </w:tc>
        <w:tc>
          <w:tcPr>
            <w:tcW w:w="1410" w:type="dxa"/>
          </w:tcPr>
          <w:p w14:paraId="3E8B00A0">
            <w:pPr>
              <w:spacing w:after="0" w:line="240" w:lineRule="auto"/>
            </w:pPr>
            <w:r>
              <w:t>Janet Evanovich</w:t>
            </w:r>
          </w:p>
        </w:tc>
        <w:tc>
          <w:tcPr>
            <w:tcW w:w="760" w:type="dxa"/>
          </w:tcPr>
          <w:p w14:paraId="793A8E9A">
            <w:pPr>
              <w:spacing w:after="0" w:line="240" w:lineRule="auto"/>
            </w:pPr>
            <w:r>
              <w:t>337.0</w:t>
            </w:r>
          </w:p>
        </w:tc>
        <w:tc>
          <w:tcPr>
            <w:tcW w:w="3560" w:type="dxa"/>
          </w:tcPr>
          <w:p w14:paraId="74CCFEF4">
            <w:pPr>
              <w:spacing w:after="0" w:line="240" w:lineRule="auto"/>
            </w:pPr>
            <w:r>
              <w:t>Also see: Alternate Cover Editions for this ISBN [ACE] ACE #1 BLOWN UPAll New Jersey bounty hunter Stephanie Plum has to do is bring in semi-retired bail jumper Eddie DeChooch. For an old man he's still got a knack fo...</w:t>
            </w:r>
          </w:p>
        </w:tc>
        <w:tc>
          <w:tcPr>
            <w:tcW w:w="700" w:type="dxa"/>
          </w:tcPr>
          <w:p w14:paraId="0F675DD0">
            <w:pPr>
              <w:spacing w:after="0" w:line="240" w:lineRule="auto"/>
            </w:pPr>
            <w:r>
              <w:t>推理</w:t>
            </w:r>
          </w:p>
        </w:tc>
      </w:tr>
      <w:tr w14:paraId="10A441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51ADB1B1">
            <w:pPr>
              <w:spacing w:after="0" w:line="240" w:lineRule="auto"/>
            </w:pPr>
            <w:r>
              <w:t>411</w:t>
            </w:r>
          </w:p>
        </w:tc>
        <w:tc>
          <w:tcPr>
            <w:tcW w:w="1805" w:type="dxa"/>
          </w:tcPr>
          <w:p w14:paraId="21E67F1D">
            <w:pPr>
              <w:spacing w:after="0" w:line="240" w:lineRule="auto"/>
            </w:pPr>
            <w:r>
              <w:t>Let's Pretend This Never Happened: A Mostly True Memoir</w:t>
            </w:r>
          </w:p>
        </w:tc>
        <w:tc>
          <w:tcPr>
            <w:tcW w:w="1410" w:type="dxa"/>
          </w:tcPr>
          <w:p w14:paraId="4F55C722">
            <w:pPr>
              <w:spacing w:after="0" w:line="240" w:lineRule="auto"/>
            </w:pPr>
            <w:r>
              <w:t>Jenny  Lawson</w:t>
            </w:r>
          </w:p>
        </w:tc>
        <w:tc>
          <w:tcPr>
            <w:tcW w:w="760" w:type="dxa"/>
          </w:tcPr>
          <w:p w14:paraId="58E9C892">
            <w:pPr>
              <w:spacing w:after="0" w:line="240" w:lineRule="auto"/>
            </w:pPr>
            <w:r>
              <w:t>318.0</w:t>
            </w:r>
          </w:p>
        </w:tc>
        <w:tc>
          <w:tcPr>
            <w:tcW w:w="3560" w:type="dxa"/>
          </w:tcPr>
          <w:p w14:paraId="01BA13B5">
            <w:pPr>
              <w:spacing w:after="0" w:line="240" w:lineRule="auto"/>
            </w:pPr>
            <w:r>
              <w:t>For fans of Tina Fey and David Sedaris—Internet star Jenny Lawson, aka The Bloggess, makes her literary debut. Jenny Lawson realized that the most mortifying moments of our lives—the ones we’d like to pretend never ha...</w:t>
            </w:r>
          </w:p>
        </w:tc>
        <w:tc>
          <w:tcPr>
            <w:tcW w:w="700" w:type="dxa"/>
          </w:tcPr>
          <w:p w14:paraId="4F6B4469">
            <w:pPr>
              <w:spacing w:after="0" w:line="240" w:lineRule="auto"/>
            </w:pPr>
            <w:r>
              <w:t>传记</w:t>
            </w:r>
          </w:p>
        </w:tc>
      </w:tr>
      <w:tr w14:paraId="4964F2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4172D7DA">
            <w:pPr>
              <w:spacing w:after="0" w:line="240" w:lineRule="auto"/>
            </w:pPr>
            <w:r>
              <w:t>412</w:t>
            </w:r>
          </w:p>
        </w:tc>
        <w:tc>
          <w:tcPr>
            <w:tcW w:w="1805" w:type="dxa"/>
          </w:tcPr>
          <w:p w14:paraId="4E2DA9A5">
            <w:pPr>
              <w:spacing w:after="0" w:line="240" w:lineRule="auto"/>
            </w:pPr>
            <w:r>
              <w:t>Children of Dune (Dune Chronicles #3)</w:t>
            </w:r>
          </w:p>
        </w:tc>
        <w:tc>
          <w:tcPr>
            <w:tcW w:w="1410" w:type="dxa"/>
          </w:tcPr>
          <w:p w14:paraId="66D3BF78">
            <w:pPr>
              <w:spacing w:after="0" w:line="240" w:lineRule="auto"/>
            </w:pPr>
            <w:r>
              <w:t>Frank Herbert</w:t>
            </w:r>
          </w:p>
        </w:tc>
        <w:tc>
          <w:tcPr>
            <w:tcW w:w="760" w:type="dxa"/>
          </w:tcPr>
          <w:p w14:paraId="22D4D0FC">
            <w:pPr>
              <w:spacing w:after="0" w:line="240" w:lineRule="auto"/>
            </w:pPr>
            <w:r>
              <w:t>408.0</w:t>
            </w:r>
          </w:p>
        </w:tc>
        <w:tc>
          <w:tcPr>
            <w:tcW w:w="3560" w:type="dxa"/>
          </w:tcPr>
          <w:p w14:paraId="2301DF57">
            <w:pPr>
              <w:spacing w:after="0" w:line="240" w:lineRule="auto"/>
            </w:pPr>
            <w:r>
              <w:t>The desert planet of Arrakis has begun to grow green and lush. The life-giving spice is abundant. The nine-year-old royal twins, possesing their father's supernatural powers, are being groomed as Messiahs. But there a...</w:t>
            </w:r>
          </w:p>
        </w:tc>
        <w:tc>
          <w:tcPr>
            <w:tcW w:w="700" w:type="dxa"/>
          </w:tcPr>
          <w:p w14:paraId="0B0C15AE">
            <w:pPr>
              <w:spacing w:after="0" w:line="240" w:lineRule="auto"/>
            </w:pPr>
            <w:r>
              <w:t>科幻</w:t>
            </w:r>
          </w:p>
        </w:tc>
      </w:tr>
      <w:tr w14:paraId="6BC1A0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00CCF44D">
            <w:pPr>
              <w:spacing w:after="0" w:line="240" w:lineRule="auto"/>
            </w:pPr>
            <w:r>
              <w:t>413</w:t>
            </w:r>
          </w:p>
        </w:tc>
        <w:tc>
          <w:tcPr>
            <w:tcW w:w="1805" w:type="dxa"/>
          </w:tcPr>
          <w:p w14:paraId="0F00D822">
            <w:pPr>
              <w:spacing w:after="0" w:line="240" w:lineRule="auto"/>
            </w:pPr>
            <w:r>
              <w:t>Desperation</w:t>
            </w:r>
          </w:p>
        </w:tc>
        <w:tc>
          <w:tcPr>
            <w:tcW w:w="1410" w:type="dxa"/>
          </w:tcPr>
          <w:p w14:paraId="3C0DFF24">
            <w:pPr>
              <w:spacing w:after="0" w:line="240" w:lineRule="auto"/>
            </w:pPr>
            <w:r>
              <w:t>Stephen King</w:t>
            </w:r>
          </w:p>
        </w:tc>
        <w:tc>
          <w:tcPr>
            <w:tcW w:w="760" w:type="dxa"/>
          </w:tcPr>
          <w:p w14:paraId="17A06AF2">
            <w:pPr>
              <w:spacing w:after="0" w:line="240" w:lineRule="auto"/>
            </w:pPr>
            <w:r>
              <w:t>547.0</w:t>
            </w:r>
          </w:p>
        </w:tc>
        <w:tc>
          <w:tcPr>
            <w:tcW w:w="3560" w:type="dxa"/>
          </w:tcPr>
          <w:p w14:paraId="105B4F12">
            <w:pPr>
              <w:spacing w:after="0" w:line="240" w:lineRule="auto"/>
            </w:pPr>
            <w:r>
              <w:t>Alternate Cover Edition ISBN 0451188462 (ISBN13: 9780451188465) There's a place along Interstate 50 that some call the loneliest place on Earth. It's known as Desperation, Nevada. It's not a very nice place to live. I...</w:t>
            </w:r>
          </w:p>
        </w:tc>
        <w:tc>
          <w:tcPr>
            <w:tcW w:w="700" w:type="dxa"/>
          </w:tcPr>
          <w:p w14:paraId="634CBB43">
            <w:pPr>
              <w:spacing w:after="0" w:line="240" w:lineRule="auto"/>
            </w:pPr>
            <w:r>
              <w:t>恐怖</w:t>
            </w:r>
          </w:p>
        </w:tc>
      </w:tr>
      <w:tr w14:paraId="2793AF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5CDBF943">
            <w:pPr>
              <w:spacing w:after="0" w:line="240" w:lineRule="auto"/>
            </w:pPr>
            <w:r>
              <w:t>414</w:t>
            </w:r>
          </w:p>
        </w:tc>
        <w:tc>
          <w:tcPr>
            <w:tcW w:w="1805" w:type="dxa"/>
          </w:tcPr>
          <w:p w14:paraId="0BB7F205">
            <w:pPr>
              <w:spacing w:after="0" w:line="240" w:lineRule="auto"/>
            </w:pPr>
            <w:r>
              <w:t>Nothing to Lose (Jack Reacher, #12)</w:t>
            </w:r>
          </w:p>
        </w:tc>
        <w:tc>
          <w:tcPr>
            <w:tcW w:w="1410" w:type="dxa"/>
          </w:tcPr>
          <w:p w14:paraId="37C49612">
            <w:pPr>
              <w:spacing w:after="0" w:line="240" w:lineRule="auto"/>
            </w:pPr>
            <w:r>
              <w:t>Lee Child</w:t>
            </w:r>
          </w:p>
        </w:tc>
        <w:tc>
          <w:tcPr>
            <w:tcW w:w="760" w:type="dxa"/>
          </w:tcPr>
          <w:p w14:paraId="4FA1D861">
            <w:pPr>
              <w:spacing w:after="0" w:line="240" w:lineRule="auto"/>
            </w:pPr>
            <w:r>
              <w:t>416.0</w:t>
            </w:r>
          </w:p>
        </w:tc>
        <w:tc>
          <w:tcPr>
            <w:tcW w:w="3560" w:type="dxa"/>
          </w:tcPr>
          <w:p w14:paraId="3DFB4E41">
            <w:pPr>
              <w:spacing w:after="0" w:line="240" w:lineRule="auto"/>
            </w:pPr>
            <w:r>
              <w:t>Two lonely towns in Colorado: Hope and Despair. Between them, twelve miles of empty road. Jack Reacher never turns back. It's not in his nature. All he wants is a cup of coffee. What he gets is big trouble. So in Lee...</w:t>
            </w:r>
          </w:p>
        </w:tc>
        <w:tc>
          <w:tcPr>
            <w:tcW w:w="700" w:type="dxa"/>
          </w:tcPr>
          <w:p w14:paraId="2EDBD057">
            <w:pPr>
              <w:spacing w:after="0" w:line="240" w:lineRule="auto"/>
            </w:pPr>
            <w:r>
              <w:t>悬疑</w:t>
            </w:r>
          </w:p>
        </w:tc>
      </w:tr>
      <w:tr w14:paraId="547D6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75279D94">
            <w:pPr>
              <w:spacing w:after="0" w:line="240" w:lineRule="auto"/>
            </w:pPr>
            <w:r>
              <w:t>415</w:t>
            </w:r>
          </w:p>
        </w:tc>
        <w:tc>
          <w:tcPr>
            <w:tcW w:w="1805" w:type="dxa"/>
          </w:tcPr>
          <w:p w14:paraId="1245C5A3">
            <w:pPr>
              <w:spacing w:after="0" w:line="240" w:lineRule="auto"/>
            </w:pPr>
            <w:r>
              <w:t>A Tale of Two Cities</w:t>
            </w:r>
          </w:p>
        </w:tc>
        <w:tc>
          <w:tcPr>
            <w:tcW w:w="1410" w:type="dxa"/>
          </w:tcPr>
          <w:p w14:paraId="4C4AA178">
            <w:pPr>
              <w:spacing w:after="0" w:line="240" w:lineRule="auto"/>
            </w:pPr>
            <w:r>
              <w:t>Charles Dickens / Richard Maxwell / Hablot Knight Browne</w:t>
            </w:r>
          </w:p>
        </w:tc>
        <w:tc>
          <w:tcPr>
            <w:tcW w:w="760" w:type="dxa"/>
          </w:tcPr>
          <w:p w14:paraId="4C921A69">
            <w:pPr>
              <w:spacing w:after="0" w:line="240" w:lineRule="auto"/>
            </w:pPr>
            <w:r>
              <w:t>489.0</w:t>
            </w:r>
          </w:p>
        </w:tc>
        <w:tc>
          <w:tcPr>
            <w:tcW w:w="3560" w:type="dxa"/>
          </w:tcPr>
          <w:p w14:paraId="3B677382">
            <w:pPr>
              <w:spacing w:after="0" w:line="240" w:lineRule="auto"/>
            </w:pPr>
            <w:r>
              <w:t>After eighteen years as a political prisoner in the Bastille, the ageing Doctor Manette is finally released and reunited with his daughter in England. There the lives of two very different men, Charles Darnay, an exil...</w:t>
            </w:r>
          </w:p>
        </w:tc>
        <w:tc>
          <w:tcPr>
            <w:tcW w:w="700" w:type="dxa"/>
          </w:tcPr>
          <w:p w14:paraId="6B137861">
            <w:pPr>
              <w:spacing w:after="0" w:line="240" w:lineRule="auto"/>
            </w:pPr>
            <w:r>
              <w:t>文学</w:t>
            </w:r>
          </w:p>
        </w:tc>
      </w:tr>
      <w:tr w14:paraId="35F755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280C6E12">
            <w:pPr>
              <w:spacing w:after="0" w:line="240" w:lineRule="auto"/>
            </w:pPr>
            <w:r>
              <w:t>416</w:t>
            </w:r>
          </w:p>
        </w:tc>
        <w:tc>
          <w:tcPr>
            <w:tcW w:w="1805" w:type="dxa"/>
          </w:tcPr>
          <w:p w14:paraId="3CB08B83">
            <w:pPr>
              <w:spacing w:after="0" w:line="240" w:lineRule="auto"/>
            </w:pPr>
            <w:r>
              <w:t>Artemis Fowl (Artemis Fowl, #1)</w:t>
            </w:r>
          </w:p>
        </w:tc>
        <w:tc>
          <w:tcPr>
            <w:tcW w:w="1410" w:type="dxa"/>
          </w:tcPr>
          <w:p w14:paraId="20A5FD66">
            <w:pPr>
              <w:spacing w:after="0" w:line="240" w:lineRule="auto"/>
            </w:pPr>
            <w:r>
              <w:t>Eoin Colfer</w:t>
            </w:r>
          </w:p>
        </w:tc>
        <w:tc>
          <w:tcPr>
            <w:tcW w:w="760" w:type="dxa"/>
          </w:tcPr>
          <w:p w14:paraId="15D9C36B">
            <w:pPr>
              <w:spacing w:after="0" w:line="240" w:lineRule="auto"/>
            </w:pPr>
            <w:r>
              <w:t>396.0</w:t>
            </w:r>
          </w:p>
        </w:tc>
        <w:tc>
          <w:tcPr>
            <w:tcW w:w="3560" w:type="dxa"/>
          </w:tcPr>
          <w:p w14:paraId="66569D93">
            <w:pPr>
              <w:spacing w:after="0" w:line="240" w:lineRule="auto"/>
            </w:pPr>
            <w:r>
              <w:t>Twelve-year-old Artemis Fowl is a millionaire, a genius, and above all, a criminal mastermind. But even Artemis doesn't know what he's taken on when he kidnaps a fairy, Captain Holly Short of the LEPrecon Unit. These...</w:t>
            </w:r>
          </w:p>
        </w:tc>
        <w:tc>
          <w:tcPr>
            <w:tcW w:w="700" w:type="dxa"/>
          </w:tcPr>
          <w:p w14:paraId="3EE5E363">
            <w:pPr>
              <w:spacing w:after="0" w:line="240" w:lineRule="auto"/>
            </w:pPr>
            <w:r>
              <w:t>奇幻</w:t>
            </w:r>
          </w:p>
        </w:tc>
      </w:tr>
      <w:tr w14:paraId="1C5BF7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3DB14BF5">
            <w:pPr>
              <w:spacing w:after="0" w:line="240" w:lineRule="auto"/>
            </w:pPr>
            <w:r>
              <w:t>417</w:t>
            </w:r>
          </w:p>
        </w:tc>
        <w:tc>
          <w:tcPr>
            <w:tcW w:w="1805" w:type="dxa"/>
          </w:tcPr>
          <w:p w14:paraId="3A5E0FD0">
            <w:pPr>
              <w:spacing w:after="0" w:line="240" w:lineRule="auto"/>
            </w:pPr>
            <w:r>
              <w:t>The Constant Princess (The Plantagenet and Tudor Novels, #6)</w:t>
            </w:r>
          </w:p>
        </w:tc>
        <w:tc>
          <w:tcPr>
            <w:tcW w:w="1410" w:type="dxa"/>
          </w:tcPr>
          <w:p w14:paraId="10F90B52">
            <w:pPr>
              <w:spacing w:after="0" w:line="240" w:lineRule="auto"/>
            </w:pPr>
            <w:r>
              <w:t>Philippa Gregory</w:t>
            </w:r>
          </w:p>
        </w:tc>
        <w:tc>
          <w:tcPr>
            <w:tcW w:w="760" w:type="dxa"/>
          </w:tcPr>
          <w:p w14:paraId="14252CB5">
            <w:pPr>
              <w:spacing w:after="0" w:line="240" w:lineRule="auto"/>
            </w:pPr>
            <w:r>
              <w:t>390.0</w:t>
            </w:r>
          </w:p>
        </w:tc>
        <w:tc>
          <w:tcPr>
            <w:tcW w:w="3560" w:type="dxa"/>
          </w:tcPr>
          <w:p w14:paraId="604DE3DC">
            <w:pPr>
              <w:spacing w:after="0" w:line="240" w:lineRule="auto"/>
            </w:pPr>
            <w:r>
              <w:t>Splendid and sumptuous historical novel from the internationally bestselling author, Philippa Gregory, telling of the early life of Katherine of Aragon.We think of Katherine of Aragon as the barren wife of a notorious...</w:t>
            </w:r>
          </w:p>
        </w:tc>
        <w:tc>
          <w:tcPr>
            <w:tcW w:w="700" w:type="dxa"/>
          </w:tcPr>
          <w:p w14:paraId="7332CEAE">
            <w:pPr>
              <w:spacing w:after="0" w:line="240" w:lineRule="auto"/>
            </w:pPr>
            <w:r>
              <w:t>历史</w:t>
            </w:r>
          </w:p>
        </w:tc>
      </w:tr>
      <w:tr w14:paraId="05970A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7D3F3AD9">
            <w:pPr>
              <w:spacing w:after="0" w:line="240" w:lineRule="auto"/>
            </w:pPr>
            <w:r>
              <w:t>418</w:t>
            </w:r>
          </w:p>
        </w:tc>
        <w:tc>
          <w:tcPr>
            <w:tcW w:w="1805" w:type="dxa"/>
          </w:tcPr>
          <w:p w14:paraId="5D3A2C2B">
            <w:pPr>
              <w:spacing w:after="0" w:line="240" w:lineRule="auto"/>
            </w:pPr>
            <w:r>
              <w:t>We Were Liars</w:t>
            </w:r>
          </w:p>
        </w:tc>
        <w:tc>
          <w:tcPr>
            <w:tcW w:w="1410" w:type="dxa"/>
          </w:tcPr>
          <w:p w14:paraId="38BEA29D">
            <w:pPr>
              <w:spacing w:after="0" w:line="240" w:lineRule="auto"/>
            </w:pPr>
            <w:r>
              <w:t>E. Lockhart</w:t>
            </w:r>
          </w:p>
        </w:tc>
        <w:tc>
          <w:tcPr>
            <w:tcW w:w="760" w:type="dxa"/>
          </w:tcPr>
          <w:p w14:paraId="44A0DEC8">
            <w:pPr>
              <w:spacing w:after="0" w:line="240" w:lineRule="auto"/>
            </w:pPr>
            <w:r>
              <w:t>242.0</w:t>
            </w:r>
          </w:p>
        </w:tc>
        <w:tc>
          <w:tcPr>
            <w:tcW w:w="3560" w:type="dxa"/>
          </w:tcPr>
          <w:p w14:paraId="58A6612C">
            <w:pPr>
              <w:spacing w:after="0" w:line="240" w:lineRule="auto"/>
            </w:pPr>
            <w:r>
              <w:t>A beautiful and distinguished family.A private island.A brilliant, damaged girl; a passionate, political boy.A group of four friends—the Liars—whose friendship turns destructive.A revolution. An accident. A secret.Lie...</w:t>
            </w:r>
          </w:p>
        </w:tc>
        <w:tc>
          <w:tcPr>
            <w:tcW w:w="700" w:type="dxa"/>
          </w:tcPr>
          <w:p w14:paraId="22280567">
            <w:pPr>
              <w:spacing w:after="0" w:line="240" w:lineRule="auto"/>
            </w:pPr>
            <w:r>
              <w:t>青春</w:t>
            </w:r>
          </w:p>
        </w:tc>
      </w:tr>
      <w:tr w14:paraId="0EA0B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3EC99DF8">
            <w:pPr>
              <w:spacing w:after="0" w:line="240" w:lineRule="auto"/>
            </w:pPr>
            <w:r>
              <w:t>419</w:t>
            </w:r>
          </w:p>
        </w:tc>
        <w:tc>
          <w:tcPr>
            <w:tcW w:w="1805" w:type="dxa"/>
          </w:tcPr>
          <w:p w14:paraId="60748317">
            <w:pPr>
              <w:spacing w:after="0" w:line="240" w:lineRule="auto"/>
            </w:pPr>
            <w:r>
              <w:t>The Best of Me</w:t>
            </w:r>
          </w:p>
        </w:tc>
        <w:tc>
          <w:tcPr>
            <w:tcW w:w="1410" w:type="dxa"/>
          </w:tcPr>
          <w:p w14:paraId="78038C30">
            <w:pPr>
              <w:spacing w:after="0" w:line="240" w:lineRule="auto"/>
            </w:pPr>
            <w:r>
              <w:t>Nicholas Sparks</w:t>
            </w:r>
          </w:p>
        </w:tc>
        <w:tc>
          <w:tcPr>
            <w:tcW w:w="760" w:type="dxa"/>
          </w:tcPr>
          <w:p w14:paraId="49320EF5">
            <w:pPr>
              <w:spacing w:after="0" w:line="240" w:lineRule="auto"/>
            </w:pPr>
            <w:r>
              <w:t>292.0</w:t>
            </w:r>
          </w:p>
        </w:tc>
        <w:tc>
          <w:tcPr>
            <w:tcW w:w="3560" w:type="dxa"/>
          </w:tcPr>
          <w:p w14:paraId="28F8521E">
            <w:pPr>
              <w:spacing w:after="0" w:line="240" w:lineRule="auto"/>
            </w:pPr>
            <w:r>
              <w:t>In the spring of 1984, high school students Amanda Collier and Dawson Cole fell deeply, irrevocably in love. But as the summer of their senior year came to a close, unforeseen events would tear the young couple apart,...</w:t>
            </w:r>
          </w:p>
        </w:tc>
        <w:tc>
          <w:tcPr>
            <w:tcW w:w="700" w:type="dxa"/>
          </w:tcPr>
          <w:p w14:paraId="67D09919">
            <w:pPr>
              <w:spacing w:after="0" w:line="240" w:lineRule="auto"/>
            </w:pPr>
            <w:r>
              <w:t>言情</w:t>
            </w:r>
          </w:p>
        </w:tc>
      </w:tr>
      <w:tr w14:paraId="4358D9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657147F8">
            <w:pPr>
              <w:spacing w:after="0" w:line="240" w:lineRule="auto"/>
            </w:pPr>
            <w:r>
              <w:t>420</w:t>
            </w:r>
          </w:p>
        </w:tc>
        <w:tc>
          <w:tcPr>
            <w:tcW w:w="1805" w:type="dxa"/>
          </w:tcPr>
          <w:p w14:paraId="2A73211D">
            <w:pPr>
              <w:spacing w:after="0" w:line="240" w:lineRule="auto"/>
            </w:pPr>
            <w:r>
              <w:t>Hard Eight (Stephanie Plum, #8)</w:t>
            </w:r>
          </w:p>
        </w:tc>
        <w:tc>
          <w:tcPr>
            <w:tcW w:w="1410" w:type="dxa"/>
          </w:tcPr>
          <w:p w14:paraId="6D4247F5">
            <w:pPr>
              <w:spacing w:after="0" w:line="240" w:lineRule="auto"/>
            </w:pPr>
            <w:r>
              <w:t>Janet Evanovich / Lorelei King</w:t>
            </w:r>
          </w:p>
        </w:tc>
        <w:tc>
          <w:tcPr>
            <w:tcW w:w="760" w:type="dxa"/>
          </w:tcPr>
          <w:p w14:paraId="1DD8580B">
            <w:pPr>
              <w:spacing w:after="0" w:line="240" w:lineRule="auto"/>
            </w:pPr>
            <w:r>
              <w:t>326.0</w:t>
            </w:r>
          </w:p>
        </w:tc>
        <w:tc>
          <w:tcPr>
            <w:tcW w:w="3560" w:type="dxa"/>
          </w:tcPr>
          <w:p w14:paraId="27AAA00D">
            <w:pPr>
              <w:spacing w:after="0" w:line="240" w:lineRule="auto"/>
            </w:pPr>
            <w:r>
              <w:t>Fugitive Apprehension Agent Stephanie Plum has a big problem on her hands: Seven-year-old Annie Soder and her mother, Evelyn, have disappeared.Evelyn's estranged husband, Steven, a shady owner of a seedy bar, is not a...</w:t>
            </w:r>
          </w:p>
        </w:tc>
        <w:tc>
          <w:tcPr>
            <w:tcW w:w="700" w:type="dxa"/>
          </w:tcPr>
          <w:p w14:paraId="4B8CD099">
            <w:pPr>
              <w:spacing w:after="0" w:line="240" w:lineRule="auto"/>
            </w:pPr>
            <w:r>
              <w:t>推理</w:t>
            </w:r>
          </w:p>
        </w:tc>
      </w:tr>
      <w:tr w14:paraId="2FD7A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4D03BF83">
            <w:pPr>
              <w:spacing w:after="0" w:line="240" w:lineRule="auto"/>
            </w:pPr>
            <w:r>
              <w:t>421</w:t>
            </w:r>
          </w:p>
        </w:tc>
        <w:tc>
          <w:tcPr>
            <w:tcW w:w="1805" w:type="dxa"/>
          </w:tcPr>
          <w:p w14:paraId="02B1F18A">
            <w:pPr>
              <w:spacing w:after="0" w:line="240" w:lineRule="auto"/>
            </w:pPr>
            <w:r>
              <w:t>Half Broke Horses</w:t>
            </w:r>
          </w:p>
        </w:tc>
        <w:tc>
          <w:tcPr>
            <w:tcW w:w="1410" w:type="dxa"/>
          </w:tcPr>
          <w:p w14:paraId="5C5E0328">
            <w:pPr>
              <w:spacing w:after="0" w:line="240" w:lineRule="auto"/>
            </w:pPr>
            <w:r>
              <w:t>Jeannette Walls</w:t>
            </w:r>
          </w:p>
        </w:tc>
        <w:tc>
          <w:tcPr>
            <w:tcW w:w="760" w:type="dxa"/>
          </w:tcPr>
          <w:p w14:paraId="08B2A78E">
            <w:pPr>
              <w:spacing w:after="0" w:line="240" w:lineRule="auto"/>
            </w:pPr>
            <w:r>
              <w:t>272.0</w:t>
            </w:r>
          </w:p>
        </w:tc>
        <w:tc>
          <w:tcPr>
            <w:tcW w:w="3560" w:type="dxa"/>
          </w:tcPr>
          <w:p w14:paraId="46A021F6">
            <w:pPr>
              <w:spacing w:after="0" w:line="240" w:lineRule="auto"/>
            </w:pPr>
            <w:r>
              <w:t>Jeannette Walls's memoir The Glass Castle was "nothing short of spectacular" (Entertainment Weekly). Now, in Half Broke Horses, she brings us the story of her grandmother, told in a first-person voice that is authenti...</w:t>
            </w:r>
          </w:p>
        </w:tc>
        <w:tc>
          <w:tcPr>
            <w:tcW w:w="700" w:type="dxa"/>
          </w:tcPr>
          <w:p w14:paraId="35B6786E">
            <w:pPr>
              <w:spacing w:after="0" w:line="240" w:lineRule="auto"/>
            </w:pPr>
            <w:r>
              <w:t>传记</w:t>
            </w:r>
          </w:p>
        </w:tc>
      </w:tr>
      <w:tr w14:paraId="51F3E8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2E45CBB3">
            <w:pPr>
              <w:spacing w:after="0" w:line="240" w:lineRule="auto"/>
            </w:pPr>
            <w:r>
              <w:t>422</w:t>
            </w:r>
          </w:p>
        </w:tc>
        <w:tc>
          <w:tcPr>
            <w:tcW w:w="1805" w:type="dxa"/>
          </w:tcPr>
          <w:p w14:paraId="5687CE07">
            <w:pPr>
              <w:spacing w:after="0" w:line="240" w:lineRule="auto"/>
            </w:pPr>
            <w:r>
              <w:t>Leviathan Wakes (The Expanse, #1)</w:t>
            </w:r>
          </w:p>
        </w:tc>
        <w:tc>
          <w:tcPr>
            <w:tcW w:w="1410" w:type="dxa"/>
          </w:tcPr>
          <w:p w14:paraId="41EBD2EA">
            <w:pPr>
              <w:spacing w:after="0" w:line="240" w:lineRule="auto"/>
            </w:pPr>
            <w:r>
              <w:t>James S.A. Corey</w:t>
            </w:r>
          </w:p>
        </w:tc>
        <w:tc>
          <w:tcPr>
            <w:tcW w:w="760" w:type="dxa"/>
          </w:tcPr>
          <w:p w14:paraId="67BD070F">
            <w:pPr>
              <w:spacing w:after="0" w:line="240" w:lineRule="auto"/>
            </w:pPr>
            <w:r>
              <w:t>561.0</w:t>
            </w:r>
          </w:p>
        </w:tc>
        <w:tc>
          <w:tcPr>
            <w:tcW w:w="3560" w:type="dxa"/>
          </w:tcPr>
          <w:p w14:paraId="3D953D0C">
            <w:pPr>
              <w:spacing w:after="0" w:line="240" w:lineRule="auto"/>
            </w:pPr>
            <w:r>
              <w:t>Humanity has colonized the solar system—Mars, the Moon, the Asteroid Belt and beyond—but the stars are still out of our reach.Jim Holden is XO of an ice miner making runs from the rings of Saturn to the mining station...</w:t>
            </w:r>
          </w:p>
        </w:tc>
        <w:tc>
          <w:tcPr>
            <w:tcW w:w="700" w:type="dxa"/>
          </w:tcPr>
          <w:p w14:paraId="7B1DE7A3">
            <w:pPr>
              <w:spacing w:after="0" w:line="240" w:lineRule="auto"/>
            </w:pPr>
            <w:r>
              <w:t>科幻</w:t>
            </w:r>
          </w:p>
        </w:tc>
      </w:tr>
      <w:tr w14:paraId="370AB4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1F0451D2">
            <w:pPr>
              <w:spacing w:after="0" w:line="240" w:lineRule="auto"/>
            </w:pPr>
            <w:r>
              <w:t>423</w:t>
            </w:r>
          </w:p>
        </w:tc>
        <w:tc>
          <w:tcPr>
            <w:tcW w:w="1805" w:type="dxa"/>
          </w:tcPr>
          <w:p w14:paraId="511D494C">
            <w:pPr>
              <w:spacing w:after="0" w:line="240" w:lineRule="auto"/>
            </w:pPr>
            <w:r>
              <w:t>The Dark Half</w:t>
            </w:r>
          </w:p>
        </w:tc>
        <w:tc>
          <w:tcPr>
            <w:tcW w:w="1410" w:type="dxa"/>
          </w:tcPr>
          <w:p w14:paraId="70403D9C">
            <w:pPr>
              <w:spacing w:after="0" w:line="240" w:lineRule="auto"/>
            </w:pPr>
            <w:r>
              <w:t>Stephen King</w:t>
            </w:r>
          </w:p>
        </w:tc>
        <w:tc>
          <w:tcPr>
            <w:tcW w:w="760" w:type="dxa"/>
          </w:tcPr>
          <w:p w14:paraId="749D3700">
            <w:pPr>
              <w:spacing w:after="0" w:line="240" w:lineRule="auto"/>
            </w:pPr>
            <w:r>
              <w:t>469.0</w:t>
            </w:r>
          </w:p>
        </w:tc>
        <w:tc>
          <w:tcPr>
            <w:tcW w:w="3560" w:type="dxa"/>
          </w:tcPr>
          <w:p w14:paraId="4A28FB4A">
            <w:pPr>
              <w:spacing w:after="0" w:line="240" w:lineRule="auto"/>
            </w:pPr>
            <w:r>
              <w:t>Thad Beaumont would like to say he is innocent. He'd like to say he has nothing to do with the series of monstrous murders that keep coming closer to his home. But how can Thad disown the ultimate embodiment of evil t...</w:t>
            </w:r>
          </w:p>
        </w:tc>
        <w:tc>
          <w:tcPr>
            <w:tcW w:w="700" w:type="dxa"/>
          </w:tcPr>
          <w:p w14:paraId="3DF36103">
            <w:pPr>
              <w:spacing w:after="0" w:line="240" w:lineRule="auto"/>
            </w:pPr>
            <w:r>
              <w:t>恐怖</w:t>
            </w:r>
          </w:p>
        </w:tc>
      </w:tr>
      <w:tr w14:paraId="5B8608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446A10FA">
            <w:pPr>
              <w:spacing w:after="0" w:line="240" w:lineRule="auto"/>
            </w:pPr>
            <w:r>
              <w:t>424</w:t>
            </w:r>
          </w:p>
        </w:tc>
        <w:tc>
          <w:tcPr>
            <w:tcW w:w="1805" w:type="dxa"/>
          </w:tcPr>
          <w:p w14:paraId="777928DB">
            <w:pPr>
              <w:spacing w:after="0" w:line="240" w:lineRule="auto"/>
            </w:pPr>
            <w:r>
              <w:t>Extreme Measures (Mitch Rapp, #11)</w:t>
            </w:r>
          </w:p>
        </w:tc>
        <w:tc>
          <w:tcPr>
            <w:tcW w:w="1410" w:type="dxa"/>
          </w:tcPr>
          <w:p w14:paraId="64C44C49">
            <w:pPr>
              <w:spacing w:after="0" w:line="240" w:lineRule="auto"/>
            </w:pPr>
            <w:r>
              <w:t>Vince Flynn</w:t>
            </w:r>
          </w:p>
        </w:tc>
        <w:tc>
          <w:tcPr>
            <w:tcW w:w="760" w:type="dxa"/>
          </w:tcPr>
          <w:p w14:paraId="2F01E7F1">
            <w:pPr>
              <w:spacing w:after="0" w:line="240" w:lineRule="auto"/>
            </w:pPr>
            <w:r>
              <w:t>448.0</w:t>
            </w:r>
          </w:p>
        </w:tc>
        <w:tc>
          <w:tcPr>
            <w:tcW w:w="3560" w:type="dxa"/>
          </w:tcPr>
          <w:p w14:paraId="4D9EA8F3">
            <w:pPr>
              <w:spacing w:after="0" w:line="240" w:lineRule="auto"/>
            </w:pPr>
            <w:r>
              <w:t>The latest pulse-pounding thriller by #1 "New York Times" bestselling phenomenon Vince Flynn explodes onto the scene with a deadly and charismatic hero fans will cheer for all the way to the last riveting page.Vince F...</w:t>
            </w:r>
          </w:p>
        </w:tc>
        <w:tc>
          <w:tcPr>
            <w:tcW w:w="700" w:type="dxa"/>
          </w:tcPr>
          <w:p w14:paraId="47C2ED53">
            <w:pPr>
              <w:spacing w:after="0" w:line="240" w:lineRule="auto"/>
            </w:pPr>
            <w:r>
              <w:t>悬疑</w:t>
            </w:r>
          </w:p>
        </w:tc>
      </w:tr>
      <w:tr w14:paraId="205E37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3F43D0D1">
            <w:pPr>
              <w:spacing w:after="0" w:line="240" w:lineRule="auto"/>
            </w:pPr>
            <w:r>
              <w:t>425</w:t>
            </w:r>
          </w:p>
        </w:tc>
        <w:tc>
          <w:tcPr>
            <w:tcW w:w="1805" w:type="dxa"/>
          </w:tcPr>
          <w:p w14:paraId="7C628AAA">
            <w:pPr>
              <w:spacing w:after="0" w:line="240" w:lineRule="auto"/>
            </w:pPr>
            <w:r>
              <w:t>The Giving Tree</w:t>
            </w:r>
          </w:p>
        </w:tc>
        <w:tc>
          <w:tcPr>
            <w:tcW w:w="1410" w:type="dxa"/>
          </w:tcPr>
          <w:p w14:paraId="70D5D4D9">
            <w:pPr>
              <w:spacing w:after="0" w:line="240" w:lineRule="auto"/>
            </w:pPr>
            <w:r>
              <w:t>Shel Silverstein</w:t>
            </w:r>
          </w:p>
        </w:tc>
        <w:tc>
          <w:tcPr>
            <w:tcW w:w="760" w:type="dxa"/>
          </w:tcPr>
          <w:p w14:paraId="54A9548B">
            <w:pPr>
              <w:spacing w:after="0" w:line="240" w:lineRule="auto"/>
            </w:pPr>
            <w:r>
              <w:t>64.0</w:t>
            </w:r>
          </w:p>
        </w:tc>
        <w:tc>
          <w:tcPr>
            <w:tcW w:w="3560" w:type="dxa"/>
          </w:tcPr>
          <w:p w14:paraId="27A41317">
            <w:pPr>
              <w:spacing w:after="0" w:line="240" w:lineRule="auto"/>
            </w:pPr>
            <w:r>
              <w:t>"Once there was a tree...and she loved a little boy."So begins a story of unforgettable perception, beautifully written and illustrated by the gifted and versatile Shel Silverstein.Every day the boy would come to the...</w:t>
            </w:r>
          </w:p>
        </w:tc>
        <w:tc>
          <w:tcPr>
            <w:tcW w:w="700" w:type="dxa"/>
          </w:tcPr>
          <w:p w14:paraId="495FBC7E">
            <w:pPr>
              <w:spacing w:after="0" w:line="240" w:lineRule="auto"/>
            </w:pPr>
            <w:r>
              <w:t>文学</w:t>
            </w:r>
          </w:p>
        </w:tc>
      </w:tr>
      <w:tr w14:paraId="5CDAF3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6A21CB1D">
            <w:pPr>
              <w:spacing w:after="0" w:line="240" w:lineRule="auto"/>
            </w:pPr>
            <w:r>
              <w:t>426</w:t>
            </w:r>
          </w:p>
        </w:tc>
        <w:tc>
          <w:tcPr>
            <w:tcW w:w="1805" w:type="dxa"/>
          </w:tcPr>
          <w:p w14:paraId="3980D53B">
            <w:pPr>
              <w:spacing w:after="0" w:line="240" w:lineRule="auto"/>
            </w:pPr>
            <w:r>
              <w:t>The Gunslinger (The Dark Tower, #1)</w:t>
            </w:r>
          </w:p>
        </w:tc>
        <w:tc>
          <w:tcPr>
            <w:tcW w:w="1410" w:type="dxa"/>
          </w:tcPr>
          <w:p w14:paraId="45E4BA0B">
            <w:pPr>
              <w:spacing w:after="0" w:line="240" w:lineRule="auto"/>
            </w:pPr>
            <w:r>
              <w:t>Stephen King</w:t>
            </w:r>
          </w:p>
        </w:tc>
        <w:tc>
          <w:tcPr>
            <w:tcW w:w="760" w:type="dxa"/>
          </w:tcPr>
          <w:p w14:paraId="5689DFAD">
            <w:pPr>
              <w:spacing w:after="0" w:line="240" w:lineRule="auto"/>
            </w:pPr>
            <w:r>
              <w:t>231.0</w:t>
            </w:r>
          </w:p>
        </w:tc>
        <w:tc>
          <w:tcPr>
            <w:tcW w:w="3560" w:type="dxa"/>
          </w:tcPr>
          <w:p w14:paraId="5AD491E7">
            <w:pPr>
              <w:spacing w:after="0" w:line="240" w:lineRule="auto"/>
            </w:pPr>
            <w:r>
              <w:t>In the first book of this brilliant series, Stephen King introduces readers to one of his most enigmatic heroes, Roland of Gilead, The Last Gunslinger. He is a haunting figure, a loner on a spellbinding journey into g...</w:t>
            </w:r>
          </w:p>
        </w:tc>
        <w:tc>
          <w:tcPr>
            <w:tcW w:w="700" w:type="dxa"/>
          </w:tcPr>
          <w:p w14:paraId="5136FF55">
            <w:pPr>
              <w:spacing w:after="0" w:line="240" w:lineRule="auto"/>
            </w:pPr>
            <w:r>
              <w:t>奇幻</w:t>
            </w:r>
          </w:p>
        </w:tc>
      </w:tr>
      <w:tr w14:paraId="156493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43230962">
            <w:pPr>
              <w:spacing w:after="0" w:line="240" w:lineRule="auto"/>
            </w:pPr>
            <w:r>
              <w:t>427</w:t>
            </w:r>
          </w:p>
        </w:tc>
        <w:tc>
          <w:tcPr>
            <w:tcW w:w="1805" w:type="dxa"/>
          </w:tcPr>
          <w:p w14:paraId="01311112">
            <w:pPr>
              <w:spacing w:after="0" w:line="240" w:lineRule="auto"/>
            </w:pPr>
            <w:r>
              <w:t>Roots: The Saga of an American Family</w:t>
            </w:r>
          </w:p>
        </w:tc>
        <w:tc>
          <w:tcPr>
            <w:tcW w:w="1410" w:type="dxa"/>
          </w:tcPr>
          <w:p w14:paraId="53FBCC74">
            <w:pPr>
              <w:spacing w:after="0" w:line="240" w:lineRule="auto"/>
            </w:pPr>
            <w:r>
              <w:t>Alex Haley</w:t>
            </w:r>
          </w:p>
        </w:tc>
        <w:tc>
          <w:tcPr>
            <w:tcW w:w="760" w:type="dxa"/>
          </w:tcPr>
          <w:p w14:paraId="503F10E2">
            <w:pPr>
              <w:spacing w:after="0" w:line="240" w:lineRule="auto"/>
            </w:pPr>
            <w:r>
              <w:t>729.0</w:t>
            </w:r>
          </w:p>
        </w:tc>
        <w:tc>
          <w:tcPr>
            <w:tcW w:w="3560" w:type="dxa"/>
          </w:tcPr>
          <w:p w14:paraId="4D3FA2B5">
            <w:pPr>
              <w:spacing w:after="0" w:line="240" w:lineRule="auto"/>
            </w:pPr>
            <w:r>
              <w:t>When he was a boy in Henning, Tennessee, Alex Haley's grandmother used to tell him stories about their family—stories that went back to her grandparents, and their grandparents, down through the generations all the wa...</w:t>
            </w:r>
          </w:p>
        </w:tc>
        <w:tc>
          <w:tcPr>
            <w:tcW w:w="700" w:type="dxa"/>
          </w:tcPr>
          <w:p w14:paraId="725D7F6B">
            <w:pPr>
              <w:spacing w:after="0" w:line="240" w:lineRule="auto"/>
            </w:pPr>
            <w:r>
              <w:t>历史</w:t>
            </w:r>
          </w:p>
        </w:tc>
      </w:tr>
      <w:tr w14:paraId="383377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76A8A08A">
            <w:pPr>
              <w:spacing w:after="0" w:line="240" w:lineRule="auto"/>
            </w:pPr>
            <w:r>
              <w:t>428</w:t>
            </w:r>
          </w:p>
        </w:tc>
        <w:tc>
          <w:tcPr>
            <w:tcW w:w="1805" w:type="dxa"/>
          </w:tcPr>
          <w:p w14:paraId="186229EC">
            <w:pPr>
              <w:spacing w:after="0" w:line="240" w:lineRule="auto"/>
            </w:pPr>
            <w:r>
              <w:t>Anna and the French Kiss (Anna and the French Kiss, #1)</w:t>
            </w:r>
          </w:p>
        </w:tc>
        <w:tc>
          <w:tcPr>
            <w:tcW w:w="1410" w:type="dxa"/>
          </w:tcPr>
          <w:p w14:paraId="4CD6418F">
            <w:pPr>
              <w:spacing w:after="0" w:line="240" w:lineRule="auto"/>
            </w:pPr>
            <w:r>
              <w:t>Stephanie Perkins</w:t>
            </w:r>
          </w:p>
        </w:tc>
        <w:tc>
          <w:tcPr>
            <w:tcW w:w="760" w:type="dxa"/>
          </w:tcPr>
          <w:p w14:paraId="0FA839F5">
            <w:pPr>
              <w:spacing w:after="0" w:line="240" w:lineRule="auto"/>
            </w:pPr>
            <w:r>
              <w:t>372.0</w:t>
            </w:r>
          </w:p>
        </w:tc>
        <w:tc>
          <w:tcPr>
            <w:tcW w:w="3560" w:type="dxa"/>
          </w:tcPr>
          <w:p w14:paraId="4FA5F735">
            <w:pPr>
              <w:spacing w:after="0" w:line="240" w:lineRule="auto"/>
            </w:pPr>
            <w:r>
              <w:t>Anna is looking forward to her senior year in Atlanta, where she has a great job, a loyal best friend, and a crush on the verge of becoming more. Which is why she is less than thrilled about being shipped off to board...</w:t>
            </w:r>
          </w:p>
        </w:tc>
        <w:tc>
          <w:tcPr>
            <w:tcW w:w="700" w:type="dxa"/>
          </w:tcPr>
          <w:p w14:paraId="3AB5F92B">
            <w:pPr>
              <w:spacing w:after="0" w:line="240" w:lineRule="auto"/>
            </w:pPr>
            <w:r>
              <w:t>青春</w:t>
            </w:r>
          </w:p>
        </w:tc>
      </w:tr>
      <w:tr w14:paraId="57496F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19D3CB6D">
            <w:pPr>
              <w:spacing w:after="0" w:line="240" w:lineRule="auto"/>
            </w:pPr>
            <w:r>
              <w:t>429</w:t>
            </w:r>
          </w:p>
        </w:tc>
        <w:tc>
          <w:tcPr>
            <w:tcW w:w="1805" w:type="dxa"/>
          </w:tcPr>
          <w:p w14:paraId="6C4A8547">
            <w:pPr>
              <w:spacing w:after="0" w:line="240" w:lineRule="auto"/>
            </w:pPr>
            <w:r>
              <w:t>Lover Awakened (Black Dagger Brotherhood, #3)</w:t>
            </w:r>
          </w:p>
        </w:tc>
        <w:tc>
          <w:tcPr>
            <w:tcW w:w="1410" w:type="dxa"/>
          </w:tcPr>
          <w:p w14:paraId="19AAE2C7">
            <w:pPr>
              <w:spacing w:after="0" w:line="240" w:lineRule="auto"/>
            </w:pPr>
            <w:r>
              <w:t>J.R. Ward</w:t>
            </w:r>
          </w:p>
        </w:tc>
        <w:tc>
          <w:tcPr>
            <w:tcW w:w="760" w:type="dxa"/>
          </w:tcPr>
          <w:p w14:paraId="0691ABB7">
            <w:pPr>
              <w:spacing w:after="0" w:line="240" w:lineRule="auto"/>
            </w:pPr>
            <w:r>
              <w:t>448.0</w:t>
            </w:r>
          </w:p>
        </w:tc>
        <w:tc>
          <w:tcPr>
            <w:tcW w:w="3560" w:type="dxa"/>
          </w:tcPr>
          <w:p w14:paraId="4E92A3F4">
            <w:pPr>
              <w:spacing w:after="0" w:line="240" w:lineRule="auto"/>
            </w:pPr>
            <w:r>
              <w:t>In the shadows of the night in Caldwell, New York, there’s a deadly war raging between vampires and their slayers. And there exists a secret band of brothers like no other - six vampire warriors, defenders of their ra...</w:t>
            </w:r>
          </w:p>
        </w:tc>
        <w:tc>
          <w:tcPr>
            <w:tcW w:w="700" w:type="dxa"/>
          </w:tcPr>
          <w:p w14:paraId="000E58C0">
            <w:pPr>
              <w:spacing w:after="0" w:line="240" w:lineRule="auto"/>
            </w:pPr>
            <w:r>
              <w:t>言情</w:t>
            </w:r>
          </w:p>
        </w:tc>
      </w:tr>
      <w:tr w14:paraId="5B06DF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6A7DA2A3">
            <w:pPr>
              <w:spacing w:after="0" w:line="240" w:lineRule="auto"/>
            </w:pPr>
            <w:r>
              <w:t>430</w:t>
            </w:r>
          </w:p>
        </w:tc>
        <w:tc>
          <w:tcPr>
            <w:tcW w:w="1805" w:type="dxa"/>
          </w:tcPr>
          <w:p w14:paraId="6FDE1C33">
            <w:pPr>
              <w:spacing w:after="0" w:line="240" w:lineRule="auto"/>
            </w:pPr>
            <w:r>
              <w:t>The Beach House</w:t>
            </w:r>
          </w:p>
        </w:tc>
        <w:tc>
          <w:tcPr>
            <w:tcW w:w="1410" w:type="dxa"/>
          </w:tcPr>
          <w:p w14:paraId="0992078D">
            <w:pPr>
              <w:spacing w:after="0" w:line="240" w:lineRule="auto"/>
            </w:pPr>
            <w:r>
              <w:t>James Patterson / Peter de Jonge</w:t>
            </w:r>
          </w:p>
        </w:tc>
        <w:tc>
          <w:tcPr>
            <w:tcW w:w="760" w:type="dxa"/>
          </w:tcPr>
          <w:p w14:paraId="432E38DE">
            <w:pPr>
              <w:spacing w:after="0" w:line="240" w:lineRule="auto"/>
            </w:pPr>
            <w:r>
              <w:t>356.0</w:t>
            </w:r>
          </w:p>
        </w:tc>
        <w:tc>
          <w:tcPr>
            <w:tcW w:w="3560" w:type="dxa"/>
          </w:tcPr>
          <w:p w14:paraId="63B2060B">
            <w:pPr>
              <w:spacing w:after="0" w:line="240" w:lineRule="auto"/>
            </w:pPr>
            <w:r>
              <w:t>Jack Mullen is a driven student of the law. His brother Peter is a servant of the rich, parking the cars of the Hamptons' elite --- and perhaps satisfying their more intimate needs as well. Then Peter's body is found...</w:t>
            </w:r>
          </w:p>
        </w:tc>
        <w:tc>
          <w:tcPr>
            <w:tcW w:w="700" w:type="dxa"/>
          </w:tcPr>
          <w:p w14:paraId="4727C3F6">
            <w:pPr>
              <w:spacing w:after="0" w:line="240" w:lineRule="auto"/>
            </w:pPr>
            <w:r>
              <w:t>推理</w:t>
            </w:r>
          </w:p>
        </w:tc>
      </w:tr>
      <w:tr w14:paraId="578215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34D2DE3E">
            <w:pPr>
              <w:spacing w:after="0" w:line="240" w:lineRule="auto"/>
            </w:pPr>
            <w:r>
              <w:t>431</w:t>
            </w:r>
          </w:p>
        </w:tc>
        <w:tc>
          <w:tcPr>
            <w:tcW w:w="1805" w:type="dxa"/>
          </w:tcPr>
          <w:p w14:paraId="6326EDFE">
            <w:pPr>
              <w:spacing w:after="0" w:line="240" w:lineRule="auto"/>
            </w:pPr>
            <w:r>
              <w:t>The Autobiography of Malcolm X</w:t>
            </w:r>
          </w:p>
        </w:tc>
        <w:tc>
          <w:tcPr>
            <w:tcW w:w="1410" w:type="dxa"/>
          </w:tcPr>
          <w:p w14:paraId="6421C540">
            <w:pPr>
              <w:spacing w:after="0" w:line="240" w:lineRule="auto"/>
            </w:pPr>
            <w:r>
              <w:t>Malcolm X / Alex Haley</w:t>
            </w:r>
          </w:p>
        </w:tc>
        <w:tc>
          <w:tcPr>
            <w:tcW w:w="760" w:type="dxa"/>
          </w:tcPr>
          <w:p w14:paraId="61EDCDFD">
            <w:pPr>
              <w:spacing w:after="0" w:line="240" w:lineRule="auto"/>
            </w:pPr>
            <w:r>
              <w:t>466.0</w:t>
            </w:r>
          </w:p>
        </w:tc>
        <w:tc>
          <w:tcPr>
            <w:tcW w:w="3560" w:type="dxa"/>
          </w:tcPr>
          <w:p w14:paraId="258D2DAC">
            <w:pPr>
              <w:spacing w:after="0" w:line="240" w:lineRule="auto"/>
            </w:pPr>
            <w:r>
              <w:t>Alternate cover for ISBN 9780345350688Through a life of passion and struggle, Malcolm X became one of the most influential figures of the 20th Century. In this riveting account, he tells of his journey from a prison c...</w:t>
            </w:r>
          </w:p>
        </w:tc>
        <w:tc>
          <w:tcPr>
            <w:tcW w:w="700" w:type="dxa"/>
          </w:tcPr>
          <w:p w14:paraId="317E3F0D">
            <w:pPr>
              <w:spacing w:after="0" w:line="240" w:lineRule="auto"/>
            </w:pPr>
            <w:r>
              <w:t>传记</w:t>
            </w:r>
          </w:p>
        </w:tc>
      </w:tr>
      <w:tr w14:paraId="37E3E0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7420E179">
            <w:pPr>
              <w:spacing w:after="0" w:line="240" w:lineRule="auto"/>
            </w:pPr>
            <w:r>
              <w:t>432</w:t>
            </w:r>
          </w:p>
        </w:tc>
        <w:tc>
          <w:tcPr>
            <w:tcW w:w="1805" w:type="dxa"/>
          </w:tcPr>
          <w:p w14:paraId="39449CAD">
            <w:pPr>
              <w:spacing w:after="0" w:line="240" w:lineRule="auto"/>
            </w:pPr>
            <w:r>
              <w:t>Mostly Harmless (Hitchhiker's Guide to the Galaxy, #5)</w:t>
            </w:r>
          </w:p>
        </w:tc>
        <w:tc>
          <w:tcPr>
            <w:tcW w:w="1410" w:type="dxa"/>
          </w:tcPr>
          <w:p w14:paraId="636047E1">
            <w:pPr>
              <w:spacing w:after="0" w:line="240" w:lineRule="auto"/>
            </w:pPr>
            <w:r>
              <w:t>Douglas Adams</w:t>
            </w:r>
          </w:p>
        </w:tc>
        <w:tc>
          <w:tcPr>
            <w:tcW w:w="760" w:type="dxa"/>
          </w:tcPr>
          <w:p w14:paraId="1CC8B6F1">
            <w:pPr>
              <w:spacing w:after="0" w:line="240" w:lineRule="auto"/>
            </w:pPr>
            <w:r>
              <w:t>288.0</w:t>
            </w:r>
          </w:p>
        </w:tc>
        <w:tc>
          <w:tcPr>
            <w:tcW w:w="3560" w:type="dxa"/>
          </w:tcPr>
          <w:p w14:paraId="1BA97905">
            <w:pPr>
              <w:spacing w:after="0" w:line="240" w:lineRule="auto"/>
            </w:pPr>
            <w:r>
              <w:t>It’s easy to get disheartened when your planet has been blown up, the woman you love has vanished due to a misunderstanding about space/time, the spaceship you are on crashes on a remote and Bob-fearing planet, and al...</w:t>
            </w:r>
          </w:p>
        </w:tc>
        <w:tc>
          <w:tcPr>
            <w:tcW w:w="700" w:type="dxa"/>
          </w:tcPr>
          <w:p w14:paraId="41C2D7FB">
            <w:pPr>
              <w:spacing w:after="0" w:line="240" w:lineRule="auto"/>
            </w:pPr>
            <w:r>
              <w:t>科幻</w:t>
            </w:r>
          </w:p>
        </w:tc>
      </w:tr>
      <w:tr w14:paraId="256A4D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358C4346">
            <w:pPr>
              <w:spacing w:after="0" w:line="240" w:lineRule="auto"/>
            </w:pPr>
            <w:r>
              <w:t>433</w:t>
            </w:r>
          </w:p>
        </w:tc>
        <w:tc>
          <w:tcPr>
            <w:tcW w:w="1805" w:type="dxa"/>
          </w:tcPr>
          <w:p w14:paraId="001913E7">
            <w:pPr>
              <w:spacing w:after="0" w:line="240" w:lineRule="auto"/>
            </w:pPr>
            <w:r>
              <w:t>The Girl Who Loved Tom Gordon</w:t>
            </w:r>
          </w:p>
        </w:tc>
        <w:tc>
          <w:tcPr>
            <w:tcW w:w="1410" w:type="dxa"/>
          </w:tcPr>
          <w:p w14:paraId="1884A15F">
            <w:pPr>
              <w:spacing w:after="0" w:line="240" w:lineRule="auto"/>
            </w:pPr>
            <w:r>
              <w:t>Stephen King</w:t>
            </w:r>
          </w:p>
        </w:tc>
        <w:tc>
          <w:tcPr>
            <w:tcW w:w="760" w:type="dxa"/>
          </w:tcPr>
          <w:p w14:paraId="02CD24DB">
            <w:pPr>
              <w:spacing w:after="0" w:line="240" w:lineRule="auto"/>
            </w:pPr>
            <w:r>
              <w:t>264.0</w:t>
            </w:r>
          </w:p>
        </w:tc>
        <w:tc>
          <w:tcPr>
            <w:tcW w:w="3560" w:type="dxa"/>
          </w:tcPr>
          <w:p w14:paraId="568B0B1A">
            <w:pPr>
              <w:spacing w:after="0" w:line="240" w:lineRule="auto"/>
            </w:pPr>
            <w:r>
              <w:t>Nine-year-old Trisha McFarland strays from the path while she and her recently divorced mother and brother take a hike along a branch of the Appalachian Trail. Lost for days, wandering farther and farther astray, Tris...</w:t>
            </w:r>
          </w:p>
        </w:tc>
        <w:tc>
          <w:tcPr>
            <w:tcW w:w="700" w:type="dxa"/>
          </w:tcPr>
          <w:p w14:paraId="655A1F46">
            <w:pPr>
              <w:spacing w:after="0" w:line="240" w:lineRule="auto"/>
            </w:pPr>
            <w:r>
              <w:t>恐怖</w:t>
            </w:r>
          </w:p>
        </w:tc>
      </w:tr>
      <w:tr w14:paraId="7C344C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33393DBB">
            <w:pPr>
              <w:spacing w:after="0" w:line="240" w:lineRule="auto"/>
            </w:pPr>
            <w:r>
              <w:t>434</w:t>
            </w:r>
          </w:p>
        </w:tc>
        <w:tc>
          <w:tcPr>
            <w:tcW w:w="1805" w:type="dxa"/>
          </w:tcPr>
          <w:p w14:paraId="14450ABD">
            <w:pPr>
              <w:spacing w:after="0" w:line="240" w:lineRule="auto"/>
            </w:pPr>
            <w:r>
              <w:t>Secrets of the Millionaire Mind: Mastering the Inner Game of Wealth</w:t>
            </w:r>
          </w:p>
        </w:tc>
        <w:tc>
          <w:tcPr>
            <w:tcW w:w="1410" w:type="dxa"/>
          </w:tcPr>
          <w:p w14:paraId="08CC43BC">
            <w:pPr>
              <w:spacing w:after="0" w:line="240" w:lineRule="auto"/>
            </w:pPr>
            <w:r>
              <w:t>T. Harv Eker</w:t>
            </w:r>
          </w:p>
        </w:tc>
        <w:tc>
          <w:tcPr>
            <w:tcW w:w="760" w:type="dxa"/>
          </w:tcPr>
          <w:p w14:paraId="0E0037EF">
            <w:pPr>
              <w:spacing w:after="0" w:line="240" w:lineRule="auto"/>
            </w:pPr>
            <w:r>
              <w:t>212.0</w:t>
            </w:r>
          </w:p>
        </w:tc>
        <w:tc>
          <w:tcPr>
            <w:tcW w:w="3560" w:type="dxa"/>
          </w:tcPr>
          <w:p w14:paraId="50D7329D">
            <w:pPr>
              <w:spacing w:after="0" w:line="240" w:lineRule="auto"/>
            </w:pPr>
            <w:r>
              <w:t>Secrets of the Millionaire Mind reveals the missing link between wanting success and achieving it!Have you ever wondered why some people seem to get rich easily, while others are destined for a life of financial strug...</w:t>
            </w:r>
          </w:p>
        </w:tc>
        <w:tc>
          <w:tcPr>
            <w:tcW w:w="700" w:type="dxa"/>
          </w:tcPr>
          <w:p w14:paraId="1C853359">
            <w:pPr>
              <w:spacing w:after="0" w:line="240" w:lineRule="auto"/>
            </w:pPr>
            <w:r>
              <w:t>悬疑</w:t>
            </w:r>
          </w:p>
        </w:tc>
      </w:tr>
      <w:tr w14:paraId="6A6786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4970AE20">
            <w:pPr>
              <w:spacing w:after="0" w:line="240" w:lineRule="auto"/>
            </w:pPr>
            <w:r>
              <w:t>435</w:t>
            </w:r>
          </w:p>
        </w:tc>
        <w:tc>
          <w:tcPr>
            <w:tcW w:w="1805" w:type="dxa"/>
          </w:tcPr>
          <w:p w14:paraId="783615CE">
            <w:pPr>
              <w:spacing w:after="0" w:line="240" w:lineRule="auto"/>
            </w:pPr>
            <w:r>
              <w:t>A Time to Kill</w:t>
            </w:r>
          </w:p>
        </w:tc>
        <w:tc>
          <w:tcPr>
            <w:tcW w:w="1410" w:type="dxa"/>
          </w:tcPr>
          <w:p w14:paraId="6C4863A1">
            <w:pPr>
              <w:spacing w:after="0" w:line="240" w:lineRule="auto"/>
            </w:pPr>
            <w:r>
              <w:t>John Grisham</w:t>
            </w:r>
          </w:p>
        </w:tc>
        <w:tc>
          <w:tcPr>
            <w:tcW w:w="760" w:type="dxa"/>
          </w:tcPr>
          <w:p w14:paraId="7C7833BA">
            <w:pPr>
              <w:spacing w:after="0" w:line="240" w:lineRule="auto"/>
            </w:pPr>
            <w:r>
              <w:t>515.0</w:t>
            </w:r>
          </w:p>
        </w:tc>
        <w:tc>
          <w:tcPr>
            <w:tcW w:w="3560" w:type="dxa"/>
          </w:tcPr>
          <w:p w14:paraId="7D2F0877">
            <w:pPr>
              <w:spacing w:after="0" w:line="240" w:lineRule="auto"/>
            </w:pPr>
            <w:r>
              <w:t>Librarian's Note: Alternate-cover edition for ISBN 0385338600 / 9780385338608Before The Firm and The Pelican Brief made him a superstar, John Grisham wrote this riveting story of retribution and justice. In this seari...</w:t>
            </w:r>
          </w:p>
        </w:tc>
        <w:tc>
          <w:tcPr>
            <w:tcW w:w="700" w:type="dxa"/>
          </w:tcPr>
          <w:p w14:paraId="2840665B">
            <w:pPr>
              <w:spacing w:after="0" w:line="240" w:lineRule="auto"/>
            </w:pPr>
            <w:r>
              <w:t>文学</w:t>
            </w:r>
          </w:p>
        </w:tc>
      </w:tr>
      <w:tr w14:paraId="7B0BAA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056FDD96">
            <w:pPr>
              <w:spacing w:after="0" w:line="240" w:lineRule="auto"/>
            </w:pPr>
            <w:r>
              <w:t>436</w:t>
            </w:r>
          </w:p>
        </w:tc>
        <w:tc>
          <w:tcPr>
            <w:tcW w:w="1805" w:type="dxa"/>
          </w:tcPr>
          <w:p w14:paraId="4B507D7B">
            <w:pPr>
              <w:spacing w:after="0" w:line="240" w:lineRule="auto"/>
            </w:pPr>
            <w:r>
              <w:t>Ella Enchanted</w:t>
            </w:r>
          </w:p>
        </w:tc>
        <w:tc>
          <w:tcPr>
            <w:tcW w:w="1410" w:type="dxa"/>
          </w:tcPr>
          <w:p w14:paraId="2A1BA53E">
            <w:pPr>
              <w:spacing w:after="0" w:line="240" w:lineRule="auto"/>
            </w:pPr>
            <w:r>
              <w:t>Gail Carson Levine</w:t>
            </w:r>
          </w:p>
        </w:tc>
        <w:tc>
          <w:tcPr>
            <w:tcW w:w="760" w:type="dxa"/>
          </w:tcPr>
          <w:p w14:paraId="17B505E0">
            <w:pPr>
              <w:spacing w:after="0" w:line="240" w:lineRule="auto"/>
            </w:pPr>
            <w:r>
              <w:t>232.0</w:t>
            </w:r>
          </w:p>
        </w:tc>
        <w:tc>
          <w:tcPr>
            <w:tcW w:w="3560" w:type="dxa"/>
          </w:tcPr>
          <w:p w14:paraId="11CEA02C">
            <w:pPr>
              <w:spacing w:after="0" w:line="240" w:lineRule="auto"/>
            </w:pPr>
            <w:r>
              <w:t>At birth, Ella is inadvertently cursed by an imprudent young fairy named Lucinda, who bestows on her the "gift" of obedience. Anything anyone tells her to do, Ella must obey. Another girl might have been cowed by this...</w:t>
            </w:r>
          </w:p>
        </w:tc>
        <w:tc>
          <w:tcPr>
            <w:tcW w:w="700" w:type="dxa"/>
          </w:tcPr>
          <w:p w14:paraId="5E39809A">
            <w:pPr>
              <w:spacing w:after="0" w:line="240" w:lineRule="auto"/>
            </w:pPr>
            <w:r>
              <w:t>奇幻</w:t>
            </w:r>
          </w:p>
        </w:tc>
      </w:tr>
      <w:tr w14:paraId="2545E0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5A0AD3F3">
            <w:pPr>
              <w:spacing w:after="0" w:line="240" w:lineRule="auto"/>
            </w:pPr>
            <w:r>
              <w:t>437</w:t>
            </w:r>
          </w:p>
        </w:tc>
        <w:tc>
          <w:tcPr>
            <w:tcW w:w="1805" w:type="dxa"/>
          </w:tcPr>
          <w:p w14:paraId="0D90B35E">
            <w:pPr>
              <w:spacing w:after="0" w:line="240" w:lineRule="auto"/>
            </w:pPr>
            <w:r>
              <w:t>Stiff: The Curious Lives of Human Cadavers</w:t>
            </w:r>
          </w:p>
        </w:tc>
        <w:tc>
          <w:tcPr>
            <w:tcW w:w="1410" w:type="dxa"/>
          </w:tcPr>
          <w:p w14:paraId="0DD077B3">
            <w:pPr>
              <w:spacing w:after="0" w:line="240" w:lineRule="auto"/>
            </w:pPr>
            <w:r>
              <w:t>Mary Roach</w:t>
            </w:r>
          </w:p>
        </w:tc>
        <w:tc>
          <w:tcPr>
            <w:tcW w:w="760" w:type="dxa"/>
          </w:tcPr>
          <w:p w14:paraId="0B022565">
            <w:pPr>
              <w:spacing w:after="0" w:line="240" w:lineRule="auto"/>
            </w:pPr>
            <w:r>
              <w:t>303.0</w:t>
            </w:r>
          </w:p>
        </w:tc>
        <w:tc>
          <w:tcPr>
            <w:tcW w:w="3560" w:type="dxa"/>
          </w:tcPr>
          <w:p w14:paraId="5BE8EC60">
            <w:pPr>
              <w:spacing w:after="0" w:line="240" w:lineRule="auto"/>
            </w:pPr>
            <w:r>
              <w:t>Stiff is an oddly compelling, often hilarious exploration of the strange lives of our bodies postmortem. For two thousand years, cadavers—some willingly, some unwittingly—have been involved in science's boldest stride...</w:t>
            </w:r>
          </w:p>
        </w:tc>
        <w:tc>
          <w:tcPr>
            <w:tcW w:w="700" w:type="dxa"/>
          </w:tcPr>
          <w:p w14:paraId="18277E83">
            <w:pPr>
              <w:spacing w:after="0" w:line="240" w:lineRule="auto"/>
            </w:pPr>
            <w:r>
              <w:t>历史</w:t>
            </w:r>
          </w:p>
        </w:tc>
      </w:tr>
      <w:tr w14:paraId="2F0EF3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46453845">
            <w:pPr>
              <w:spacing w:after="0" w:line="240" w:lineRule="auto"/>
            </w:pPr>
            <w:r>
              <w:t>438</w:t>
            </w:r>
          </w:p>
        </w:tc>
        <w:tc>
          <w:tcPr>
            <w:tcW w:w="1805" w:type="dxa"/>
          </w:tcPr>
          <w:p w14:paraId="08452413">
            <w:pPr>
              <w:spacing w:after="0" w:line="240" w:lineRule="auto"/>
            </w:pPr>
            <w:r>
              <w:t>Stargirl (Stargirl, #1)</w:t>
            </w:r>
          </w:p>
        </w:tc>
        <w:tc>
          <w:tcPr>
            <w:tcW w:w="1410" w:type="dxa"/>
          </w:tcPr>
          <w:p w14:paraId="6D3365B7">
            <w:pPr>
              <w:spacing w:after="0" w:line="240" w:lineRule="auto"/>
            </w:pPr>
            <w:r>
              <w:t>Jerry Spinelli</w:t>
            </w:r>
          </w:p>
        </w:tc>
        <w:tc>
          <w:tcPr>
            <w:tcW w:w="760" w:type="dxa"/>
          </w:tcPr>
          <w:p w14:paraId="624BA74A">
            <w:pPr>
              <w:spacing w:after="0" w:line="240" w:lineRule="auto"/>
            </w:pPr>
            <w:r>
              <w:t>186.0</w:t>
            </w:r>
          </w:p>
        </w:tc>
        <w:tc>
          <w:tcPr>
            <w:tcW w:w="3560" w:type="dxa"/>
          </w:tcPr>
          <w:p w14:paraId="7892D161">
            <w:pPr>
              <w:spacing w:after="0" w:line="240" w:lineRule="auto"/>
            </w:pPr>
            <w:r>
              <w:t>A celebration of nonconformity; a tense, emotional tale about the fleeting, cruel nature of popularity--and the thrill and inspiration of first love. Ages 12+Leo Borlock follows the unspoken rule at Mica Area High Sch...</w:t>
            </w:r>
          </w:p>
        </w:tc>
        <w:tc>
          <w:tcPr>
            <w:tcW w:w="700" w:type="dxa"/>
          </w:tcPr>
          <w:p w14:paraId="736106C4">
            <w:pPr>
              <w:spacing w:after="0" w:line="240" w:lineRule="auto"/>
            </w:pPr>
            <w:r>
              <w:t>青春</w:t>
            </w:r>
          </w:p>
        </w:tc>
      </w:tr>
      <w:tr w14:paraId="757D46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6855E9DD">
            <w:pPr>
              <w:spacing w:after="0" w:line="240" w:lineRule="auto"/>
            </w:pPr>
            <w:r>
              <w:t>439</w:t>
            </w:r>
          </w:p>
        </w:tc>
        <w:tc>
          <w:tcPr>
            <w:tcW w:w="1805" w:type="dxa"/>
          </w:tcPr>
          <w:p w14:paraId="1F658E22">
            <w:pPr>
              <w:spacing w:after="0" w:line="240" w:lineRule="auto"/>
            </w:pPr>
            <w:r>
              <w:t>Fifty Shades Trilogy (Fifty Shades, #1-3)</w:t>
            </w:r>
          </w:p>
        </w:tc>
        <w:tc>
          <w:tcPr>
            <w:tcW w:w="1410" w:type="dxa"/>
          </w:tcPr>
          <w:p w14:paraId="0D33C466">
            <w:pPr>
              <w:spacing w:after="0" w:line="240" w:lineRule="auto"/>
            </w:pPr>
            <w:r>
              <w:t>E.L. James</w:t>
            </w:r>
          </w:p>
        </w:tc>
        <w:tc>
          <w:tcPr>
            <w:tcW w:w="760" w:type="dxa"/>
          </w:tcPr>
          <w:p w14:paraId="7A547C78">
            <w:pPr>
              <w:spacing w:after="0" w:line="240" w:lineRule="auto"/>
            </w:pPr>
            <w:r>
              <w:t>1859.0</w:t>
            </w:r>
          </w:p>
        </w:tc>
        <w:tc>
          <w:tcPr>
            <w:tcW w:w="3560" w:type="dxa"/>
          </w:tcPr>
          <w:p w14:paraId="703F06F1">
            <w:pPr>
              <w:spacing w:after="0" w:line="240" w:lineRule="auto"/>
            </w:pPr>
            <w:r>
              <w:t>Now available in a single volume, E L James's New York Times #1 bestselling trilogy has been hailed by Entertainment Weekly as being "in a class by itself." Beginning with the GoodReads Choice Award Romance Finalist F...</w:t>
            </w:r>
          </w:p>
        </w:tc>
        <w:tc>
          <w:tcPr>
            <w:tcW w:w="700" w:type="dxa"/>
          </w:tcPr>
          <w:p w14:paraId="528FBFDF">
            <w:pPr>
              <w:spacing w:after="0" w:line="240" w:lineRule="auto"/>
            </w:pPr>
            <w:r>
              <w:t>言情</w:t>
            </w:r>
          </w:p>
        </w:tc>
      </w:tr>
      <w:tr w14:paraId="364CA5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6A7FE813">
            <w:pPr>
              <w:spacing w:after="0" w:line="240" w:lineRule="auto"/>
            </w:pPr>
            <w:r>
              <w:t>440</w:t>
            </w:r>
          </w:p>
        </w:tc>
        <w:tc>
          <w:tcPr>
            <w:tcW w:w="1805" w:type="dxa"/>
          </w:tcPr>
          <w:p w14:paraId="335657FF">
            <w:pPr>
              <w:spacing w:after="0" w:line="240" w:lineRule="auto"/>
            </w:pPr>
            <w:r>
              <w:t>To the Nines (Stephanie Plum, #9)</w:t>
            </w:r>
          </w:p>
        </w:tc>
        <w:tc>
          <w:tcPr>
            <w:tcW w:w="1410" w:type="dxa"/>
          </w:tcPr>
          <w:p w14:paraId="466898F6">
            <w:pPr>
              <w:spacing w:after="0" w:line="240" w:lineRule="auto"/>
            </w:pPr>
            <w:r>
              <w:t>Janet Evanovich</w:t>
            </w:r>
          </w:p>
        </w:tc>
        <w:tc>
          <w:tcPr>
            <w:tcW w:w="760" w:type="dxa"/>
          </w:tcPr>
          <w:p w14:paraId="2288247E">
            <w:pPr>
              <w:spacing w:after="0" w:line="240" w:lineRule="auto"/>
            </w:pPr>
            <w:r>
              <w:t>352.0</w:t>
            </w:r>
          </w:p>
        </w:tc>
        <w:tc>
          <w:tcPr>
            <w:tcW w:w="3560" w:type="dxa"/>
          </w:tcPr>
          <w:p w14:paraId="00A0D33B">
            <w:pPr>
              <w:spacing w:after="0" w:line="240" w:lineRule="auto"/>
            </w:pPr>
            <w:r>
              <w:t>Stephanie Plum's got rent to pay, people shooting at her, and psychos wanting her dead every day of the week (much to the dismay of her mother, her family, the men in her life, the guy who slices meat at the deli...oh...</w:t>
            </w:r>
          </w:p>
        </w:tc>
        <w:tc>
          <w:tcPr>
            <w:tcW w:w="700" w:type="dxa"/>
          </w:tcPr>
          <w:p w14:paraId="30A72F87">
            <w:pPr>
              <w:spacing w:after="0" w:line="240" w:lineRule="auto"/>
            </w:pPr>
            <w:r>
              <w:t>推理</w:t>
            </w:r>
          </w:p>
        </w:tc>
      </w:tr>
      <w:tr w14:paraId="7C27EB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0BC97BC9">
            <w:pPr>
              <w:spacing w:after="0" w:line="240" w:lineRule="auto"/>
            </w:pPr>
            <w:r>
              <w:t>441</w:t>
            </w:r>
          </w:p>
        </w:tc>
        <w:tc>
          <w:tcPr>
            <w:tcW w:w="1805" w:type="dxa"/>
          </w:tcPr>
          <w:p w14:paraId="072E7644">
            <w:pPr>
              <w:spacing w:after="0" w:line="240" w:lineRule="auto"/>
            </w:pPr>
            <w:r>
              <w:t>Just Kids</w:t>
            </w:r>
          </w:p>
        </w:tc>
        <w:tc>
          <w:tcPr>
            <w:tcW w:w="1410" w:type="dxa"/>
          </w:tcPr>
          <w:p w14:paraId="6EE696CE">
            <w:pPr>
              <w:spacing w:after="0" w:line="240" w:lineRule="auto"/>
            </w:pPr>
            <w:r>
              <w:t>Patti Smith</w:t>
            </w:r>
          </w:p>
        </w:tc>
        <w:tc>
          <w:tcPr>
            <w:tcW w:w="760" w:type="dxa"/>
          </w:tcPr>
          <w:p w14:paraId="0F325667">
            <w:pPr>
              <w:spacing w:after="0" w:line="240" w:lineRule="auto"/>
            </w:pPr>
            <w:r>
              <w:t>304.0</w:t>
            </w:r>
          </w:p>
        </w:tc>
        <w:tc>
          <w:tcPr>
            <w:tcW w:w="3560" w:type="dxa"/>
          </w:tcPr>
          <w:p w14:paraId="3F5CD35A">
            <w:pPr>
              <w:spacing w:after="0" w:line="240" w:lineRule="auto"/>
            </w:pPr>
            <w:r>
              <w:t>In Just Kids, Patti Smith's first book of prose, the legendary American artist offers a never-before-seen glimpse of her remarkable relationship with photographer Robert Mapplethorpe in the epochal days of New York Ci...</w:t>
            </w:r>
          </w:p>
        </w:tc>
        <w:tc>
          <w:tcPr>
            <w:tcW w:w="700" w:type="dxa"/>
          </w:tcPr>
          <w:p w14:paraId="14D1073C">
            <w:pPr>
              <w:spacing w:after="0" w:line="240" w:lineRule="auto"/>
            </w:pPr>
            <w:r>
              <w:t>传记</w:t>
            </w:r>
          </w:p>
        </w:tc>
      </w:tr>
      <w:tr w14:paraId="4B8CA7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2DA1D3F3">
            <w:pPr>
              <w:spacing w:after="0" w:line="240" w:lineRule="auto"/>
            </w:pPr>
            <w:r>
              <w:t>442</w:t>
            </w:r>
          </w:p>
        </w:tc>
        <w:tc>
          <w:tcPr>
            <w:tcW w:w="1805" w:type="dxa"/>
          </w:tcPr>
          <w:p w14:paraId="0DC95931">
            <w:pPr>
              <w:spacing w:after="0" w:line="240" w:lineRule="auto"/>
            </w:pPr>
            <w:r>
              <w:t>Golden Son (Red Rising, #2)</w:t>
            </w:r>
          </w:p>
        </w:tc>
        <w:tc>
          <w:tcPr>
            <w:tcW w:w="1410" w:type="dxa"/>
          </w:tcPr>
          <w:p w14:paraId="42D38AFC">
            <w:pPr>
              <w:spacing w:after="0" w:line="240" w:lineRule="auto"/>
            </w:pPr>
            <w:r>
              <w:t>Pierce Brown</w:t>
            </w:r>
          </w:p>
        </w:tc>
        <w:tc>
          <w:tcPr>
            <w:tcW w:w="760" w:type="dxa"/>
          </w:tcPr>
          <w:p w14:paraId="124C4E9B">
            <w:pPr>
              <w:spacing w:after="0" w:line="240" w:lineRule="auto"/>
            </w:pPr>
            <w:r>
              <w:t>430.0</w:t>
            </w:r>
          </w:p>
        </w:tc>
        <w:tc>
          <w:tcPr>
            <w:tcW w:w="3560" w:type="dxa"/>
          </w:tcPr>
          <w:p w14:paraId="407A1846">
            <w:pPr>
              <w:spacing w:after="0" w:line="240" w:lineRule="auto"/>
            </w:pPr>
            <w:r>
              <w:t>As a Red, Darrow grew up working the mines deep beneath the surface of Mars, enduring backbreaking labor while dreaming of the better future he was building for his descendants. But the Society he faithfully served wa...</w:t>
            </w:r>
          </w:p>
        </w:tc>
        <w:tc>
          <w:tcPr>
            <w:tcW w:w="700" w:type="dxa"/>
          </w:tcPr>
          <w:p w14:paraId="674AA898">
            <w:pPr>
              <w:spacing w:after="0" w:line="240" w:lineRule="auto"/>
            </w:pPr>
            <w:r>
              <w:t>科幻</w:t>
            </w:r>
          </w:p>
        </w:tc>
      </w:tr>
      <w:tr w14:paraId="206F56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0E9A050A">
            <w:pPr>
              <w:spacing w:after="0" w:line="240" w:lineRule="auto"/>
            </w:pPr>
            <w:r>
              <w:t>443</w:t>
            </w:r>
          </w:p>
        </w:tc>
        <w:tc>
          <w:tcPr>
            <w:tcW w:w="1805" w:type="dxa"/>
          </w:tcPr>
          <w:p w14:paraId="307EE3DB">
            <w:pPr>
              <w:spacing w:after="0" w:line="240" w:lineRule="auto"/>
            </w:pPr>
            <w:r>
              <w:t>The Zombie Survival Guide: Complete Protection from the Living Dead</w:t>
            </w:r>
          </w:p>
        </w:tc>
        <w:tc>
          <w:tcPr>
            <w:tcW w:w="1410" w:type="dxa"/>
          </w:tcPr>
          <w:p w14:paraId="34B57296">
            <w:pPr>
              <w:spacing w:after="0" w:line="240" w:lineRule="auto"/>
            </w:pPr>
            <w:r>
              <w:t>Max Brooks</w:t>
            </w:r>
          </w:p>
        </w:tc>
        <w:tc>
          <w:tcPr>
            <w:tcW w:w="760" w:type="dxa"/>
          </w:tcPr>
          <w:p w14:paraId="6EB1F784">
            <w:pPr>
              <w:spacing w:after="0" w:line="240" w:lineRule="auto"/>
            </w:pPr>
            <w:r>
              <w:t>255.0</w:t>
            </w:r>
          </w:p>
        </w:tc>
        <w:tc>
          <w:tcPr>
            <w:tcW w:w="3560" w:type="dxa"/>
          </w:tcPr>
          <w:p w14:paraId="6CEE7F74">
            <w:pPr>
              <w:spacing w:after="0" w:line="240" w:lineRule="auto"/>
            </w:pPr>
            <w:r>
              <w:t>The Zombie Survival Guide is your key to survival against the hordes of undead who may be stalking you right now. Fully illustrated and exhaustively comprehensive, this book covers everything you need to know, includi...</w:t>
            </w:r>
          </w:p>
        </w:tc>
        <w:tc>
          <w:tcPr>
            <w:tcW w:w="700" w:type="dxa"/>
          </w:tcPr>
          <w:p w14:paraId="7463C8D8">
            <w:pPr>
              <w:spacing w:after="0" w:line="240" w:lineRule="auto"/>
            </w:pPr>
            <w:r>
              <w:t>恐怖</w:t>
            </w:r>
          </w:p>
        </w:tc>
      </w:tr>
      <w:tr w14:paraId="1CA26F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4660B1E0">
            <w:pPr>
              <w:spacing w:after="0" w:line="240" w:lineRule="auto"/>
            </w:pPr>
            <w:r>
              <w:t>444</w:t>
            </w:r>
          </w:p>
        </w:tc>
        <w:tc>
          <w:tcPr>
            <w:tcW w:w="1805" w:type="dxa"/>
          </w:tcPr>
          <w:p w14:paraId="7FDDD442">
            <w:pPr>
              <w:spacing w:after="0" w:line="240" w:lineRule="auto"/>
            </w:pPr>
            <w:r>
              <w:t>The Escape (John Puller, #3)</w:t>
            </w:r>
          </w:p>
        </w:tc>
        <w:tc>
          <w:tcPr>
            <w:tcW w:w="1410" w:type="dxa"/>
          </w:tcPr>
          <w:p w14:paraId="528AE5E5">
            <w:pPr>
              <w:spacing w:after="0" w:line="240" w:lineRule="auto"/>
            </w:pPr>
            <w:r>
              <w:t>David Baldacci</w:t>
            </w:r>
          </w:p>
        </w:tc>
        <w:tc>
          <w:tcPr>
            <w:tcW w:w="760" w:type="dxa"/>
          </w:tcPr>
          <w:p w14:paraId="605A6249">
            <w:pPr>
              <w:spacing w:after="0" w:line="240" w:lineRule="auto"/>
            </w:pPr>
            <w:r>
              <w:t>470.0</w:t>
            </w:r>
          </w:p>
        </w:tc>
        <w:tc>
          <w:tcPr>
            <w:tcW w:w="3560" w:type="dxa"/>
          </w:tcPr>
          <w:p w14:paraId="7AC282FF">
            <w:pPr>
              <w:spacing w:after="0" w:line="240" w:lineRule="auto"/>
            </w:pPr>
            <w:r>
              <w:t>It's a prison unlike any other. Military discipline rules. Its security systems are unmatched. None of its prisoners dream of escaping. They know it's impossible.Until now.John Puller's older brother, Robert, was conv...</w:t>
            </w:r>
          </w:p>
        </w:tc>
        <w:tc>
          <w:tcPr>
            <w:tcW w:w="700" w:type="dxa"/>
          </w:tcPr>
          <w:p w14:paraId="3019DD44">
            <w:pPr>
              <w:spacing w:after="0" w:line="240" w:lineRule="auto"/>
            </w:pPr>
            <w:r>
              <w:t>悬疑</w:t>
            </w:r>
          </w:p>
        </w:tc>
      </w:tr>
      <w:tr w14:paraId="4445A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5B97C554">
            <w:pPr>
              <w:spacing w:after="0" w:line="240" w:lineRule="auto"/>
            </w:pPr>
            <w:r>
              <w:t>445</w:t>
            </w:r>
          </w:p>
        </w:tc>
        <w:tc>
          <w:tcPr>
            <w:tcW w:w="1805" w:type="dxa"/>
          </w:tcPr>
          <w:p w14:paraId="7D81A219">
            <w:pPr>
              <w:spacing w:after="0" w:line="240" w:lineRule="auto"/>
            </w:pPr>
            <w:r>
              <w:t>Night (The Night Trilogy #1)</w:t>
            </w:r>
          </w:p>
        </w:tc>
        <w:tc>
          <w:tcPr>
            <w:tcW w:w="1410" w:type="dxa"/>
          </w:tcPr>
          <w:p w14:paraId="7AF7E4D9">
            <w:pPr>
              <w:spacing w:after="0" w:line="240" w:lineRule="auto"/>
            </w:pPr>
            <w:r>
              <w:t>Elie Wiesel / Marion Wiesel</w:t>
            </w:r>
          </w:p>
        </w:tc>
        <w:tc>
          <w:tcPr>
            <w:tcW w:w="760" w:type="dxa"/>
          </w:tcPr>
          <w:p w14:paraId="29DBF358">
            <w:pPr>
              <w:spacing w:after="0" w:line="240" w:lineRule="auto"/>
            </w:pPr>
            <w:r>
              <w:t>115.0</w:t>
            </w:r>
          </w:p>
        </w:tc>
        <w:tc>
          <w:tcPr>
            <w:tcW w:w="3560" w:type="dxa"/>
          </w:tcPr>
          <w:p w14:paraId="2779A921">
            <w:pPr>
              <w:spacing w:after="0" w:line="240" w:lineRule="auto"/>
            </w:pPr>
            <w:r>
              <w:t>Born in the town of Sighet, Transylvania, Elie Wiesel was a teenager when he and his family were taken from their home in 1944 to Auschwitz concentration camp, and then to Buchenwald. Night is the terrifying record of...</w:t>
            </w:r>
          </w:p>
        </w:tc>
        <w:tc>
          <w:tcPr>
            <w:tcW w:w="700" w:type="dxa"/>
          </w:tcPr>
          <w:p w14:paraId="2811AA8A">
            <w:pPr>
              <w:spacing w:after="0" w:line="240" w:lineRule="auto"/>
            </w:pPr>
            <w:r>
              <w:t>文学</w:t>
            </w:r>
          </w:p>
        </w:tc>
      </w:tr>
      <w:tr w14:paraId="1AE129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496F09E5">
            <w:pPr>
              <w:spacing w:after="0" w:line="240" w:lineRule="auto"/>
            </w:pPr>
            <w:r>
              <w:t>446</w:t>
            </w:r>
          </w:p>
        </w:tc>
        <w:tc>
          <w:tcPr>
            <w:tcW w:w="1805" w:type="dxa"/>
          </w:tcPr>
          <w:p w14:paraId="178E7E35">
            <w:pPr>
              <w:spacing w:after="0" w:line="240" w:lineRule="auto"/>
            </w:pPr>
            <w:r>
              <w:t>The Ocean at the End of the Lane</w:t>
            </w:r>
          </w:p>
        </w:tc>
        <w:tc>
          <w:tcPr>
            <w:tcW w:w="1410" w:type="dxa"/>
          </w:tcPr>
          <w:p w14:paraId="2A9E67EB">
            <w:pPr>
              <w:spacing w:after="0" w:line="240" w:lineRule="auto"/>
            </w:pPr>
            <w:r>
              <w:t>Neil Gaiman</w:t>
            </w:r>
          </w:p>
        </w:tc>
        <w:tc>
          <w:tcPr>
            <w:tcW w:w="760" w:type="dxa"/>
          </w:tcPr>
          <w:p w14:paraId="4F757D6E">
            <w:pPr>
              <w:spacing w:after="0" w:line="240" w:lineRule="auto"/>
            </w:pPr>
            <w:r>
              <w:t>181.0</w:t>
            </w:r>
          </w:p>
        </w:tc>
        <w:tc>
          <w:tcPr>
            <w:tcW w:w="3560" w:type="dxa"/>
          </w:tcPr>
          <w:p w14:paraId="4EC5F387">
            <w:pPr>
              <w:spacing w:after="0" w:line="240" w:lineRule="auto"/>
            </w:pPr>
            <w:r>
              <w:t>Sussex, England. A middle-aged man returns to his childhood home to attend a funeral. Although the house he lived in is long gone, he is drawn to the farm at the end of the road, where, when he was seven, he encounter...</w:t>
            </w:r>
          </w:p>
        </w:tc>
        <w:tc>
          <w:tcPr>
            <w:tcW w:w="700" w:type="dxa"/>
          </w:tcPr>
          <w:p w14:paraId="68867297">
            <w:pPr>
              <w:spacing w:after="0" w:line="240" w:lineRule="auto"/>
            </w:pPr>
            <w:r>
              <w:t>奇幻</w:t>
            </w:r>
          </w:p>
        </w:tc>
      </w:tr>
      <w:tr w14:paraId="550D24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6CA3E6D7">
            <w:pPr>
              <w:spacing w:after="0" w:line="240" w:lineRule="auto"/>
            </w:pPr>
            <w:r>
              <w:t>447</w:t>
            </w:r>
          </w:p>
        </w:tc>
        <w:tc>
          <w:tcPr>
            <w:tcW w:w="1805" w:type="dxa"/>
          </w:tcPr>
          <w:p w14:paraId="4EF0923C">
            <w:pPr>
              <w:spacing w:after="0" w:line="240" w:lineRule="auto"/>
            </w:pPr>
            <w:r>
              <w:t>Schindler's List</w:t>
            </w:r>
          </w:p>
        </w:tc>
        <w:tc>
          <w:tcPr>
            <w:tcW w:w="1410" w:type="dxa"/>
          </w:tcPr>
          <w:p w14:paraId="70FCB278">
            <w:pPr>
              <w:spacing w:after="0" w:line="240" w:lineRule="auto"/>
            </w:pPr>
            <w:r>
              <w:t>Thomas Keneally</w:t>
            </w:r>
          </w:p>
        </w:tc>
        <w:tc>
          <w:tcPr>
            <w:tcW w:w="760" w:type="dxa"/>
          </w:tcPr>
          <w:p w14:paraId="18772F16">
            <w:pPr>
              <w:spacing w:after="0" w:line="240" w:lineRule="auto"/>
            </w:pPr>
            <w:r>
              <w:t>429.0</w:t>
            </w:r>
          </w:p>
        </w:tc>
        <w:tc>
          <w:tcPr>
            <w:tcW w:w="3560" w:type="dxa"/>
          </w:tcPr>
          <w:p w14:paraId="3414DB08">
            <w:pPr>
              <w:spacing w:after="0" w:line="240" w:lineRule="auto"/>
            </w:pPr>
            <w:r>
              <w:t>In the shadow of Auschwitz, a flamboyant German industrialist grew into a living legend to the Jews of Cracow. He was a womaniser, a heavy drinker and a bon viveur, but to them he became a saviour. This is the extraor...</w:t>
            </w:r>
          </w:p>
        </w:tc>
        <w:tc>
          <w:tcPr>
            <w:tcW w:w="700" w:type="dxa"/>
          </w:tcPr>
          <w:p w14:paraId="37154787">
            <w:pPr>
              <w:spacing w:after="0" w:line="240" w:lineRule="auto"/>
            </w:pPr>
            <w:r>
              <w:t>历史</w:t>
            </w:r>
          </w:p>
        </w:tc>
      </w:tr>
      <w:tr w14:paraId="60B73E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2FB5178D">
            <w:pPr>
              <w:spacing w:after="0" w:line="240" w:lineRule="auto"/>
            </w:pPr>
            <w:r>
              <w:t>448</w:t>
            </w:r>
          </w:p>
        </w:tc>
        <w:tc>
          <w:tcPr>
            <w:tcW w:w="1805" w:type="dxa"/>
          </w:tcPr>
          <w:p w14:paraId="11BEA6F6">
            <w:pPr>
              <w:spacing w:after="0" w:line="240" w:lineRule="auto"/>
            </w:pPr>
            <w:r>
              <w:t>The Death Cure (Maze Runner, #3)</w:t>
            </w:r>
          </w:p>
        </w:tc>
        <w:tc>
          <w:tcPr>
            <w:tcW w:w="1410" w:type="dxa"/>
          </w:tcPr>
          <w:p w14:paraId="680F7F2F">
            <w:pPr>
              <w:spacing w:after="0" w:line="240" w:lineRule="auto"/>
            </w:pPr>
            <w:r>
              <w:t>James Dashner</w:t>
            </w:r>
          </w:p>
        </w:tc>
        <w:tc>
          <w:tcPr>
            <w:tcW w:w="760" w:type="dxa"/>
          </w:tcPr>
          <w:p w14:paraId="2112B489">
            <w:pPr>
              <w:spacing w:after="0" w:line="240" w:lineRule="auto"/>
            </w:pPr>
            <w:r>
              <w:t>325.0</w:t>
            </w:r>
          </w:p>
        </w:tc>
        <w:tc>
          <w:tcPr>
            <w:tcW w:w="3560" w:type="dxa"/>
          </w:tcPr>
          <w:p w14:paraId="4FEF03DC">
            <w:pPr>
              <w:spacing w:after="0" w:line="240" w:lineRule="auto"/>
            </w:pPr>
            <w:r>
              <w:t>It’s the end of the line. WICKED has taken everything from Thomas: his life, his memories, and now his only friends—the Gladers. But it’s finally over. The trials are complete, after one final test. Will anyone surviv...</w:t>
            </w:r>
          </w:p>
        </w:tc>
        <w:tc>
          <w:tcPr>
            <w:tcW w:w="700" w:type="dxa"/>
          </w:tcPr>
          <w:p w14:paraId="5F67B685">
            <w:pPr>
              <w:spacing w:after="0" w:line="240" w:lineRule="auto"/>
            </w:pPr>
            <w:r>
              <w:t>青春</w:t>
            </w:r>
          </w:p>
        </w:tc>
      </w:tr>
      <w:tr w14:paraId="3104E4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2D077DAD">
            <w:pPr>
              <w:spacing w:after="0" w:line="240" w:lineRule="auto"/>
            </w:pPr>
            <w:r>
              <w:t>449</w:t>
            </w:r>
          </w:p>
        </w:tc>
        <w:tc>
          <w:tcPr>
            <w:tcW w:w="1805" w:type="dxa"/>
          </w:tcPr>
          <w:p w14:paraId="779D1853">
            <w:pPr>
              <w:spacing w:after="0" w:line="240" w:lineRule="auto"/>
            </w:pPr>
            <w:r>
              <w:t>Walking Disaster (Beautiful, #2)</w:t>
            </w:r>
          </w:p>
        </w:tc>
        <w:tc>
          <w:tcPr>
            <w:tcW w:w="1410" w:type="dxa"/>
          </w:tcPr>
          <w:p w14:paraId="1BBED038">
            <w:pPr>
              <w:spacing w:after="0" w:line="240" w:lineRule="auto"/>
            </w:pPr>
            <w:r>
              <w:t>Jamie McGuire</w:t>
            </w:r>
          </w:p>
        </w:tc>
        <w:tc>
          <w:tcPr>
            <w:tcW w:w="760" w:type="dxa"/>
          </w:tcPr>
          <w:p w14:paraId="52944344">
            <w:pPr>
              <w:spacing w:after="0" w:line="240" w:lineRule="auto"/>
            </w:pPr>
            <w:r>
              <w:t>448.0</w:t>
            </w:r>
          </w:p>
        </w:tc>
        <w:tc>
          <w:tcPr>
            <w:tcW w:w="3560" w:type="dxa"/>
          </w:tcPr>
          <w:p w14:paraId="57042AF4">
            <w:pPr>
              <w:spacing w:after="0" w:line="240" w:lineRule="auto"/>
            </w:pPr>
            <w:r>
              <w:t>How much is too much to love? Travis Maddox learned two things from his mother before she died: Love hard. Fight harder.Finally, the highly anticipated follow-up to the New York Times bestseller Beautiful Disaster.Can...</w:t>
            </w:r>
          </w:p>
        </w:tc>
        <w:tc>
          <w:tcPr>
            <w:tcW w:w="700" w:type="dxa"/>
          </w:tcPr>
          <w:p w14:paraId="17FD8275">
            <w:pPr>
              <w:spacing w:after="0" w:line="240" w:lineRule="auto"/>
            </w:pPr>
            <w:r>
              <w:t>言情</w:t>
            </w:r>
          </w:p>
        </w:tc>
      </w:tr>
      <w:tr w14:paraId="4D2D71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2783AF3C">
            <w:pPr>
              <w:spacing w:after="0" w:line="240" w:lineRule="auto"/>
            </w:pPr>
            <w:r>
              <w:t>450</w:t>
            </w:r>
          </w:p>
        </w:tc>
        <w:tc>
          <w:tcPr>
            <w:tcW w:w="1805" w:type="dxa"/>
          </w:tcPr>
          <w:p w14:paraId="75C16BC1">
            <w:pPr>
              <w:spacing w:after="0" w:line="240" w:lineRule="auto"/>
            </w:pPr>
            <w:r>
              <w:t>Janet Evanovich Three and Four Two-Book Set (Stephanie Plum, #3-4)</w:t>
            </w:r>
          </w:p>
        </w:tc>
        <w:tc>
          <w:tcPr>
            <w:tcW w:w="1410" w:type="dxa"/>
          </w:tcPr>
          <w:p w14:paraId="181FE1DB">
            <w:pPr>
              <w:spacing w:after="0" w:line="240" w:lineRule="auto"/>
            </w:pPr>
            <w:r>
              <w:t>Janet Evanovich</w:t>
            </w:r>
          </w:p>
        </w:tc>
        <w:tc>
          <w:tcPr>
            <w:tcW w:w="760" w:type="dxa"/>
          </w:tcPr>
          <w:p w14:paraId="12E3278F">
            <w:pPr>
              <w:spacing w:after="0" w:line="240" w:lineRule="auto"/>
            </w:pPr>
            <w:r>
              <w:t>682.0</w:t>
            </w:r>
          </w:p>
        </w:tc>
        <w:tc>
          <w:tcPr>
            <w:tcW w:w="3560" w:type="dxa"/>
          </w:tcPr>
          <w:p w14:paraId="37EB024C">
            <w:pPr>
              <w:spacing w:after="0" w:line="240" w:lineRule="auto"/>
            </w:pPr>
            <w:r>
              <w:t>Three to Get Deadly A "saintly" old candy-store owner is on the lam-and bounty hunter extraordinaire Stephanie Plum is on the case. As the body count rises, Stephanie finds herself dealing with dead drug dealers and s...</w:t>
            </w:r>
          </w:p>
        </w:tc>
        <w:tc>
          <w:tcPr>
            <w:tcW w:w="700" w:type="dxa"/>
          </w:tcPr>
          <w:p w14:paraId="5F8C058E">
            <w:pPr>
              <w:spacing w:after="0" w:line="240" w:lineRule="auto"/>
            </w:pPr>
            <w:r>
              <w:t>推理</w:t>
            </w:r>
          </w:p>
        </w:tc>
      </w:tr>
      <w:tr w14:paraId="10AE22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512806AF">
            <w:pPr>
              <w:spacing w:after="0" w:line="240" w:lineRule="auto"/>
            </w:pPr>
            <w:r>
              <w:t>451</w:t>
            </w:r>
          </w:p>
        </w:tc>
        <w:tc>
          <w:tcPr>
            <w:tcW w:w="1805" w:type="dxa"/>
          </w:tcPr>
          <w:p w14:paraId="1EE1775E">
            <w:pPr>
              <w:spacing w:after="0" w:line="240" w:lineRule="auto"/>
            </w:pPr>
            <w:r>
              <w:t>Sh*t My Dad Says</w:t>
            </w:r>
          </w:p>
        </w:tc>
        <w:tc>
          <w:tcPr>
            <w:tcW w:w="1410" w:type="dxa"/>
          </w:tcPr>
          <w:p w14:paraId="3306F3A9">
            <w:pPr>
              <w:spacing w:after="0" w:line="240" w:lineRule="auto"/>
            </w:pPr>
            <w:r>
              <w:t>Justin Halpern</w:t>
            </w:r>
          </w:p>
        </w:tc>
        <w:tc>
          <w:tcPr>
            <w:tcW w:w="760" w:type="dxa"/>
          </w:tcPr>
          <w:p w14:paraId="421C85C2">
            <w:pPr>
              <w:spacing w:after="0" w:line="240" w:lineRule="auto"/>
            </w:pPr>
            <w:r>
              <w:t>159.0</w:t>
            </w:r>
          </w:p>
        </w:tc>
        <w:tc>
          <w:tcPr>
            <w:tcW w:w="3560" w:type="dxa"/>
          </w:tcPr>
          <w:p w14:paraId="411D165B">
            <w:pPr>
              <w:spacing w:after="0" w:line="240" w:lineRule="auto"/>
            </w:pPr>
            <w:r>
              <w:t>After being dumped by his longtime girlfriend, twenty-eight-year-old Justin Halpern found himself living at home with his seventy-three-year-old dad. Sam Halpern, who is "like Socrates, but angrier, and with worse hai...</w:t>
            </w:r>
          </w:p>
        </w:tc>
        <w:tc>
          <w:tcPr>
            <w:tcW w:w="700" w:type="dxa"/>
          </w:tcPr>
          <w:p w14:paraId="073300F2">
            <w:pPr>
              <w:spacing w:after="0" w:line="240" w:lineRule="auto"/>
            </w:pPr>
            <w:r>
              <w:t>传记</w:t>
            </w:r>
          </w:p>
        </w:tc>
      </w:tr>
      <w:tr w14:paraId="684AB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033516E8">
            <w:pPr>
              <w:spacing w:after="0" w:line="240" w:lineRule="auto"/>
            </w:pPr>
            <w:r>
              <w:t>452</w:t>
            </w:r>
          </w:p>
        </w:tc>
        <w:tc>
          <w:tcPr>
            <w:tcW w:w="1805" w:type="dxa"/>
          </w:tcPr>
          <w:p w14:paraId="062CEA99">
            <w:pPr>
              <w:spacing w:after="0" w:line="240" w:lineRule="auto"/>
            </w:pPr>
            <w:r>
              <w:t>The Fall of Hyperion (Hyperion Cantos, #2)</w:t>
            </w:r>
          </w:p>
        </w:tc>
        <w:tc>
          <w:tcPr>
            <w:tcW w:w="1410" w:type="dxa"/>
          </w:tcPr>
          <w:p w14:paraId="5E9C4E23">
            <w:pPr>
              <w:spacing w:after="0" w:line="240" w:lineRule="auto"/>
            </w:pPr>
            <w:r>
              <w:t>Dan Simmons</w:t>
            </w:r>
          </w:p>
        </w:tc>
        <w:tc>
          <w:tcPr>
            <w:tcW w:w="760" w:type="dxa"/>
          </w:tcPr>
          <w:p w14:paraId="5EB9E476">
            <w:pPr>
              <w:spacing w:after="0" w:line="240" w:lineRule="auto"/>
            </w:pPr>
            <w:r>
              <w:t>517.0</w:t>
            </w:r>
          </w:p>
        </w:tc>
        <w:tc>
          <w:tcPr>
            <w:tcW w:w="3560" w:type="dxa"/>
          </w:tcPr>
          <w:p w14:paraId="48333520">
            <w:pPr>
              <w:spacing w:after="0" w:line="240" w:lineRule="auto"/>
            </w:pPr>
            <w:r>
              <w:t>In the stunning continuation of the epic adventure begun in Hyperion, Simmons returns us to a far future resplendent with drama and invention. On the world of Hyperion, the mysterious Time Tombs are opening. And the s...</w:t>
            </w:r>
          </w:p>
        </w:tc>
        <w:tc>
          <w:tcPr>
            <w:tcW w:w="700" w:type="dxa"/>
          </w:tcPr>
          <w:p w14:paraId="404619A7">
            <w:pPr>
              <w:spacing w:after="0" w:line="240" w:lineRule="auto"/>
            </w:pPr>
            <w:r>
              <w:t>科幻</w:t>
            </w:r>
          </w:p>
        </w:tc>
      </w:tr>
      <w:tr w14:paraId="37A9E1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33191F9D">
            <w:pPr>
              <w:spacing w:after="0" w:line="240" w:lineRule="auto"/>
            </w:pPr>
            <w:r>
              <w:t>453</w:t>
            </w:r>
          </w:p>
        </w:tc>
        <w:tc>
          <w:tcPr>
            <w:tcW w:w="1805" w:type="dxa"/>
          </w:tcPr>
          <w:p w14:paraId="07CAF592">
            <w:pPr>
              <w:spacing w:after="0" w:line="240" w:lineRule="auto"/>
            </w:pPr>
            <w:r>
              <w:t>Dolores Claiborne</w:t>
            </w:r>
          </w:p>
        </w:tc>
        <w:tc>
          <w:tcPr>
            <w:tcW w:w="1410" w:type="dxa"/>
          </w:tcPr>
          <w:p w14:paraId="7C7C1135">
            <w:pPr>
              <w:spacing w:after="0" w:line="240" w:lineRule="auto"/>
            </w:pPr>
            <w:r>
              <w:t>Stephen King / Dominique Dill</w:t>
            </w:r>
          </w:p>
        </w:tc>
        <w:tc>
          <w:tcPr>
            <w:tcW w:w="760" w:type="dxa"/>
          </w:tcPr>
          <w:p w14:paraId="5659DF5C">
            <w:pPr>
              <w:spacing w:after="0" w:line="240" w:lineRule="auto"/>
            </w:pPr>
            <w:r>
              <w:t>384.0</w:t>
            </w:r>
          </w:p>
        </w:tc>
        <w:tc>
          <w:tcPr>
            <w:tcW w:w="3560" w:type="dxa"/>
          </w:tcPr>
          <w:p w14:paraId="7068D3DD">
            <w:pPr>
              <w:spacing w:after="0" w:line="240" w:lineRule="auto"/>
            </w:pPr>
            <w:r>
              <w:t>Suspected of killing Vera Donovan, her wealthy employer, Dolores Claiborne tells police the story of her life, harkening back to her disintegrating marriage and the suspicious death of her violent husband, Joe St. Geo...</w:t>
            </w:r>
          </w:p>
        </w:tc>
        <w:tc>
          <w:tcPr>
            <w:tcW w:w="700" w:type="dxa"/>
          </w:tcPr>
          <w:p w14:paraId="11409DFF">
            <w:pPr>
              <w:spacing w:after="0" w:line="240" w:lineRule="auto"/>
            </w:pPr>
            <w:r>
              <w:t>恐怖</w:t>
            </w:r>
          </w:p>
        </w:tc>
      </w:tr>
      <w:tr w14:paraId="7613ED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597E4BD1">
            <w:pPr>
              <w:spacing w:after="0" w:line="240" w:lineRule="auto"/>
            </w:pPr>
            <w:r>
              <w:t>454</w:t>
            </w:r>
          </w:p>
        </w:tc>
        <w:tc>
          <w:tcPr>
            <w:tcW w:w="1805" w:type="dxa"/>
          </w:tcPr>
          <w:p w14:paraId="2EFA0224">
            <w:pPr>
              <w:spacing w:after="0" w:line="240" w:lineRule="auto"/>
            </w:pPr>
            <w:r>
              <w:t>Never Eat Alone: And Other Secrets to Success, One Relationship at a Time</w:t>
            </w:r>
          </w:p>
        </w:tc>
        <w:tc>
          <w:tcPr>
            <w:tcW w:w="1410" w:type="dxa"/>
          </w:tcPr>
          <w:p w14:paraId="2DE37486">
            <w:pPr>
              <w:spacing w:after="0" w:line="240" w:lineRule="auto"/>
            </w:pPr>
            <w:r>
              <w:t>Keith Ferrazzi</w:t>
            </w:r>
          </w:p>
        </w:tc>
        <w:tc>
          <w:tcPr>
            <w:tcW w:w="760" w:type="dxa"/>
          </w:tcPr>
          <w:p w14:paraId="65D427DE">
            <w:pPr>
              <w:spacing w:after="0" w:line="240" w:lineRule="auto"/>
            </w:pPr>
            <w:r>
              <w:t>309.0</w:t>
            </w:r>
          </w:p>
        </w:tc>
        <w:tc>
          <w:tcPr>
            <w:tcW w:w="3560" w:type="dxa"/>
          </w:tcPr>
          <w:p w14:paraId="3D944A14">
            <w:pPr>
              <w:spacing w:after="0" w:line="240" w:lineRule="auto"/>
            </w:pPr>
            <w:r>
              <w:t>Do you want to get ahead in life? Climb the ladder to personal success? The secret, master networker Keith Ferrazzi claims, is in reaching out to other people. As Ferrazzi discovered early in life, what distinguishes...</w:t>
            </w:r>
          </w:p>
        </w:tc>
        <w:tc>
          <w:tcPr>
            <w:tcW w:w="700" w:type="dxa"/>
          </w:tcPr>
          <w:p w14:paraId="6B56D2B9">
            <w:pPr>
              <w:spacing w:after="0" w:line="240" w:lineRule="auto"/>
            </w:pPr>
            <w:r>
              <w:t>悬疑</w:t>
            </w:r>
          </w:p>
        </w:tc>
      </w:tr>
      <w:tr w14:paraId="28FF78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44950894">
            <w:pPr>
              <w:spacing w:after="0" w:line="240" w:lineRule="auto"/>
            </w:pPr>
            <w:r>
              <w:t>455</w:t>
            </w:r>
          </w:p>
        </w:tc>
        <w:tc>
          <w:tcPr>
            <w:tcW w:w="1805" w:type="dxa"/>
          </w:tcPr>
          <w:p w14:paraId="3DC2436C">
            <w:pPr>
              <w:spacing w:after="0" w:line="240" w:lineRule="auto"/>
            </w:pPr>
            <w:r>
              <w:t>The Outsiders</w:t>
            </w:r>
          </w:p>
        </w:tc>
        <w:tc>
          <w:tcPr>
            <w:tcW w:w="1410" w:type="dxa"/>
          </w:tcPr>
          <w:p w14:paraId="1D2679DE">
            <w:pPr>
              <w:spacing w:after="0" w:line="240" w:lineRule="auto"/>
            </w:pPr>
            <w:r>
              <w:t>S.E. Hinton</w:t>
            </w:r>
          </w:p>
        </w:tc>
        <w:tc>
          <w:tcPr>
            <w:tcW w:w="760" w:type="dxa"/>
          </w:tcPr>
          <w:p w14:paraId="052F29B0">
            <w:pPr>
              <w:spacing w:after="0" w:line="240" w:lineRule="auto"/>
            </w:pPr>
            <w:r>
              <w:t>192.0</w:t>
            </w:r>
          </w:p>
        </w:tc>
        <w:tc>
          <w:tcPr>
            <w:tcW w:w="3560" w:type="dxa"/>
          </w:tcPr>
          <w:p w14:paraId="1CB709AA">
            <w:pPr>
              <w:spacing w:after="0" w:line="240" w:lineRule="auto"/>
            </w:pPr>
            <w:r>
              <w:t>The Outsiders is about two weeks in the life of a 14-year-old boy. The novel tells the story of Ponyboy Curtis and his struggles with right and wrong in a society in which he believes that he is an outsider. According...</w:t>
            </w:r>
          </w:p>
        </w:tc>
        <w:tc>
          <w:tcPr>
            <w:tcW w:w="700" w:type="dxa"/>
          </w:tcPr>
          <w:p w14:paraId="7FDCB91E">
            <w:pPr>
              <w:spacing w:after="0" w:line="240" w:lineRule="auto"/>
            </w:pPr>
            <w:r>
              <w:t>文学</w:t>
            </w:r>
          </w:p>
        </w:tc>
      </w:tr>
      <w:tr w14:paraId="2890AF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70EBBB79">
            <w:pPr>
              <w:spacing w:after="0" w:line="240" w:lineRule="auto"/>
            </w:pPr>
            <w:r>
              <w:t>456</w:t>
            </w:r>
          </w:p>
        </w:tc>
        <w:tc>
          <w:tcPr>
            <w:tcW w:w="1805" w:type="dxa"/>
          </w:tcPr>
          <w:p w14:paraId="38C57F73">
            <w:pPr>
              <w:spacing w:after="0" w:line="240" w:lineRule="auto"/>
            </w:pPr>
            <w:r>
              <w:t>Harry Potter and the Cursed Child - Parts One and Two (Harry Potter, #8)</w:t>
            </w:r>
          </w:p>
        </w:tc>
        <w:tc>
          <w:tcPr>
            <w:tcW w:w="1410" w:type="dxa"/>
          </w:tcPr>
          <w:p w14:paraId="7F372B7B">
            <w:pPr>
              <w:spacing w:after="0" w:line="240" w:lineRule="auto"/>
            </w:pPr>
            <w:r>
              <w:t>John Tiffany / Jack Thorne / J.K. Rowling</w:t>
            </w:r>
          </w:p>
        </w:tc>
        <w:tc>
          <w:tcPr>
            <w:tcW w:w="760" w:type="dxa"/>
          </w:tcPr>
          <w:p w14:paraId="726189C9">
            <w:pPr>
              <w:spacing w:after="0" w:line="240" w:lineRule="auto"/>
            </w:pPr>
            <w:r>
              <w:t>343.0</w:t>
            </w:r>
          </w:p>
        </w:tc>
        <w:tc>
          <w:tcPr>
            <w:tcW w:w="3560" w:type="dxa"/>
          </w:tcPr>
          <w:p w14:paraId="13BEF3BE">
            <w:pPr>
              <w:spacing w:after="0" w:line="240" w:lineRule="auto"/>
            </w:pPr>
            <w:r>
              <w:t>Based on an original new story by J.K. Rowling, Jack Thorne and John Tiffany, a new play by Jack Thorne, Harry Potter and the Cursed Child is the eighth story in the Harry Potter series and the first official Harry Po...</w:t>
            </w:r>
          </w:p>
        </w:tc>
        <w:tc>
          <w:tcPr>
            <w:tcW w:w="700" w:type="dxa"/>
          </w:tcPr>
          <w:p w14:paraId="77F16BB9">
            <w:pPr>
              <w:spacing w:after="0" w:line="240" w:lineRule="auto"/>
            </w:pPr>
            <w:r>
              <w:t>奇幻</w:t>
            </w:r>
          </w:p>
        </w:tc>
      </w:tr>
      <w:tr w14:paraId="06570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077C24B1">
            <w:pPr>
              <w:spacing w:after="0" w:line="240" w:lineRule="auto"/>
            </w:pPr>
            <w:r>
              <w:t>457</w:t>
            </w:r>
          </w:p>
        </w:tc>
        <w:tc>
          <w:tcPr>
            <w:tcW w:w="1805" w:type="dxa"/>
          </w:tcPr>
          <w:p w14:paraId="30E73621">
            <w:pPr>
              <w:spacing w:after="0" w:line="240" w:lineRule="auto"/>
            </w:pPr>
            <w:r>
              <w:t>The White Queen (The Plantagenet and Tudor Novels, #2)</w:t>
            </w:r>
          </w:p>
        </w:tc>
        <w:tc>
          <w:tcPr>
            <w:tcW w:w="1410" w:type="dxa"/>
          </w:tcPr>
          <w:p w14:paraId="3DA881C6">
            <w:pPr>
              <w:spacing w:after="0" w:line="240" w:lineRule="auto"/>
            </w:pPr>
            <w:r>
              <w:t>Philippa Gregory</w:t>
            </w:r>
          </w:p>
        </w:tc>
        <w:tc>
          <w:tcPr>
            <w:tcW w:w="760" w:type="dxa"/>
          </w:tcPr>
          <w:p w14:paraId="736CD508">
            <w:pPr>
              <w:spacing w:after="0" w:line="240" w:lineRule="auto"/>
            </w:pPr>
            <w:r>
              <w:t>415.0</w:t>
            </w:r>
          </w:p>
        </w:tc>
        <w:tc>
          <w:tcPr>
            <w:tcW w:w="3560" w:type="dxa"/>
          </w:tcPr>
          <w:p w14:paraId="45AAA2AD">
            <w:pPr>
              <w:spacing w:after="0" w:line="240" w:lineRule="auto"/>
            </w:pPr>
            <w:r>
              <w:t>Brother turns on brother. The throne of England is at stake. The deadly Wars of the Roses have begun. . . ."They ruled England before the Tudors, and now internationally bestselling author Philippa Gregory brings the...</w:t>
            </w:r>
          </w:p>
        </w:tc>
        <w:tc>
          <w:tcPr>
            <w:tcW w:w="700" w:type="dxa"/>
          </w:tcPr>
          <w:p w14:paraId="25517B39">
            <w:pPr>
              <w:spacing w:after="0" w:line="240" w:lineRule="auto"/>
            </w:pPr>
            <w:r>
              <w:t>历史</w:t>
            </w:r>
          </w:p>
        </w:tc>
      </w:tr>
      <w:tr w14:paraId="24F85A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5414E5F1">
            <w:pPr>
              <w:spacing w:after="0" w:line="240" w:lineRule="auto"/>
            </w:pPr>
            <w:r>
              <w:t>458</w:t>
            </w:r>
          </w:p>
        </w:tc>
        <w:tc>
          <w:tcPr>
            <w:tcW w:w="1805" w:type="dxa"/>
          </w:tcPr>
          <w:p w14:paraId="75731948">
            <w:pPr>
              <w:spacing w:after="0" w:line="240" w:lineRule="auto"/>
            </w:pPr>
            <w:r>
              <w:t>Will Grayson, Will Grayson</w:t>
            </w:r>
          </w:p>
        </w:tc>
        <w:tc>
          <w:tcPr>
            <w:tcW w:w="1410" w:type="dxa"/>
          </w:tcPr>
          <w:p w14:paraId="71506755">
            <w:pPr>
              <w:spacing w:after="0" w:line="240" w:lineRule="auto"/>
            </w:pPr>
            <w:r>
              <w:t>John Green / David Levithan</w:t>
            </w:r>
          </w:p>
        </w:tc>
        <w:tc>
          <w:tcPr>
            <w:tcW w:w="760" w:type="dxa"/>
          </w:tcPr>
          <w:p w14:paraId="279BB723">
            <w:pPr>
              <w:spacing w:after="0" w:line="240" w:lineRule="auto"/>
            </w:pPr>
            <w:r>
              <w:t>310.0</w:t>
            </w:r>
          </w:p>
        </w:tc>
        <w:tc>
          <w:tcPr>
            <w:tcW w:w="3560" w:type="dxa"/>
          </w:tcPr>
          <w:p w14:paraId="17B002D9">
            <w:pPr>
              <w:spacing w:after="0" w:line="240" w:lineRule="auto"/>
            </w:pPr>
            <w:r>
              <w:t>Will Grayson meets Will Grayson. One cold night, in a most unlikely corner of Chicago, two strangers are about to cross paths. From that moment on, their world will collide and lives intertwine.It's not that far from...</w:t>
            </w:r>
          </w:p>
        </w:tc>
        <w:tc>
          <w:tcPr>
            <w:tcW w:w="700" w:type="dxa"/>
          </w:tcPr>
          <w:p w14:paraId="65A10414">
            <w:pPr>
              <w:spacing w:after="0" w:line="240" w:lineRule="auto"/>
            </w:pPr>
            <w:r>
              <w:t>青春</w:t>
            </w:r>
          </w:p>
        </w:tc>
      </w:tr>
      <w:tr w14:paraId="6A04EB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1C070E3A">
            <w:pPr>
              <w:spacing w:after="0" w:line="240" w:lineRule="auto"/>
            </w:pPr>
            <w:r>
              <w:t>459</w:t>
            </w:r>
          </w:p>
        </w:tc>
        <w:tc>
          <w:tcPr>
            <w:tcW w:w="1805" w:type="dxa"/>
          </w:tcPr>
          <w:p w14:paraId="19C6FE7A">
            <w:pPr>
              <w:spacing w:after="0" w:line="240" w:lineRule="auto"/>
            </w:pPr>
            <w:r>
              <w:t>Gabriel's Inferno (Gabriel's Inferno, #1)</w:t>
            </w:r>
          </w:p>
        </w:tc>
        <w:tc>
          <w:tcPr>
            <w:tcW w:w="1410" w:type="dxa"/>
          </w:tcPr>
          <w:p w14:paraId="1B6E68B8">
            <w:pPr>
              <w:spacing w:after="0" w:line="240" w:lineRule="auto"/>
            </w:pPr>
            <w:r>
              <w:t>Sylvain Reynard</w:t>
            </w:r>
          </w:p>
        </w:tc>
        <w:tc>
          <w:tcPr>
            <w:tcW w:w="760" w:type="dxa"/>
          </w:tcPr>
          <w:p w14:paraId="45841956">
            <w:pPr>
              <w:spacing w:after="0" w:line="240" w:lineRule="auto"/>
            </w:pPr>
            <w:r>
              <w:t>506.0</w:t>
            </w:r>
          </w:p>
        </w:tc>
        <w:tc>
          <w:tcPr>
            <w:tcW w:w="3560" w:type="dxa"/>
          </w:tcPr>
          <w:p w14:paraId="77E38586">
            <w:pPr>
              <w:spacing w:after="0" w:line="240" w:lineRule="auto"/>
            </w:pPr>
            <w:r>
              <w:t>Enigmatic and sexy, Professor Gabriel Emerson is a well respected Dante specialist by day, but by night he devotes himself to an uninhibited life of pleasure. He uses his notorious good looks and sophisticated charm t...</w:t>
            </w:r>
          </w:p>
        </w:tc>
        <w:tc>
          <w:tcPr>
            <w:tcW w:w="700" w:type="dxa"/>
          </w:tcPr>
          <w:p w14:paraId="4B3EC56F">
            <w:pPr>
              <w:spacing w:after="0" w:line="240" w:lineRule="auto"/>
            </w:pPr>
            <w:r>
              <w:t>言情</w:t>
            </w:r>
          </w:p>
        </w:tc>
      </w:tr>
      <w:tr w14:paraId="7C0E2D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0FC4FBA3">
            <w:pPr>
              <w:spacing w:after="0" w:line="240" w:lineRule="auto"/>
            </w:pPr>
            <w:r>
              <w:t>460</w:t>
            </w:r>
          </w:p>
        </w:tc>
        <w:tc>
          <w:tcPr>
            <w:tcW w:w="1805" w:type="dxa"/>
          </w:tcPr>
          <w:p w14:paraId="268F4F63">
            <w:pPr>
              <w:spacing w:after="0" w:line="240" w:lineRule="auto"/>
            </w:pPr>
            <w:r>
              <w:t>2nd Chance (Women's Murder Club, #2)</w:t>
            </w:r>
          </w:p>
        </w:tc>
        <w:tc>
          <w:tcPr>
            <w:tcW w:w="1410" w:type="dxa"/>
          </w:tcPr>
          <w:p w14:paraId="5A5F88C2">
            <w:pPr>
              <w:spacing w:after="0" w:line="240" w:lineRule="auto"/>
            </w:pPr>
            <w:r>
              <w:t>James Patterson / Andrew Gross</w:t>
            </w:r>
          </w:p>
        </w:tc>
        <w:tc>
          <w:tcPr>
            <w:tcW w:w="760" w:type="dxa"/>
          </w:tcPr>
          <w:p w14:paraId="0996E550">
            <w:pPr>
              <w:spacing w:after="0" w:line="240" w:lineRule="auto"/>
            </w:pPr>
            <w:r>
              <w:t>400.0</w:t>
            </w:r>
          </w:p>
        </w:tc>
        <w:tc>
          <w:tcPr>
            <w:tcW w:w="3560" w:type="dxa"/>
          </w:tcPr>
          <w:p w14:paraId="2D84551B">
            <w:pPr>
              <w:spacing w:after="0" w:line="240" w:lineRule="auto"/>
            </w:pPr>
            <w:r>
              <w:t>The Women's Murder Club returns for another thrilling crime investigation. Will their skills be enough to take down a brutal madman?A brutal madman sprays bullets into a crowd of children leaving a San Francisco churc...</w:t>
            </w:r>
          </w:p>
        </w:tc>
        <w:tc>
          <w:tcPr>
            <w:tcW w:w="700" w:type="dxa"/>
          </w:tcPr>
          <w:p w14:paraId="47E87C9F">
            <w:pPr>
              <w:spacing w:after="0" w:line="240" w:lineRule="auto"/>
            </w:pPr>
            <w:r>
              <w:t>推理</w:t>
            </w:r>
          </w:p>
        </w:tc>
      </w:tr>
      <w:tr w14:paraId="717166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1F275D3D">
            <w:pPr>
              <w:spacing w:after="0" w:line="240" w:lineRule="auto"/>
            </w:pPr>
            <w:r>
              <w:t>461</w:t>
            </w:r>
          </w:p>
        </w:tc>
        <w:tc>
          <w:tcPr>
            <w:tcW w:w="1805" w:type="dxa"/>
          </w:tcPr>
          <w:p w14:paraId="29DEF847">
            <w:pPr>
              <w:spacing w:after="0" w:line="240" w:lineRule="auto"/>
            </w:pPr>
            <w:r>
              <w:t>The Story of My Life</w:t>
            </w:r>
          </w:p>
        </w:tc>
        <w:tc>
          <w:tcPr>
            <w:tcW w:w="1410" w:type="dxa"/>
          </w:tcPr>
          <w:p w14:paraId="65E38B65">
            <w:pPr>
              <w:spacing w:after="0" w:line="240" w:lineRule="auto"/>
            </w:pPr>
            <w:r>
              <w:t>Helen Keller</w:t>
            </w:r>
          </w:p>
        </w:tc>
        <w:tc>
          <w:tcPr>
            <w:tcW w:w="760" w:type="dxa"/>
          </w:tcPr>
          <w:p w14:paraId="451AC7DE">
            <w:pPr>
              <w:spacing w:after="0" w:line="240" w:lineRule="auto"/>
            </w:pPr>
            <w:r>
              <w:t>240.0</w:t>
            </w:r>
          </w:p>
        </w:tc>
        <w:tc>
          <w:tcPr>
            <w:tcW w:w="3560" w:type="dxa"/>
          </w:tcPr>
          <w:p w14:paraId="62E19363">
            <w:pPr>
              <w:spacing w:after="0" w:line="240" w:lineRule="auto"/>
            </w:pPr>
            <w:r>
              <w:t>When she was 19 months old, Helen Keller (1880–1968) suffered a severe illness that left her blind and deaf. Not long after, she also became mute. Her tenacious struggle to overcome these handicaps-with the help of he...</w:t>
            </w:r>
          </w:p>
        </w:tc>
        <w:tc>
          <w:tcPr>
            <w:tcW w:w="700" w:type="dxa"/>
          </w:tcPr>
          <w:p w14:paraId="0BBC28DB">
            <w:pPr>
              <w:spacing w:after="0" w:line="240" w:lineRule="auto"/>
            </w:pPr>
            <w:r>
              <w:t>传记</w:t>
            </w:r>
          </w:p>
        </w:tc>
      </w:tr>
      <w:tr w14:paraId="5ABB0A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5EC92566">
            <w:pPr>
              <w:spacing w:after="0" w:line="240" w:lineRule="auto"/>
            </w:pPr>
            <w:r>
              <w:t>462</w:t>
            </w:r>
          </w:p>
        </w:tc>
        <w:tc>
          <w:tcPr>
            <w:tcW w:w="1805" w:type="dxa"/>
          </w:tcPr>
          <w:p w14:paraId="6B57ED2F">
            <w:pPr>
              <w:spacing w:after="0" w:line="240" w:lineRule="auto"/>
            </w:pPr>
            <w:r>
              <w:t>The Diamond Age: or, A Young Lady's Illustrated Primer</w:t>
            </w:r>
          </w:p>
        </w:tc>
        <w:tc>
          <w:tcPr>
            <w:tcW w:w="1410" w:type="dxa"/>
          </w:tcPr>
          <w:p w14:paraId="58111A87">
            <w:pPr>
              <w:spacing w:after="0" w:line="240" w:lineRule="auto"/>
            </w:pPr>
            <w:r>
              <w:t>Neal Stephenson</w:t>
            </w:r>
          </w:p>
        </w:tc>
        <w:tc>
          <w:tcPr>
            <w:tcW w:w="760" w:type="dxa"/>
          </w:tcPr>
          <w:p w14:paraId="5F105918">
            <w:pPr>
              <w:spacing w:after="0" w:line="240" w:lineRule="auto"/>
            </w:pPr>
            <w:r>
              <w:t>499.0</w:t>
            </w:r>
          </w:p>
        </w:tc>
        <w:tc>
          <w:tcPr>
            <w:tcW w:w="3560" w:type="dxa"/>
          </w:tcPr>
          <w:p w14:paraId="2420CE5E">
            <w:pPr>
              <w:spacing w:after="0" w:line="240" w:lineRule="auto"/>
            </w:pPr>
            <w:r>
              <w:t>The Diamond Age: Or, A Young Lady's Illustrated Primer is a postcyberpunk novel by Neal Stephenson. It is to some extent a science fiction coming-of-age story, focused on a young girl named Nell, and set in a future w...</w:t>
            </w:r>
          </w:p>
        </w:tc>
        <w:tc>
          <w:tcPr>
            <w:tcW w:w="700" w:type="dxa"/>
          </w:tcPr>
          <w:p w14:paraId="01BEF8E6">
            <w:pPr>
              <w:spacing w:after="0" w:line="240" w:lineRule="auto"/>
            </w:pPr>
            <w:r>
              <w:t>科幻</w:t>
            </w:r>
          </w:p>
        </w:tc>
      </w:tr>
      <w:tr w14:paraId="7936E2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5995872E">
            <w:pPr>
              <w:spacing w:after="0" w:line="240" w:lineRule="auto"/>
            </w:pPr>
            <w:r>
              <w:t>463</w:t>
            </w:r>
          </w:p>
        </w:tc>
        <w:tc>
          <w:tcPr>
            <w:tcW w:w="1805" w:type="dxa"/>
          </w:tcPr>
          <w:p w14:paraId="4CF78A2E">
            <w:pPr>
              <w:spacing w:after="0" w:line="240" w:lineRule="auto"/>
            </w:pPr>
            <w:r>
              <w:t>House of Leaves</w:t>
            </w:r>
          </w:p>
        </w:tc>
        <w:tc>
          <w:tcPr>
            <w:tcW w:w="1410" w:type="dxa"/>
          </w:tcPr>
          <w:p w14:paraId="6A115E63">
            <w:pPr>
              <w:spacing w:after="0" w:line="240" w:lineRule="auto"/>
            </w:pPr>
            <w:r>
              <w:t>Mark Z. Danielewski</w:t>
            </w:r>
          </w:p>
        </w:tc>
        <w:tc>
          <w:tcPr>
            <w:tcW w:w="760" w:type="dxa"/>
          </w:tcPr>
          <w:p w14:paraId="6A77ECFB">
            <w:pPr>
              <w:spacing w:after="0" w:line="240" w:lineRule="auto"/>
            </w:pPr>
            <w:r>
              <w:t>705.0</w:t>
            </w:r>
          </w:p>
        </w:tc>
        <w:tc>
          <w:tcPr>
            <w:tcW w:w="3560" w:type="dxa"/>
          </w:tcPr>
          <w:p w14:paraId="1909470B">
            <w:pPr>
              <w:spacing w:after="0" w:line="240" w:lineRule="auto"/>
            </w:pPr>
            <w:r>
              <w:t>Years ago, when House of Leaves was first being passed around, it was nothing more than a badly bundled heap of paper, parts of which would occasionally surface on the Internet. No one could have anticipated the small...</w:t>
            </w:r>
          </w:p>
        </w:tc>
        <w:tc>
          <w:tcPr>
            <w:tcW w:w="700" w:type="dxa"/>
          </w:tcPr>
          <w:p w14:paraId="60CF95D6">
            <w:pPr>
              <w:spacing w:after="0" w:line="240" w:lineRule="auto"/>
            </w:pPr>
            <w:r>
              <w:t>恐怖</w:t>
            </w:r>
          </w:p>
        </w:tc>
      </w:tr>
      <w:tr w14:paraId="21B009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3B5E1EEE">
            <w:pPr>
              <w:spacing w:after="0" w:line="240" w:lineRule="auto"/>
            </w:pPr>
            <w:r>
              <w:t>464</w:t>
            </w:r>
          </w:p>
        </w:tc>
        <w:tc>
          <w:tcPr>
            <w:tcW w:w="1805" w:type="dxa"/>
          </w:tcPr>
          <w:p w14:paraId="3D72778A">
            <w:pPr>
              <w:spacing w:after="0" w:line="240" w:lineRule="auto"/>
            </w:pPr>
            <w:r>
              <w:t>Sandstorm (Sigma Force, #1)</w:t>
            </w:r>
          </w:p>
        </w:tc>
        <w:tc>
          <w:tcPr>
            <w:tcW w:w="1410" w:type="dxa"/>
          </w:tcPr>
          <w:p w14:paraId="49DAE613">
            <w:pPr>
              <w:spacing w:after="0" w:line="240" w:lineRule="auto"/>
            </w:pPr>
            <w:r>
              <w:t>James Rollins</w:t>
            </w:r>
          </w:p>
        </w:tc>
        <w:tc>
          <w:tcPr>
            <w:tcW w:w="760" w:type="dxa"/>
          </w:tcPr>
          <w:p w14:paraId="2F69961A">
            <w:pPr>
              <w:spacing w:after="0" w:line="240" w:lineRule="auto"/>
            </w:pPr>
            <w:r>
              <w:t>608.0</w:t>
            </w:r>
          </w:p>
        </w:tc>
        <w:tc>
          <w:tcPr>
            <w:tcW w:w="3560" w:type="dxa"/>
          </w:tcPr>
          <w:p w14:paraId="5785BEAC">
            <w:pPr>
              <w:spacing w:after="0" w:line="240" w:lineRule="auto"/>
            </w:pPr>
            <w:r>
              <w:t>An inexplicable explosion rocks the antiquities collection of a London museum, setting off alarms in clandestine organizations around the world. And now the search for answers is leading Lady Kara Kensington; her frie...</w:t>
            </w:r>
          </w:p>
        </w:tc>
        <w:tc>
          <w:tcPr>
            <w:tcW w:w="700" w:type="dxa"/>
          </w:tcPr>
          <w:p w14:paraId="6F8FBC3D">
            <w:pPr>
              <w:spacing w:after="0" w:line="240" w:lineRule="auto"/>
            </w:pPr>
            <w:r>
              <w:t>悬疑</w:t>
            </w:r>
          </w:p>
        </w:tc>
      </w:tr>
      <w:tr w14:paraId="62666D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1481D781">
            <w:pPr>
              <w:spacing w:after="0" w:line="240" w:lineRule="auto"/>
            </w:pPr>
            <w:r>
              <w:t>465</w:t>
            </w:r>
          </w:p>
        </w:tc>
        <w:tc>
          <w:tcPr>
            <w:tcW w:w="1805" w:type="dxa"/>
          </w:tcPr>
          <w:p w14:paraId="32681314">
            <w:pPr>
              <w:spacing w:after="0" w:line="240" w:lineRule="auto"/>
            </w:pPr>
            <w:r>
              <w:t>The Secret Garden</w:t>
            </w:r>
          </w:p>
        </w:tc>
        <w:tc>
          <w:tcPr>
            <w:tcW w:w="1410" w:type="dxa"/>
          </w:tcPr>
          <w:p w14:paraId="683DEF73">
            <w:pPr>
              <w:spacing w:after="0" w:line="240" w:lineRule="auto"/>
            </w:pPr>
            <w:r>
              <w:t>Frances Hodgson Burnett</w:t>
            </w:r>
          </w:p>
        </w:tc>
        <w:tc>
          <w:tcPr>
            <w:tcW w:w="760" w:type="dxa"/>
          </w:tcPr>
          <w:p w14:paraId="3FF09B8F">
            <w:pPr>
              <w:spacing w:after="0" w:line="240" w:lineRule="auto"/>
            </w:pPr>
            <w:r>
              <w:t>331.0</w:t>
            </w:r>
          </w:p>
        </w:tc>
        <w:tc>
          <w:tcPr>
            <w:tcW w:w="3560" w:type="dxa"/>
          </w:tcPr>
          <w:p w14:paraId="129C0C36">
            <w:pPr>
              <w:spacing w:after="0" w:line="240" w:lineRule="auto"/>
            </w:pPr>
            <w:r>
              <w:t>"One of the most delightful and enduring classics of children's literature, The Secret Garden by Victorian author Frances Hodgson Burnett has remained a firm favorite with children the world over ever since it made it...</w:t>
            </w:r>
          </w:p>
        </w:tc>
        <w:tc>
          <w:tcPr>
            <w:tcW w:w="700" w:type="dxa"/>
          </w:tcPr>
          <w:p w14:paraId="2D3077A7">
            <w:pPr>
              <w:spacing w:after="0" w:line="240" w:lineRule="auto"/>
            </w:pPr>
            <w:r>
              <w:t>文学</w:t>
            </w:r>
          </w:p>
        </w:tc>
      </w:tr>
      <w:tr w14:paraId="2D897C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205E515C">
            <w:pPr>
              <w:spacing w:after="0" w:line="240" w:lineRule="auto"/>
            </w:pPr>
            <w:r>
              <w:t>466</w:t>
            </w:r>
          </w:p>
        </w:tc>
        <w:tc>
          <w:tcPr>
            <w:tcW w:w="1805" w:type="dxa"/>
          </w:tcPr>
          <w:p w14:paraId="2616F679">
            <w:pPr>
              <w:spacing w:after="0" w:line="240" w:lineRule="auto"/>
            </w:pPr>
            <w:r>
              <w:t>Coraline</w:t>
            </w:r>
          </w:p>
        </w:tc>
        <w:tc>
          <w:tcPr>
            <w:tcW w:w="1410" w:type="dxa"/>
          </w:tcPr>
          <w:p w14:paraId="3E286218">
            <w:pPr>
              <w:spacing w:after="0" w:line="240" w:lineRule="auto"/>
            </w:pPr>
            <w:r>
              <w:t>Neil Gaiman</w:t>
            </w:r>
          </w:p>
        </w:tc>
        <w:tc>
          <w:tcPr>
            <w:tcW w:w="760" w:type="dxa"/>
          </w:tcPr>
          <w:p w14:paraId="5955DD69">
            <w:pPr>
              <w:spacing w:after="0" w:line="240" w:lineRule="auto"/>
            </w:pPr>
            <w:r>
              <w:t>162.0</w:t>
            </w:r>
          </w:p>
        </w:tc>
        <w:tc>
          <w:tcPr>
            <w:tcW w:w="3560" w:type="dxa"/>
          </w:tcPr>
          <w:p w14:paraId="22C62F81">
            <w:pPr>
              <w:spacing w:after="0" w:line="240" w:lineRule="auto"/>
            </w:pPr>
            <w:r>
              <w:t>The day after they moved in, Coraline went exploring....In Coraline's family's new flat are twenty-one windows and fourteen doors. Thirteen of the doors open and close. The fourteenth is locked, and on the other side...</w:t>
            </w:r>
          </w:p>
        </w:tc>
        <w:tc>
          <w:tcPr>
            <w:tcW w:w="700" w:type="dxa"/>
          </w:tcPr>
          <w:p w14:paraId="1E78B463">
            <w:pPr>
              <w:spacing w:after="0" w:line="240" w:lineRule="auto"/>
            </w:pPr>
            <w:r>
              <w:t>奇幻</w:t>
            </w:r>
          </w:p>
        </w:tc>
      </w:tr>
      <w:tr w14:paraId="67D592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0F57B2E6">
            <w:pPr>
              <w:spacing w:after="0" w:line="240" w:lineRule="auto"/>
            </w:pPr>
            <w:r>
              <w:t>467</w:t>
            </w:r>
          </w:p>
        </w:tc>
        <w:tc>
          <w:tcPr>
            <w:tcW w:w="1805" w:type="dxa"/>
          </w:tcPr>
          <w:p w14:paraId="3E8A3B03">
            <w:pPr>
              <w:spacing w:after="0" w:line="240" w:lineRule="auto"/>
            </w:pPr>
            <w:r>
              <w:t>Seabiscuit: An American Legend</w:t>
            </w:r>
          </w:p>
        </w:tc>
        <w:tc>
          <w:tcPr>
            <w:tcW w:w="1410" w:type="dxa"/>
          </w:tcPr>
          <w:p w14:paraId="3A45C955">
            <w:pPr>
              <w:spacing w:after="0" w:line="240" w:lineRule="auto"/>
            </w:pPr>
            <w:r>
              <w:t>Laura Hillenbrand</w:t>
            </w:r>
          </w:p>
        </w:tc>
        <w:tc>
          <w:tcPr>
            <w:tcW w:w="760" w:type="dxa"/>
          </w:tcPr>
          <w:p w14:paraId="730D5E20">
            <w:pPr>
              <w:spacing w:after="0" w:line="240" w:lineRule="auto"/>
            </w:pPr>
            <w:r>
              <w:t>457.0</w:t>
            </w:r>
          </w:p>
        </w:tc>
        <w:tc>
          <w:tcPr>
            <w:tcW w:w="3560" w:type="dxa"/>
          </w:tcPr>
          <w:p w14:paraId="3BFF866A">
            <w:pPr>
              <w:spacing w:after="0" w:line="240" w:lineRule="auto"/>
            </w:pPr>
            <w:r>
              <w:t>There's an alternate cover edition hereSeabiscuit was one of the most electrifying and popular attractions in sports history and the single biggest newsmaker in the world in 1938, receiving more coverage than FDR, Hit...</w:t>
            </w:r>
          </w:p>
        </w:tc>
        <w:tc>
          <w:tcPr>
            <w:tcW w:w="700" w:type="dxa"/>
          </w:tcPr>
          <w:p w14:paraId="1B0CD5F7">
            <w:pPr>
              <w:spacing w:after="0" w:line="240" w:lineRule="auto"/>
            </w:pPr>
            <w:r>
              <w:t>历史</w:t>
            </w:r>
          </w:p>
        </w:tc>
      </w:tr>
      <w:tr w14:paraId="6BB7DC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6711C3A6">
            <w:pPr>
              <w:spacing w:after="0" w:line="240" w:lineRule="auto"/>
            </w:pPr>
            <w:r>
              <w:t>468</w:t>
            </w:r>
          </w:p>
        </w:tc>
        <w:tc>
          <w:tcPr>
            <w:tcW w:w="1805" w:type="dxa"/>
          </w:tcPr>
          <w:p w14:paraId="34797D99">
            <w:pPr>
              <w:spacing w:after="0" w:line="240" w:lineRule="auto"/>
            </w:pPr>
            <w:r>
              <w:t>Frostbite (Vampire Academy, #2)</w:t>
            </w:r>
          </w:p>
        </w:tc>
        <w:tc>
          <w:tcPr>
            <w:tcW w:w="1410" w:type="dxa"/>
          </w:tcPr>
          <w:p w14:paraId="24F5CE2E">
            <w:pPr>
              <w:spacing w:after="0" w:line="240" w:lineRule="auto"/>
            </w:pPr>
            <w:r>
              <w:t>Richelle Mead</w:t>
            </w:r>
          </w:p>
        </w:tc>
        <w:tc>
          <w:tcPr>
            <w:tcW w:w="760" w:type="dxa"/>
          </w:tcPr>
          <w:p w14:paraId="58104513">
            <w:pPr>
              <w:spacing w:after="0" w:line="240" w:lineRule="auto"/>
            </w:pPr>
            <w:r>
              <w:t>327.0</w:t>
            </w:r>
          </w:p>
        </w:tc>
        <w:tc>
          <w:tcPr>
            <w:tcW w:w="3560" w:type="dxa"/>
          </w:tcPr>
          <w:p w14:paraId="68E29FDD">
            <w:pPr>
              <w:spacing w:after="0" w:line="240" w:lineRule="auto"/>
            </w:pPr>
            <w:r>
              <w:t>WHEN LOVE AND JEALOUSY COLLIDE ON THE SLOPES, WINTER BREAK TURNS DEADLY...Lissa Dragomir is a Moroi princess: a mortal vampire with a rare gift for harnessing the earth's magic. She must be protected at all times from...</w:t>
            </w:r>
          </w:p>
        </w:tc>
        <w:tc>
          <w:tcPr>
            <w:tcW w:w="700" w:type="dxa"/>
          </w:tcPr>
          <w:p w14:paraId="5A23E16F">
            <w:pPr>
              <w:spacing w:after="0" w:line="240" w:lineRule="auto"/>
            </w:pPr>
            <w:r>
              <w:t>青春</w:t>
            </w:r>
          </w:p>
        </w:tc>
      </w:tr>
      <w:tr w14:paraId="1D1190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6807E360">
            <w:pPr>
              <w:spacing w:after="0" w:line="240" w:lineRule="auto"/>
            </w:pPr>
            <w:r>
              <w:t>469</w:t>
            </w:r>
          </w:p>
        </w:tc>
        <w:tc>
          <w:tcPr>
            <w:tcW w:w="1805" w:type="dxa"/>
          </w:tcPr>
          <w:p w14:paraId="7ED755EC">
            <w:pPr>
              <w:spacing w:after="0" w:line="240" w:lineRule="auto"/>
            </w:pPr>
            <w:r>
              <w:t>Vision in White (Bride Quartet, #1)</w:t>
            </w:r>
          </w:p>
        </w:tc>
        <w:tc>
          <w:tcPr>
            <w:tcW w:w="1410" w:type="dxa"/>
          </w:tcPr>
          <w:p w14:paraId="7771C875">
            <w:pPr>
              <w:spacing w:after="0" w:line="240" w:lineRule="auto"/>
            </w:pPr>
            <w:r>
              <w:t>Nora Roberts</w:t>
            </w:r>
          </w:p>
        </w:tc>
        <w:tc>
          <w:tcPr>
            <w:tcW w:w="760" w:type="dxa"/>
          </w:tcPr>
          <w:p w14:paraId="013A2936">
            <w:pPr>
              <w:spacing w:after="0" w:line="240" w:lineRule="auto"/>
            </w:pPr>
            <w:r>
              <w:t>325.0</w:t>
            </w:r>
          </w:p>
        </w:tc>
        <w:tc>
          <w:tcPr>
            <w:tcW w:w="3560" w:type="dxa"/>
          </w:tcPr>
          <w:p w14:paraId="67E662F0">
            <w:pPr>
              <w:spacing w:after="0" w:line="240" w:lineRule="auto"/>
            </w:pPr>
            <w:r>
              <w:t>Nora Roberts cordially invites you to meet childhood friends Parker, Emma, Laurel, and Mac—the founders of Vows, one of Connecticut's premier wedding planning companies.After years of throwing make-believe weddings in...</w:t>
            </w:r>
          </w:p>
        </w:tc>
        <w:tc>
          <w:tcPr>
            <w:tcW w:w="700" w:type="dxa"/>
          </w:tcPr>
          <w:p w14:paraId="04F0463A">
            <w:pPr>
              <w:spacing w:after="0" w:line="240" w:lineRule="auto"/>
            </w:pPr>
            <w:r>
              <w:t>言情</w:t>
            </w:r>
          </w:p>
        </w:tc>
      </w:tr>
      <w:tr w14:paraId="58468E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076FB248">
            <w:pPr>
              <w:spacing w:after="0" w:line="240" w:lineRule="auto"/>
            </w:pPr>
            <w:r>
              <w:t>470</w:t>
            </w:r>
          </w:p>
        </w:tc>
        <w:tc>
          <w:tcPr>
            <w:tcW w:w="1805" w:type="dxa"/>
          </w:tcPr>
          <w:p w14:paraId="5FDAADC0">
            <w:pPr>
              <w:spacing w:after="0" w:line="240" w:lineRule="auto"/>
            </w:pPr>
            <w:r>
              <w:t>Eleven on Top (Stephanie Plum, #11)</w:t>
            </w:r>
          </w:p>
        </w:tc>
        <w:tc>
          <w:tcPr>
            <w:tcW w:w="1410" w:type="dxa"/>
          </w:tcPr>
          <w:p w14:paraId="013162AC">
            <w:pPr>
              <w:spacing w:after="0" w:line="240" w:lineRule="auto"/>
            </w:pPr>
            <w:r>
              <w:t>Janet Evanovich</w:t>
            </w:r>
          </w:p>
        </w:tc>
        <w:tc>
          <w:tcPr>
            <w:tcW w:w="760" w:type="dxa"/>
          </w:tcPr>
          <w:p w14:paraId="73121991">
            <w:pPr>
              <w:spacing w:after="0" w:line="240" w:lineRule="auto"/>
            </w:pPr>
            <w:r>
              <w:t>321.0</w:t>
            </w:r>
          </w:p>
        </w:tc>
        <w:tc>
          <w:tcPr>
            <w:tcW w:w="3560" w:type="dxa"/>
          </w:tcPr>
          <w:p w14:paraId="7EB19B43">
            <w:pPr>
              <w:spacing w:after="0" w:line="240" w:lineRule="auto"/>
            </w:pPr>
            <w:r>
              <w:t>Stephanie Plum is thinking her career as a fugitive apprehension agent has run its course. She's been shot at, spat at, cussed at, fire-bombed, mooned, and attacked by dogs. Stephanie thinks it's time for a change. So...</w:t>
            </w:r>
          </w:p>
        </w:tc>
        <w:tc>
          <w:tcPr>
            <w:tcW w:w="700" w:type="dxa"/>
          </w:tcPr>
          <w:p w14:paraId="6BA032C2">
            <w:pPr>
              <w:spacing w:after="0" w:line="240" w:lineRule="auto"/>
            </w:pPr>
            <w:r>
              <w:t>推理</w:t>
            </w:r>
          </w:p>
        </w:tc>
      </w:tr>
      <w:tr w14:paraId="3CACF5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31E41888">
            <w:pPr>
              <w:spacing w:after="0" w:line="240" w:lineRule="auto"/>
            </w:pPr>
            <w:r>
              <w:t>471</w:t>
            </w:r>
          </w:p>
        </w:tc>
        <w:tc>
          <w:tcPr>
            <w:tcW w:w="1805" w:type="dxa"/>
          </w:tcPr>
          <w:p w14:paraId="0F154750">
            <w:pPr>
              <w:spacing w:after="0" w:line="240" w:lineRule="auto"/>
            </w:pPr>
            <w:r>
              <w:t>Persepolis: The Story of a Childhood (Persepolis, #1)</w:t>
            </w:r>
          </w:p>
        </w:tc>
        <w:tc>
          <w:tcPr>
            <w:tcW w:w="1410" w:type="dxa"/>
          </w:tcPr>
          <w:p w14:paraId="19472E3F">
            <w:pPr>
              <w:spacing w:after="0" w:line="240" w:lineRule="auto"/>
            </w:pPr>
            <w:r>
              <w:t>Marjane Satrapi / Mattias Ripa</w:t>
            </w:r>
          </w:p>
        </w:tc>
        <w:tc>
          <w:tcPr>
            <w:tcW w:w="760" w:type="dxa"/>
          </w:tcPr>
          <w:p w14:paraId="28D69A13">
            <w:pPr>
              <w:spacing w:after="0" w:line="240" w:lineRule="auto"/>
            </w:pPr>
            <w:r>
              <w:t>153.0</w:t>
            </w:r>
          </w:p>
        </w:tc>
        <w:tc>
          <w:tcPr>
            <w:tcW w:w="3560" w:type="dxa"/>
          </w:tcPr>
          <w:p w14:paraId="2AD06DDA">
            <w:pPr>
              <w:spacing w:after="0" w:line="240" w:lineRule="auto"/>
            </w:pPr>
            <w:r>
              <w:t>A New York Times Notable BookA Time Magazine “Best Comix of the Year”A San Francisco Chronicle and Los Angeles Times Best-sellerWise, funny, and heartbreaking, Persepolis is Marjane Satrapi’s memoir of growing up in I...</w:t>
            </w:r>
          </w:p>
        </w:tc>
        <w:tc>
          <w:tcPr>
            <w:tcW w:w="700" w:type="dxa"/>
          </w:tcPr>
          <w:p w14:paraId="3F47E4C6">
            <w:pPr>
              <w:spacing w:after="0" w:line="240" w:lineRule="auto"/>
            </w:pPr>
            <w:r>
              <w:t>传记</w:t>
            </w:r>
          </w:p>
        </w:tc>
      </w:tr>
      <w:tr w14:paraId="38BD1C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6CE6BA57">
            <w:pPr>
              <w:spacing w:after="0" w:line="240" w:lineRule="auto"/>
            </w:pPr>
            <w:r>
              <w:t>472</w:t>
            </w:r>
          </w:p>
        </w:tc>
        <w:tc>
          <w:tcPr>
            <w:tcW w:w="1805" w:type="dxa"/>
          </w:tcPr>
          <w:p w14:paraId="181EF2FF">
            <w:pPr>
              <w:spacing w:after="0" w:line="240" w:lineRule="auto"/>
            </w:pPr>
            <w:r>
              <w:t>A Canticle for Leibowitz</w:t>
            </w:r>
          </w:p>
        </w:tc>
        <w:tc>
          <w:tcPr>
            <w:tcW w:w="1410" w:type="dxa"/>
          </w:tcPr>
          <w:p w14:paraId="6F17E4E7">
            <w:pPr>
              <w:spacing w:after="0" w:line="240" w:lineRule="auto"/>
            </w:pPr>
            <w:r>
              <w:t>Walter M. Miller Jr.</w:t>
            </w:r>
          </w:p>
        </w:tc>
        <w:tc>
          <w:tcPr>
            <w:tcW w:w="760" w:type="dxa"/>
          </w:tcPr>
          <w:p w14:paraId="48590D86">
            <w:pPr>
              <w:spacing w:after="0" w:line="240" w:lineRule="auto"/>
            </w:pPr>
            <w:r>
              <w:t>334.0</w:t>
            </w:r>
          </w:p>
        </w:tc>
        <w:tc>
          <w:tcPr>
            <w:tcW w:w="3560" w:type="dxa"/>
          </w:tcPr>
          <w:p w14:paraId="23E21DB3">
            <w:pPr>
              <w:spacing w:after="0" w:line="240" w:lineRule="auto"/>
            </w:pPr>
            <w:r>
              <w:t>In a nightmarish ruined world slowly awakening to the light after sleeping in darkness, the infant rediscoveries of science are secretly nourished by cloistered monks dedicated to the study and preservation of the rel...</w:t>
            </w:r>
          </w:p>
        </w:tc>
        <w:tc>
          <w:tcPr>
            <w:tcW w:w="700" w:type="dxa"/>
          </w:tcPr>
          <w:p w14:paraId="497E1E60">
            <w:pPr>
              <w:spacing w:after="0" w:line="240" w:lineRule="auto"/>
            </w:pPr>
            <w:r>
              <w:t>科幻</w:t>
            </w:r>
          </w:p>
        </w:tc>
      </w:tr>
      <w:tr w14:paraId="2FF8EF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132A60D0">
            <w:pPr>
              <w:spacing w:after="0" w:line="240" w:lineRule="auto"/>
            </w:pPr>
            <w:r>
              <w:t>473</w:t>
            </w:r>
          </w:p>
        </w:tc>
        <w:tc>
          <w:tcPr>
            <w:tcW w:w="1805" w:type="dxa"/>
          </w:tcPr>
          <w:p w14:paraId="6FEF6FE9">
            <w:pPr>
              <w:spacing w:after="0" w:line="240" w:lineRule="auto"/>
            </w:pPr>
            <w:r>
              <w:t>Skeleton Crew</w:t>
            </w:r>
          </w:p>
        </w:tc>
        <w:tc>
          <w:tcPr>
            <w:tcW w:w="1410" w:type="dxa"/>
          </w:tcPr>
          <w:p w14:paraId="05D6BA43">
            <w:pPr>
              <w:spacing w:after="0" w:line="240" w:lineRule="auto"/>
            </w:pPr>
            <w:r>
              <w:t>Stephen King</w:t>
            </w:r>
          </w:p>
        </w:tc>
        <w:tc>
          <w:tcPr>
            <w:tcW w:w="760" w:type="dxa"/>
          </w:tcPr>
          <w:p w14:paraId="1A1313F9">
            <w:pPr>
              <w:spacing w:after="0" w:line="240" w:lineRule="auto"/>
            </w:pPr>
            <w:r>
              <w:t>612.0</w:t>
            </w:r>
          </w:p>
        </w:tc>
        <w:tc>
          <w:tcPr>
            <w:tcW w:w="3560" w:type="dxa"/>
          </w:tcPr>
          <w:p w14:paraId="6493BCC2">
            <w:pPr>
              <w:spacing w:after="0" w:line="240" w:lineRule="auto"/>
            </w:pPr>
            <w:r>
              <w:t>From the Flap:The Master at his scarifying best! From heart-pounding terror to the eeriest of whimsy--tales from the outer limits of one of the greatest imaginations of our time!Evil that breathes and walks and shriek...</w:t>
            </w:r>
          </w:p>
        </w:tc>
        <w:tc>
          <w:tcPr>
            <w:tcW w:w="700" w:type="dxa"/>
          </w:tcPr>
          <w:p w14:paraId="3102608D">
            <w:pPr>
              <w:spacing w:after="0" w:line="240" w:lineRule="auto"/>
            </w:pPr>
            <w:r>
              <w:t>恐怖</w:t>
            </w:r>
          </w:p>
        </w:tc>
      </w:tr>
      <w:tr w14:paraId="22D52C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495F82CA">
            <w:pPr>
              <w:spacing w:after="0" w:line="240" w:lineRule="auto"/>
            </w:pPr>
            <w:r>
              <w:t>474</w:t>
            </w:r>
          </w:p>
        </w:tc>
        <w:tc>
          <w:tcPr>
            <w:tcW w:w="1805" w:type="dxa"/>
          </w:tcPr>
          <w:p w14:paraId="71C4EE66">
            <w:pPr>
              <w:spacing w:after="0" w:line="240" w:lineRule="auto"/>
            </w:pPr>
            <w:r>
              <w:t>Reliquary (Pendergast, #2)</w:t>
            </w:r>
          </w:p>
        </w:tc>
        <w:tc>
          <w:tcPr>
            <w:tcW w:w="1410" w:type="dxa"/>
          </w:tcPr>
          <w:p w14:paraId="08A0CA4B">
            <w:pPr>
              <w:spacing w:after="0" w:line="240" w:lineRule="auto"/>
            </w:pPr>
            <w:r>
              <w:t>Douglas Preston / Lincoln Child</w:t>
            </w:r>
          </w:p>
        </w:tc>
        <w:tc>
          <w:tcPr>
            <w:tcW w:w="760" w:type="dxa"/>
          </w:tcPr>
          <w:p w14:paraId="318AAC8B">
            <w:pPr>
              <w:spacing w:after="0" w:line="240" w:lineRule="auto"/>
            </w:pPr>
            <w:r>
              <w:t>464.0</w:t>
            </w:r>
          </w:p>
        </w:tc>
        <w:tc>
          <w:tcPr>
            <w:tcW w:w="3560" w:type="dxa"/>
          </w:tcPr>
          <w:p w14:paraId="65B566E5">
            <w:pPr>
              <w:spacing w:after="0" w:line="240" w:lineRule="auto"/>
            </w:pPr>
            <w:r>
              <w:t>Hidden deep beneath Manhattan lies a warren of tunnels, sewers, and galleries, mostly forgotten by those who walk the streets above. There lies the ultimate secret of the Museum Beast. When two grotesquely deformed sk...</w:t>
            </w:r>
          </w:p>
        </w:tc>
        <w:tc>
          <w:tcPr>
            <w:tcW w:w="700" w:type="dxa"/>
          </w:tcPr>
          <w:p w14:paraId="202CA7D0">
            <w:pPr>
              <w:spacing w:after="0" w:line="240" w:lineRule="auto"/>
            </w:pPr>
            <w:r>
              <w:t>悬疑</w:t>
            </w:r>
          </w:p>
        </w:tc>
      </w:tr>
      <w:tr w14:paraId="40347D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55DFC747">
            <w:pPr>
              <w:spacing w:after="0" w:line="240" w:lineRule="auto"/>
            </w:pPr>
            <w:r>
              <w:t>475</w:t>
            </w:r>
          </w:p>
        </w:tc>
        <w:tc>
          <w:tcPr>
            <w:tcW w:w="1805" w:type="dxa"/>
          </w:tcPr>
          <w:p w14:paraId="56B29805">
            <w:pPr>
              <w:spacing w:after="0" w:line="240" w:lineRule="auto"/>
            </w:pPr>
            <w:r>
              <w:t>One Hundred Years of Solitude</w:t>
            </w:r>
          </w:p>
        </w:tc>
        <w:tc>
          <w:tcPr>
            <w:tcW w:w="1410" w:type="dxa"/>
          </w:tcPr>
          <w:p w14:paraId="2A42BC31">
            <w:pPr>
              <w:spacing w:after="0" w:line="240" w:lineRule="auto"/>
            </w:pPr>
            <w:r>
              <w:t>Gabriel García Márquez / Gregory Rabassa</w:t>
            </w:r>
          </w:p>
        </w:tc>
        <w:tc>
          <w:tcPr>
            <w:tcW w:w="760" w:type="dxa"/>
          </w:tcPr>
          <w:p w14:paraId="657BCE44">
            <w:pPr>
              <w:spacing w:after="0" w:line="240" w:lineRule="auto"/>
            </w:pPr>
            <w:r>
              <w:t>417.0</w:t>
            </w:r>
          </w:p>
        </w:tc>
        <w:tc>
          <w:tcPr>
            <w:tcW w:w="3560" w:type="dxa"/>
          </w:tcPr>
          <w:p w14:paraId="1266B135">
            <w:pPr>
              <w:spacing w:after="0" w:line="240" w:lineRule="auto"/>
            </w:pPr>
            <w:r>
              <w:t>The brilliant, bestselling, landmark novel that tells the story of the Buendia family, and chronicles the irreconcilable conflict between the desire for solitude and the need for love—in rich, imaginative prose that h...</w:t>
            </w:r>
          </w:p>
        </w:tc>
        <w:tc>
          <w:tcPr>
            <w:tcW w:w="700" w:type="dxa"/>
          </w:tcPr>
          <w:p w14:paraId="2D1B4033">
            <w:pPr>
              <w:spacing w:after="0" w:line="240" w:lineRule="auto"/>
            </w:pPr>
            <w:r>
              <w:t>文学</w:t>
            </w:r>
          </w:p>
        </w:tc>
      </w:tr>
      <w:tr w14:paraId="18C9C9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21DC4422">
            <w:pPr>
              <w:spacing w:after="0" w:line="240" w:lineRule="auto"/>
            </w:pPr>
            <w:r>
              <w:t>476</w:t>
            </w:r>
          </w:p>
        </w:tc>
        <w:tc>
          <w:tcPr>
            <w:tcW w:w="1805" w:type="dxa"/>
          </w:tcPr>
          <w:p w14:paraId="4E6C6E6B">
            <w:pPr>
              <w:spacing w:after="0" w:line="240" w:lineRule="auto"/>
            </w:pPr>
            <w:r>
              <w:t>Good Omens: The Nice and Accurate Prophecies of Agnes Nutter, Witch</w:t>
            </w:r>
          </w:p>
        </w:tc>
        <w:tc>
          <w:tcPr>
            <w:tcW w:w="1410" w:type="dxa"/>
          </w:tcPr>
          <w:p w14:paraId="472EEE10">
            <w:pPr>
              <w:spacing w:after="0" w:line="240" w:lineRule="auto"/>
            </w:pPr>
            <w:r>
              <w:t>Terry Pratchett / Neil Gaiman</w:t>
            </w:r>
          </w:p>
        </w:tc>
        <w:tc>
          <w:tcPr>
            <w:tcW w:w="760" w:type="dxa"/>
          </w:tcPr>
          <w:p w14:paraId="51B693DE">
            <w:pPr>
              <w:spacing w:after="0" w:line="240" w:lineRule="auto"/>
            </w:pPr>
            <w:r>
              <w:t>491.0</w:t>
            </w:r>
          </w:p>
        </w:tc>
        <w:tc>
          <w:tcPr>
            <w:tcW w:w="3560" w:type="dxa"/>
          </w:tcPr>
          <w:p w14:paraId="0A5A0D0D">
            <w:pPr>
              <w:spacing w:after="0" w:line="240" w:lineRule="auto"/>
            </w:pPr>
            <w:r>
              <w:t>‘Armageddon only happens once, you know. They don’t let you go around again until you get it right.’People have been predicting the end of the world almost from its very beginning, so it’s only natural to be sceptical...</w:t>
            </w:r>
          </w:p>
        </w:tc>
        <w:tc>
          <w:tcPr>
            <w:tcW w:w="700" w:type="dxa"/>
          </w:tcPr>
          <w:p w14:paraId="0E7084A8">
            <w:pPr>
              <w:spacing w:after="0" w:line="240" w:lineRule="auto"/>
            </w:pPr>
            <w:r>
              <w:t>奇幻</w:t>
            </w:r>
          </w:p>
        </w:tc>
      </w:tr>
      <w:tr w14:paraId="742FD4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3003AECC">
            <w:pPr>
              <w:spacing w:after="0" w:line="240" w:lineRule="auto"/>
            </w:pPr>
            <w:r>
              <w:t>477</w:t>
            </w:r>
          </w:p>
        </w:tc>
        <w:tc>
          <w:tcPr>
            <w:tcW w:w="1805" w:type="dxa"/>
          </w:tcPr>
          <w:p w14:paraId="1A1E948C">
            <w:pPr>
              <w:spacing w:after="0" w:line="240" w:lineRule="auto"/>
            </w:pPr>
            <w:r>
              <w:t>In the Garden of Beasts: Love, Terror, and an American Family in Hitler's Berlin</w:t>
            </w:r>
          </w:p>
        </w:tc>
        <w:tc>
          <w:tcPr>
            <w:tcW w:w="1410" w:type="dxa"/>
          </w:tcPr>
          <w:p w14:paraId="1B1B6B57">
            <w:pPr>
              <w:spacing w:after="0" w:line="240" w:lineRule="auto"/>
            </w:pPr>
            <w:r>
              <w:t>Erik Larson</w:t>
            </w:r>
          </w:p>
        </w:tc>
        <w:tc>
          <w:tcPr>
            <w:tcW w:w="760" w:type="dxa"/>
          </w:tcPr>
          <w:p w14:paraId="3AA9D8FE">
            <w:pPr>
              <w:spacing w:after="0" w:line="240" w:lineRule="auto"/>
            </w:pPr>
            <w:r>
              <w:t>448.0</w:t>
            </w:r>
          </w:p>
        </w:tc>
        <w:tc>
          <w:tcPr>
            <w:tcW w:w="3560" w:type="dxa"/>
          </w:tcPr>
          <w:p w14:paraId="6219F399">
            <w:pPr>
              <w:spacing w:after="0" w:line="240" w:lineRule="auto"/>
            </w:pPr>
            <w:r>
              <w:t>The time is 1933, the place, Berlin, when William E. Dodd becomes America's first ambassador to Hitler's Germany in a year that proved to be a turning point in history.A mild-mannered professor from Chicago, Dodd brin...</w:t>
            </w:r>
          </w:p>
        </w:tc>
        <w:tc>
          <w:tcPr>
            <w:tcW w:w="700" w:type="dxa"/>
          </w:tcPr>
          <w:p w14:paraId="4FD1E14E">
            <w:pPr>
              <w:spacing w:after="0" w:line="240" w:lineRule="auto"/>
            </w:pPr>
            <w:r>
              <w:t>历史</w:t>
            </w:r>
          </w:p>
        </w:tc>
      </w:tr>
      <w:tr w14:paraId="113247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5766F851">
            <w:pPr>
              <w:spacing w:after="0" w:line="240" w:lineRule="auto"/>
            </w:pPr>
            <w:r>
              <w:t>478</w:t>
            </w:r>
          </w:p>
        </w:tc>
        <w:tc>
          <w:tcPr>
            <w:tcW w:w="1805" w:type="dxa"/>
          </w:tcPr>
          <w:p w14:paraId="20259DD0">
            <w:pPr>
              <w:spacing w:after="0" w:line="240" w:lineRule="auto"/>
            </w:pPr>
            <w:r>
              <w:t>Hatchet (Brian's Saga, #1)</w:t>
            </w:r>
          </w:p>
        </w:tc>
        <w:tc>
          <w:tcPr>
            <w:tcW w:w="1410" w:type="dxa"/>
          </w:tcPr>
          <w:p w14:paraId="0FF67CFD">
            <w:pPr>
              <w:spacing w:after="0" w:line="240" w:lineRule="auto"/>
            </w:pPr>
            <w:r>
              <w:t>Gary Paulsen</w:t>
            </w:r>
          </w:p>
        </w:tc>
        <w:tc>
          <w:tcPr>
            <w:tcW w:w="760" w:type="dxa"/>
          </w:tcPr>
          <w:p w14:paraId="0974287F">
            <w:pPr>
              <w:spacing w:after="0" w:line="240" w:lineRule="auto"/>
            </w:pPr>
            <w:r>
              <w:t>208.0</w:t>
            </w:r>
          </w:p>
        </w:tc>
        <w:tc>
          <w:tcPr>
            <w:tcW w:w="3560" w:type="dxa"/>
          </w:tcPr>
          <w:p w14:paraId="3556C2AD">
            <w:pPr>
              <w:spacing w:after="0" w:line="240" w:lineRule="auto"/>
            </w:pPr>
            <w:r>
              <w:t>Brian is on his way to Canada to visit his estranged father when the pilot of his small prop plane suffers a heart attack. Brian is forced to crash-land the plane in a lake--and finds himself stranded in the remote Ca...</w:t>
            </w:r>
          </w:p>
        </w:tc>
        <w:tc>
          <w:tcPr>
            <w:tcW w:w="700" w:type="dxa"/>
          </w:tcPr>
          <w:p w14:paraId="1C043703">
            <w:pPr>
              <w:spacing w:after="0" w:line="240" w:lineRule="auto"/>
            </w:pPr>
            <w:r>
              <w:t>青春</w:t>
            </w:r>
          </w:p>
        </w:tc>
      </w:tr>
      <w:tr w14:paraId="17C966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14342A0B">
            <w:pPr>
              <w:spacing w:after="0" w:line="240" w:lineRule="auto"/>
            </w:pPr>
            <w:r>
              <w:t>479</w:t>
            </w:r>
          </w:p>
        </w:tc>
        <w:tc>
          <w:tcPr>
            <w:tcW w:w="1805" w:type="dxa"/>
          </w:tcPr>
          <w:p w14:paraId="582991B8">
            <w:pPr>
              <w:spacing w:after="0" w:line="240" w:lineRule="auto"/>
            </w:pPr>
            <w:r>
              <w:t>The Edge of Never (The Edge of Never, #1)</w:t>
            </w:r>
          </w:p>
        </w:tc>
        <w:tc>
          <w:tcPr>
            <w:tcW w:w="1410" w:type="dxa"/>
          </w:tcPr>
          <w:p w14:paraId="46E61187">
            <w:pPr>
              <w:spacing w:after="0" w:line="240" w:lineRule="auto"/>
            </w:pPr>
            <w:r>
              <w:t>J.A. Redmerski</w:t>
            </w:r>
          </w:p>
        </w:tc>
        <w:tc>
          <w:tcPr>
            <w:tcW w:w="760" w:type="dxa"/>
          </w:tcPr>
          <w:p w14:paraId="7F32B003">
            <w:pPr>
              <w:spacing w:after="0" w:line="240" w:lineRule="auto"/>
            </w:pPr>
            <w:r>
              <w:t>426.0</w:t>
            </w:r>
          </w:p>
        </w:tc>
        <w:tc>
          <w:tcPr>
            <w:tcW w:w="3560" w:type="dxa"/>
          </w:tcPr>
          <w:p w14:paraId="6CAA518E">
            <w:pPr>
              <w:spacing w:after="0" w:line="240" w:lineRule="auto"/>
            </w:pPr>
            <w:r>
              <w:t>Twenty-year-old Camryn Bennett had always been one to think out-of-the-box, who knew she wanted something more in life than following the same repetitive patterns and growing old with the same repetitive life story. A...</w:t>
            </w:r>
          </w:p>
        </w:tc>
        <w:tc>
          <w:tcPr>
            <w:tcW w:w="700" w:type="dxa"/>
          </w:tcPr>
          <w:p w14:paraId="4616A871">
            <w:pPr>
              <w:spacing w:after="0" w:line="240" w:lineRule="auto"/>
            </w:pPr>
            <w:r>
              <w:t>言情</w:t>
            </w:r>
          </w:p>
        </w:tc>
      </w:tr>
      <w:tr w14:paraId="438561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60FEEB44">
            <w:pPr>
              <w:spacing w:after="0" w:line="240" w:lineRule="auto"/>
            </w:pPr>
            <w:r>
              <w:t>480</w:t>
            </w:r>
          </w:p>
        </w:tc>
        <w:tc>
          <w:tcPr>
            <w:tcW w:w="1805" w:type="dxa"/>
          </w:tcPr>
          <w:p w14:paraId="20B470FC">
            <w:pPr>
              <w:spacing w:after="0" w:line="240" w:lineRule="auto"/>
            </w:pPr>
            <w:r>
              <w:t>The Murder of Roger Ackroyd (Hercule Poirot, #4)</w:t>
            </w:r>
          </w:p>
        </w:tc>
        <w:tc>
          <w:tcPr>
            <w:tcW w:w="1410" w:type="dxa"/>
          </w:tcPr>
          <w:p w14:paraId="27C5FE33">
            <w:pPr>
              <w:spacing w:after="0" w:line="240" w:lineRule="auto"/>
            </w:pPr>
            <w:r>
              <w:t>Agatha Christie</w:t>
            </w:r>
          </w:p>
        </w:tc>
        <w:tc>
          <w:tcPr>
            <w:tcW w:w="760" w:type="dxa"/>
          </w:tcPr>
          <w:p w14:paraId="2CB5C17B">
            <w:pPr>
              <w:spacing w:after="0" w:line="240" w:lineRule="auto"/>
            </w:pPr>
            <w:r>
              <w:t>288.0</w:t>
            </w:r>
          </w:p>
        </w:tc>
        <w:tc>
          <w:tcPr>
            <w:tcW w:w="3560" w:type="dxa"/>
          </w:tcPr>
          <w:p w14:paraId="224D0197">
            <w:pPr>
              <w:spacing w:after="0" w:line="240" w:lineRule="auto"/>
            </w:pPr>
            <w:r>
              <w:t>Considered to be one of Agatha Christie's most controversial mysteries, The Murder of Roger Ackroyd breaks all the rules of traditional mystery writing. The peaceful English village of King’s Abbot is stunned. First,...</w:t>
            </w:r>
          </w:p>
        </w:tc>
        <w:tc>
          <w:tcPr>
            <w:tcW w:w="700" w:type="dxa"/>
          </w:tcPr>
          <w:p w14:paraId="6A35384B">
            <w:pPr>
              <w:spacing w:after="0" w:line="240" w:lineRule="auto"/>
            </w:pPr>
            <w:r>
              <w:t>推理</w:t>
            </w:r>
          </w:p>
        </w:tc>
      </w:tr>
      <w:tr w14:paraId="5220A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2E9033E9">
            <w:pPr>
              <w:spacing w:after="0" w:line="240" w:lineRule="auto"/>
            </w:pPr>
            <w:r>
              <w:t>481</w:t>
            </w:r>
          </w:p>
        </w:tc>
        <w:tc>
          <w:tcPr>
            <w:tcW w:w="1805" w:type="dxa"/>
          </w:tcPr>
          <w:p w14:paraId="20BBE2DF">
            <w:pPr>
              <w:spacing w:after="0" w:line="240" w:lineRule="auto"/>
            </w:pPr>
            <w:r>
              <w:t>When Breath Becomes Air</w:t>
            </w:r>
          </w:p>
        </w:tc>
        <w:tc>
          <w:tcPr>
            <w:tcW w:w="1410" w:type="dxa"/>
          </w:tcPr>
          <w:p w14:paraId="34F9335F">
            <w:pPr>
              <w:spacing w:after="0" w:line="240" w:lineRule="auto"/>
            </w:pPr>
            <w:r>
              <w:t>Paul Kalanithi / Abraham Verghese</w:t>
            </w:r>
          </w:p>
        </w:tc>
        <w:tc>
          <w:tcPr>
            <w:tcW w:w="760" w:type="dxa"/>
          </w:tcPr>
          <w:p w14:paraId="58B90FB8">
            <w:pPr>
              <w:spacing w:after="0" w:line="240" w:lineRule="auto"/>
            </w:pPr>
            <w:r>
              <w:t>208.0</w:t>
            </w:r>
          </w:p>
        </w:tc>
        <w:tc>
          <w:tcPr>
            <w:tcW w:w="3560" w:type="dxa"/>
          </w:tcPr>
          <w:p w14:paraId="2112538D">
            <w:pPr>
              <w:spacing w:after="0" w:line="240" w:lineRule="auto"/>
            </w:pPr>
            <w:r>
              <w:t>For readers of Atul Gawande, Andrew Solomon, and Anne Lamott, a profoundly moving, exquisitely observed memoir by a young neurosurgeon faced with a terminal cancer diagnosis who attempts to answer the question 'What m...</w:t>
            </w:r>
          </w:p>
        </w:tc>
        <w:tc>
          <w:tcPr>
            <w:tcW w:w="700" w:type="dxa"/>
          </w:tcPr>
          <w:p w14:paraId="6897F1E0">
            <w:pPr>
              <w:spacing w:after="0" w:line="240" w:lineRule="auto"/>
            </w:pPr>
            <w:r>
              <w:t>传记</w:t>
            </w:r>
          </w:p>
        </w:tc>
      </w:tr>
      <w:tr w14:paraId="4D135A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0D2ADDF7">
            <w:pPr>
              <w:spacing w:after="0" w:line="240" w:lineRule="auto"/>
            </w:pPr>
            <w:r>
              <w:t>482</w:t>
            </w:r>
          </w:p>
        </w:tc>
        <w:tc>
          <w:tcPr>
            <w:tcW w:w="1805" w:type="dxa"/>
          </w:tcPr>
          <w:p w14:paraId="2F78E115">
            <w:pPr>
              <w:spacing w:after="0" w:line="240" w:lineRule="auto"/>
            </w:pPr>
            <w:r>
              <w:t>The Left Hand of Darkness</w:t>
            </w:r>
          </w:p>
        </w:tc>
        <w:tc>
          <w:tcPr>
            <w:tcW w:w="1410" w:type="dxa"/>
          </w:tcPr>
          <w:p w14:paraId="036CEA07">
            <w:pPr>
              <w:spacing w:after="0" w:line="240" w:lineRule="auto"/>
            </w:pPr>
            <w:r>
              <w:t>Ursula K. Le Guin / Lech Jęczmyk</w:t>
            </w:r>
          </w:p>
        </w:tc>
        <w:tc>
          <w:tcPr>
            <w:tcW w:w="760" w:type="dxa"/>
          </w:tcPr>
          <w:p w14:paraId="646EDFFC">
            <w:pPr>
              <w:spacing w:after="0" w:line="240" w:lineRule="auto"/>
            </w:pPr>
            <w:r>
              <w:t>304.0</w:t>
            </w:r>
          </w:p>
        </w:tc>
        <w:tc>
          <w:tcPr>
            <w:tcW w:w="3560" w:type="dxa"/>
          </w:tcPr>
          <w:p w14:paraId="3A2A1BD0">
            <w:pPr>
              <w:spacing w:after="0" w:line="240" w:lineRule="auto"/>
            </w:pPr>
            <w:r>
              <w:t>A groundbreaking work of science fiction, The Left Hand of Darkness tells the story of a lone human emissary to Winter, an alien world whose inhabitants can choose - and change - their gender. His goal is to facilitat...</w:t>
            </w:r>
          </w:p>
        </w:tc>
        <w:tc>
          <w:tcPr>
            <w:tcW w:w="700" w:type="dxa"/>
          </w:tcPr>
          <w:p w14:paraId="38C60A91">
            <w:pPr>
              <w:spacing w:after="0" w:line="240" w:lineRule="auto"/>
            </w:pPr>
            <w:r>
              <w:t>科幻</w:t>
            </w:r>
          </w:p>
        </w:tc>
      </w:tr>
      <w:tr w14:paraId="748931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66B9EC0C">
            <w:pPr>
              <w:spacing w:after="0" w:line="240" w:lineRule="auto"/>
            </w:pPr>
            <w:r>
              <w:t>483</w:t>
            </w:r>
          </w:p>
        </w:tc>
        <w:tc>
          <w:tcPr>
            <w:tcW w:w="1805" w:type="dxa"/>
          </w:tcPr>
          <w:p w14:paraId="21EB1411">
            <w:pPr>
              <w:spacing w:after="0" w:line="240" w:lineRule="auto"/>
            </w:pPr>
            <w:r>
              <w:t>The Amityville Horror</w:t>
            </w:r>
          </w:p>
        </w:tc>
        <w:tc>
          <w:tcPr>
            <w:tcW w:w="1410" w:type="dxa"/>
          </w:tcPr>
          <w:p w14:paraId="0C6AA6A9">
            <w:pPr>
              <w:spacing w:after="0" w:line="240" w:lineRule="auto"/>
            </w:pPr>
            <w:r>
              <w:t>Jay Anson</w:t>
            </w:r>
          </w:p>
        </w:tc>
        <w:tc>
          <w:tcPr>
            <w:tcW w:w="760" w:type="dxa"/>
          </w:tcPr>
          <w:p w14:paraId="795C81F9">
            <w:pPr>
              <w:spacing w:after="0" w:line="240" w:lineRule="auto"/>
            </w:pPr>
            <w:r>
              <w:t>315.0</w:t>
            </w:r>
          </w:p>
        </w:tc>
        <w:tc>
          <w:tcPr>
            <w:tcW w:w="3560" w:type="dxa"/>
          </w:tcPr>
          <w:p w14:paraId="4492FE47">
            <w:pPr>
              <w:spacing w:after="0" w:line="240" w:lineRule="auto"/>
            </w:pPr>
            <w:r>
              <w:t>28 Days of Terror in a House Possessed by Evil SpiritsIn December 1975, the Lutz family moved into their dream home, the same home where Ronald DeFeo had murdered his parents, brothers and sisters just one year earlie...</w:t>
            </w:r>
          </w:p>
        </w:tc>
        <w:tc>
          <w:tcPr>
            <w:tcW w:w="700" w:type="dxa"/>
          </w:tcPr>
          <w:p w14:paraId="205B6AD3">
            <w:pPr>
              <w:spacing w:after="0" w:line="240" w:lineRule="auto"/>
            </w:pPr>
            <w:r>
              <w:t>恐怖</w:t>
            </w:r>
          </w:p>
        </w:tc>
      </w:tr>
      <w:tr w14:paraId="5482C5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147FE19D">
            <w:pPr>
              <w:spacing w:after="0" w:line="240" w:lineRule="auto"/>
            </w:pPr>
            <w:r>
              <w:t>484</w:t>
            </w:r>
          </w:p>
        </w:tc>
        <w:tc>
          <w:tcPr>
            <w:tcW w:w="1805" w:type="dxa"/>
          </w:tcPr>
          <w:p w14:paraId="4501ADA2">
            <w:pPr>
              <w:spacing w:after="0" w:line="240" w:lineRule="auto"/>
            </w:pPr>
            <w:r>
              <w:t>The Target (Will Robie, #3)</w:t>
            </w:r>
          </w:p>
        </w:tc>
        <w:tc>
          <w:tcPr>
            <w:tcW w:w="1410" w:type="dxa"/>
          </w:tcPr>
          <w:p w14:paraId="038C0119">
            <w:pPr>
              <w:spacing w:after="0" w:line="240" w:lineRule="auto"/>
            </w:pPr>
            <w:r>
              <w:t>David Baldacci</w:t>
            </w:r>
          </w:p>
        </w:tc>
        <w:tc>
          <w:tcPr>
            <w:tcW w:w="760" w:type="dxa"/>
          </w:tcPr>
          <w:p w14:paraId="04C83659">
            <w:pPr>
              <w:spacing w:after="0" w:line="240" w:lineRule="auto"/>
            </w:pPr>
            <w:r>
              <w:t>420.0</w:t>
            </w:r>
          </w:p>
        </w:tc>
        <w:tc>
          <w:tcPr>
            <w:tcW w:w="3560" w:type="dxa"/>
          </w:tcPr>
          <w:p w14:paraId="2E37E677">
            <w:pPr>
              <w:spacing w:after="0" w:line="240" w:lineRule="auto"/>
            </w:pPr>
            <w:r>
              <w:t>The President knows it's a perilous, high-risk assignment. If he gives the order, he has the opportunity to take down a global menace, once and for all. If the mission fails, he would face certain impeachment, and the...</w:t>
            </w:r>
          </w:p>
        </w:tc>
        <w:tc>
          <w:tcPr>
            <w:tcW w:w="700" w:type="dxa"/>
          </w:tcPr>
          <w:p w14:paraId="12299D3B">
            <w:pPr>
              <w:spacing w:after="0" w:line="240" w:lineRule="auto"/>
            </w:pPr>
            <w:r>
              <w:t>悬疑</w:t>
            </w:r>
          </w:p>
        </w:tc>
      </w:tr>
      <w:tr w14:paraId="5D5A81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556E70A0">
            <w:pPr>
              <w:spacing w:after="0" w:line="240" w:lineRule="auto"/>
            </w:pPr>
            <w:r>
              <w:t>485</w:t>
            </w:r>
          </w:p>
        </w:tc>
        <w:tc>
          <w:tcPr>
            <w:tcW w:w="1805" w:type="dxa"/>
          </w:tcPr>
          <w:p w14:paraId="1693351C">
            <w:pPr>
              <w:spacing w:after="0" w:line="240" w:lineRule="auto"/>
            </w:pPr>
            <w:r>
              <w:t>The Picture of Dorian Gray</w:t>
            </w:r>
          </w:p>
        </w:tc>
        <w:tc>
          <w:tcPr>
            <w:tcW w:w="1410" w:type="dxa"/>
          </w:tcPr>
          <w:p w14:paraId="0781DA8C">
            <w:pPr>
              <w:spacing w:after="0" w:line="240" w:lineRule="auto"/>
            </w:pPr>
            <w:r>
              <w:t>Oscar Wilde / Jeffrey Eugenides</w:t>
            </w:r>
          </w:p>
        </w:tc>
        <w:tc>
          <w:tcPr>
            <w:tcW w:w="760" w:type="dxa"/>
          </w:tcPr>
          <w:p w14:paraId="2B90A9C7">
            <w:pPr>
              <w:spacing w:after="0" w:line="240" w:lineRule="auto"/>
            </w:pPr>
            <w:r>
              <w:t>272.0</w:t>
            </w:r>
          </w:p>
        </w:tc>
        <w:tc>
          <w:tcPr>
            <w:tcW w:w="3560" w:type="dxa"/>
          </w:tcPr>
          <w:p w14:paraId="3175A80F">
            <w:pPr>
              <w:spacing w:after="0" w:line="240" w:lineRule="auto"/>
            </w:pPr>
            <w:r>
              <w:t>Written in his distinctively dazzling manner, Oscar Wilde’s story of a fashionable young man who sells his soul for eternal youth and beauty is the author’s most popular work. The tale of Dorian Gray’s moral disintegr...</w:t>
            </w:r>
          </w:p>
        </w:tc>
        <w:tc>
          <w:tcPr>
            <w:tcW w:w="700" w:type="dxa"/>
          </w:tcPr>
          <w:p w14:paraId="0451FEEA">
            <w:pPr>
              <w:spacing w:after="0" w:line="240" w:lineRule="auto"/>
            </w:pPr>
            <w:r>
              <w:t>文学</w:t>
            </w:r>
          </w:p>
        </w:tc>
      </w:tr>
      <w:tr w14:paraId="30795F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1E91FAFB">
            <w:pPr>
              <w:spacing w:after="0" w:line="240" w:lineRule="auto"/>
            </w:pPr>
            <w:r>
              <w:t>486</w:t>
            </w:r>
          </w:p>
        </w:tc>
        <w:tc>
          <w:tcPr>
            <w:tcW w:w="1805" w:type="dxa"/>
          </w:tcPr>
          <w:p w14:paraId="210FBCC6">
            <w:pPr>
              <w:spacing w:after="0" w:line="240" w:lineRule="auto"/>
            </w:pPr>
            <w:r>
              <w:t>The Voyage of the Dawn Treader (Chronicles of Narnia, #3)</w:t>
            </w:r>
          </w:p>
        </w:tc>
        <w:tc>
          <w:tcPr>
            <w:tcW w:w="1410" w:type="dxa"/>
          </w:tcPr>
          <w:p w14:paraId="41E91350">
            <w:pPr>
              <w:spacing w:after="0" w:line="240" w:lineRule="auto"/>
            </w:pPr>
            <w:r>
              <w:t>C.S. Lewis / Pauline Baynes</w:t>
            </w:r>
          </w:p>
        </w:tc>
        <w:tc>
          <w:tcPr>
            <w:tcW w:w="760" w:type="dxa"/>
          </w:tcPr>
          <w:p w14:paraId="68F85EAC">
            <w:pPr>
              <w:spacing w:after="0" w:line="240" w:lineRule="auto"/>
            </w:pPr>
            <w:r>
              <w:t>248.0</w:t>
            </w:r>
          </w:p>
        </w:tc>
        <w:tc>
          <w:tcPr>
            <w:tcW w:w="3560" w:type="dxa"/>
          </w:tcPr>
          <w:p w14:paraId="35B02E2F">
            <w:pPr>
              <w:spacing w:after="0" w:line="240" w:lineRule="auto"/>
            </w:pPr>
            <w:r>
              <w:t>The Dawn Treader will take you places you never dreamed existed. NARNIA... the world of wicked dragons and magic spells, where the very best is brought out of even the worst people, where anything can happen (and most...</w:t>
            </w:r>
          </w:p>
        </w:tc>
        <w:tc>
          <w:tcPr>
            <w:tcW w:w="700" w:type="dxa"/>
          </w:tcPr>
          <w:p w14:paraId="5EA533D3">
            <w:pPr>
              <w:spacing w:after="0" w:line="240" w:lineRule="auto"/>
            </w:pPr>
            <w:r>
              <w:t>奇幻</w:t>
            </w:r>
          </w:p>
        </w:tc>
      </w:tr>
      <w:tr w14:paraId="7691B7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17E58018">
            <w:pPr>
              <w:spacing w:after="0" w:line="240" w:lineRule="auto"/>
            </w:pPr>
            <w:r>
              <w:t>487</w:t>
            </w:r>
          </w:p>
        </w:tc>
        <w:tc>
          <w:tcPr>
            <w:tcW w:w="1805" w:type="dxa"/>
          </w:tcPr>
          <w:p w14:paraId="47BE4EC1">
            <w:pPr>
              <w:spacing w:after="0" w:line="240" w:lineRule="auto"/>
            </w:pPr>
            <w:r>
              <w:t>The Art Book</w:t>
            </w:r>
          </w:p>
        </w:tc>
        <w:tc>
          <w:tcPr>
            <w:tcW w:w="1410" w:type="dxa"/>
          </w:tcPr>
          <w:p w14:paraId="64067013">
            <w:pPr>
              <w:spacing w:after="0" w:line="240" w:lineRule="auto"/>
            </w:pPr>
            <w:r>
              <w:t>Phaidon Press</w:t>
            </w:r>
          </w:p>
        </w:tc>
        <w:tc>
          <w:tcPr>
            <w:tcW w:w="760" w:type="dxa"/>
          </w:tcPr>
          <w:p w14:paraId="53324B68">
            <w:pPr>
              <w:spacing w:after="0" w:line="240" w:lineRule="auto"/>
            </w:pPr>
            <w:r>
              <w:t>515.0</w:t>
            </w:r>
          </w:p>
        </w:tc>
        <w:tc>
          <w:tcPr>
            <w:tcW w:w="3560" w:type="dxa"/>
          </w:tcPr>
          <w:p w14:paraId="5FEE2715">
            <w:pPr>
              <w:spacing w:after="0" w:line="240" w:lineRule="auto"/>
            </w:pPr>
            <w:r>
              <w:t>An A to Z guide to 500 great painters and sculptors from medieval to modern times, it debunks art historical classifications by throwing together brilliant examples of all periods, schools, visions and techniques. Eac...</w:t>
            </w:r>
          </w:p>
        </w:tc>
        <w:tc>
          <w:tcPr>
            <w:tcW w:w="700" w:type="dxa"/>
          </w:tcPr>
          <w:p w14:paraId="0133D709">
            <w:pPr>
              <w:spacing w:after="0" w:line="240" w:lineRule="auto"/>
            </w:pPr>
            <w:r>
              <w:t>历史</w:t>
            </w:r>
          </w:p>
        </w:tc>
      </w:tr>
      <w:tr w14:paraId="148EA2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2A251A4E">
            <w:pPr>
              <w:spacing w:after="0" w:line="240" w:lineRule="auto"/>
            </w:pPr>
            <w:r>
              <w:t>488</w:t>
            </w:r>
          </w:p>
        </w:tc>
        <w:tc>
          <w:tcPr>
            <w:tcW w:w="1805" w:type="dxa"/>
          </w:tcPr>
          <w:p w14:paraId="63D7F6E7">
            <w:pPr>
              <w:spacing w:after="0" w:line="240" w:lineRule="auto"/>
            </w:pPr>
            <w:r>
              <w:t>Shadow Kiss (Vampire Academy, #3)</w:t>
            </w:r>
          </w:p>
        </w:tc>
        <w:tc>
          <w:tcPr>
            <w:tcW w:w="1410" w:type="dxa"/>
          </w:tcPr>
          <w:p w14:paraId="4F039F5C">
            <w:pPr>
              <w:spacing w:after="0" w:line="240" w:lineRule="auto"/>
            </w:pPr>
            <w:r>
              <w:t>Richelle Mead</w:t>
            </w:r>
          </w:p>
        </w:tc>
        <w:tc>
          <w:tcPr>
            <w:tcW w:w="760" w:type="dxa"/>
          </w:tcPr>
          <w:p w14:paraId="05B87CFD">
            <w:pPr>
              <w:spacing w:after="0" w:line="240" w:lineRule="auto"/>
            </w:pPr>
            <w:r>
              <w:t>443.0</w:t>
            </w:r>
          </w:p>
        </w:tc>
        <w:tc>
          <w:tcPr>
            <w:tcW w:w="3560" w:type="dxa"/>
          </w:tcPr>
          <w:p w14:paraId="696CDEDA">
            <w:pPr>
              <w:spacing w:after="0" w:line="240" w:lineRule="auto"/>
            </w:pPr>
            <w:r>
              <w:t>WHAT IF FOLLOWING HER HEART MEANS ROSE COULD LOSE HER BEST FRIEND FOREVER?Lissa Dragomir is a Moroi princess: a mortal vampire with a rare gift for harnessing the earth's magic. She must be protected at all times from...</w:t>
            </w:r>
          </w:p>
        </w:tc>
        <w:tc>
          <w:tcPr>
            <w:tcW w:w="700" w:type="dxa"/>
          </w:tcPr>
          <w:p w14:paraId="0436747D">
            <w:pPr>
              <w:spacing w:after="0" w:line="240" w:lineRule="auto"/>
            </w:pPr>
            <w:r>
              <w:t>青春</w:t>
            </w:r>
          </w:p>
        </w:tc>
      </w:tr>
      <w:tr w14:paraId="3BD81E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59035FC7">
            <w:pPr>
              <w:spacing w:after="0" w:line="240" w:lineRule="auto"/>
            </w:pPr>
            <w:r>
              <w:t>489</w:t>
            </w:r>
          </w:p>
        </w:tc>
        <w:tc>
          <w:tcPr>
            <w:tcW w:w="1805" w:type="dxa"/>
          </w:tcPr>
          <w:p w14:paraId="339AC6C8">
            <w:pPr>
              <w:spacing w:after="0" w:line="240" w:lineRule="auto"/>
            </w:pPr>
            <w:r>
              <w:t>Wallbanger (Cocktail, #1)</w:t>
            </w:r>
          </w:p>
        </w:tc>
        <w:tc>
          <w:tcPr>
            <w:tcW w:w="1410" w:type="dxa"/>
          </w:tcPr>
          <w:p w14:paraId="1F0AAB25">
            <w:pPr>
              <w:spacing w:after="0" w:line="240" w:lineRule="auto"/>
            </w:pPr>
            <w:r>
              <w:t>Alice Clayton</w:t>
            </w:r>
          </w:p>
        </w:tc>
        <w:tc>
          <w:tcPr>
            <w:tcW w:w="760" w:type="dxa"/>
          </w:tcPr>
          <w:p w14:paraId="4BFBFBC1">
            <w:pPr>
              <w:spacing w:after="0" w:line="240" w:lineRule="auto"/>
            </w:pPr>
            <w:r>
              <w:t>384.0</w:t>
            </w:r>
          </w:p>
        </w:tc>
        <w:tc>
          <w:tcPr>
            <w:tcW w:w="3560" w:type="dxa"/>
          </w:tcPr>
          <w:p w14:paraId="39BEE668">
            <w:pPr>
              <w:spacing w:after="0" w:line="240" w:lineRule="auto"/>
            </w:pPr>
            <w:r>
              <w:t>The first night after Caroline moves into her fantastic new San Francisco apartment, she realizes she's gaining an intimate knowledge of her new neighbor's nocturnal adventures. Thanks to paper-thin walls and the guy'...</w:t>
            </w:r>
          </w:p>
        </w:tc>
        <w:tc>
          <w:tcPr>
            <w:tcW w:w="700" w:type="dxa"/>
          </w:tcPr>
          <w:p w14:paraId="3A2F5C71">
            <w:pPr>
              <w:spacing w:after="0" w:line="240" w:lineRule="auto"/>
            </w:pPr>
            <w:r>
              <w:t>言情</w:t>
            </w:r>
          </w:p>
        </w:tc>
      </w:tr>
      <w:tr w14:paraId="7F94BC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603652A7">
            <w:pPr>
              <w:spacing w:after="0" w:line="240" w:lineRule="auto"/>
            </w:pPr>
            <w:r>
              <w:t>490</w:t>
            </w:r>
          </w:p>
        </w:tc>
        <w:tc>
          <w:tcPr>
            <w:tcW w:w="1805" w:type="dxa"/>
          </w:tcPr>
          <w:p w14:paraId="2828B49E">
            <w:pPr>
              <w:spacing w:after="0" w:line="240" w:lineRule="auto"/>
            </w:pPr>
            <w:r>
              <w:t>The Woman in Cabin 10</w:t>
            </w:r>
          </w:p>
        </w:tc>
        <w:tc>
          <w:tcPr>
            <w:tcW w:w="1410" w:type="dxa"/>
          </w:tcPr>
          <w:p w14:paraId="57BBD341">
            <w:pPr>
              <w:spacing w:after="0" w:line="240" w:lineRule="auto"/>
            </w:pPr>
            <w:r>
              <w:t>Ruth Ware</w:t>
            </w:r>
          </w:p>
        </w:tc>
        <w:tc>
          <w:tcPr>
            <w:tcW w:w="760" w:type="dxa"/>
          </w:tcPr>
          <w:p w14:paraId="4C79687E">
            <w:pPr>
              <w:spacing w:after="0" w:line="240" w:lineRule="auto"/>
            </w:pPr>
            <w:r>
              <w:t>341.0</w:t>
            </w:r>
          </w:p>
        </w:tc>
        <w:tc>
          <w:tcPr>
            <w:tcW w:w="3560" w:type="dxa"/>
          </w:tcPr>
          <w:p w14:paraId="09B008FC">
            <w:pPr>
              <w:spacing w:after="0" w:line="240" w:lineRule="auto"/>
            </w:pPr>
            <w:r>
              <w:t>Lo Blacklock, a journalist who writes for a travel magazine, has just been given the assignment of a lifetime: a week on a luxury cruise with only a handful of cabins. The sky is clear, the waters calm, and the veneer...</w:t>
            </w:r>
          </w:p>
        </w:tc>
        <w:tc>
          <w:tcPr>
            <w:tcW w:w="700" w:type="dxa"/>
          </w:tcPr>
          <w:p w14:paraId="2991A666">
            <w:pPr>
              <w:spacing w:after="0" w:line="240" w:lineRule="auto"/>
            </w:pPr>
            <w:r>
              <w:t>推理</w:t>
            </w:r>
          </w:p>
        </w:tc>
      </w:tr>
      <w:tr w14:paraId="03156F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6233F0C0">
            <w:pPr>
              <w:spacing w:after="0" w:line="240" w:lineRule="auto"/>
            </w:pPr>
            <w:r>
              <w:t>491</w:t>
            </w:r>
          </w:p>
        </w:tc>
        <w:tc>
          <w:tcPr>
            <w:tcW w:w="1805" w:type="dxa"/>
          </w:tcPr>
          <w:p w14:paraId="6E8D0B6E">
            <w:pPr>
              <w:spacing w:after="0" w:line="240" w:lineRule="auto"/>
            </w:pPr>
            <w:r>
              <w:t>Brain on Fire: My Month of Madness</w:t>
            </w:r>
          </w:p>
        </w:tc>
        <w:tc>
          <w:tcPr>
            <w:tcW w:w="1410" w:type="dxa"/>
          </w:tcPr>
          <w:p w14:paraId="07E33E54">
            <w:pPr>
              <w:spacing w:after="0" w:line="240" w:lineRule="auto"/>
            </w:pPr>
            <w:r>
              <w:t>Susannah Cahalan</w:t>
            </w:r>
          </w:p>
        </w:tc>
        <w:tc>
          <w:tcPr>
            <w:tcW w:w="760" w:type="dxa"/>
          </w:tcPr>
          <w:p w14:paraId="6B8408D5">
            <w:pPr>
              <w:spacing w:after="0" w:line="240" w:lineRule="auto"/>
            </w:pPr>
            <w:r>
              <w:t>250.0</w:t>
            </w:r>
          </w:p>
        </w:tc>
        <w:tc>
          <w:tcPr>
            <w:tcW w:w="3560" w:type="dxa"/>
          </w:tcPr>
          <w:p w14:paraId="2CDB2E6E">
            <w:pPr>
              <w:spacing w:after="0" w:line="240" w:lineRule="auto"/>
            </w:pPr>
            <w:r>
              <w:t>An award-winning memoir and instant New York Times bestseller that goes far beyond its riveting medical mystery, Brain on Fire is the powerful account of one woman’s struggle to recapture her identity.When twenty-four...</w:t>
            </w:r>
          </w:p>
        </w:tc>
        <w:tc>
          <w:tcPr>
            <w:tcW w:w="700" w:type="dxa"/>
          </w:tcPr>
          <w:p w14:paraId="64D0720C">
            <w:pPr>
              <w:spacing w:after="0" w:line="240" w:lineRule="auto"/>
            </w:pPr>
            <w:r>
              <w:t>传记</w:t>
            </w:r>
          </w:p>
        </w:tc>
      </w:tr>
      <w:tr w14:paraId="6A3704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57B1B38C">
            <w:pPr>
              <w:spacing w:after="0" w:line="240" w:lineRule="auto"/>
            </w:pPr>
            <w:r>
              <w:t>492</w:t>
            </w:r>
          </w:p>
        </w:tc>
        <w:tc>
          <w:tcPr>
            <w:tcW w:w="1805" w:type="dxa"/>
          </w:tcPr>
          <w:p w14:paraId="0DB2F0FD">
            <w:pPr>
              <w:spacing w:after="0" w:line="240" w:lineRule="auto"/>
            </w:pPr>
            <w:r>
              <w:t>A Scanner Darkly</w:t>
            </w:r>
          </w:p>
        </w:tc>
        <w:tc>
          <w:tcPr>
            <w:tcW w:w="1410" w:type="dxa"/>
          </w:tcPr>
          <w:p w14:paraId="26CB1585">
            <w:pPr>
              <w:spacing w:after="0" w:line="240" w:lineRule="auto"/>
            </w:pPr>
            <w:r>
              <w:t>Philip K. Dick</w:t>
            </w:r>
          </w:p>
        </w:tc>
        <w:tc>
          <w:tcPr>
            <w:tcW w:w="760" w:type="dxa"/>
          </w:tcPr>
          <w:p w14:paraId="0BAC36F5">
            <w:pPr>
              <w:spacing w:after="0" w:line="240" w:lineRule="auto"/>
            </w:pPr>
            <w:r>
              <w:t>219.0</w:t>
            </w:r>
          </w:p>
        </w:tc>
        <w:tc>
          <w:tcPr>
            <w:tcW w:w="3560" w:type="dxa"/>
          </w:tcPr>
          <w:p w14:paraId="76967DE1">
            <w:pPr>
              <w:spacing w:after="0" w:line="240" w:lineRule="auto"/>
            </w:pPr>
            <w:r>
              <w:t>Substance D is not known as Death for nothing. It is the most toxic drug ever to find its way on to the streets of LA. It destroys the links between the brain's two hemispheres, causing, first, disorientation and then...</w:t>
            </w:r>
          </w:p>
        </w:tc>
        <w:tc>
          <w:tcPr>
            <w:tcW w:w="700" w:type="dxa"/>
          </w:tcPr>
          <w:p w14:paraId="5BD4303E">
            <w:pPr>
              <w:spacing w:after="0" w:line="240" w:lineRule="auto"/>
            </w:pPr>
            <w:r>
              <w:t>科幻</w:t>
            </w:r>
          </w:p>
        </w:tc>
      </w:tr>
      <w:tr w14:paraId="74503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5C02E9E1">
            <w:pPr>
              <w:spacing w:after="0" w:line="240" w:lineRule="auto"/>
            </w:pPr>
            <w:r>
              <w:t>493</w:t>
            </w:r>
          </w:p>
        </w:tc>
        <w:tc>
          <w:tcPr>
            <w:tcW w:w="1805" w:type="dxa"/>
          </w:tcPr>
          <w:p w14:paraId="700598BD">
            <w:pPr>
              <w:spacing w:after="0" w:line="240" w:lineRule="auto"/>
            </w:pPr>
            <w:r>
              <w:t>The Tommyknockers</w:t>
            </w:r>
          </w:p>
        </w:tc>
        <w:tc>
          <w:tcPr>
            <w:tcW w:w="1410" w:type="dxa"/>
          </w:tcPr>
          <w:p w14:paraId="7FC88A1B">
            <w:pPr>
              <w:spacing w:after="0" w:line="240" w:lineRule="auto"/>
            </w:pPr>
            <w:r>
              <w:t>Stephen King</w:t>
            </w:r>
          </w:p>
        </w:tc>
        <w:tc>
          <w:tcPr>
            <w:tcW w:w="760" w:type="dxa"/>
          </w:tcPr>
          <w:p w14:paraId="1B521E21">
            <w:pPr>
              <w:spacing w:after="0" w:line="240" w:lineRule="auto"/>
            </w:pPr>
            <w:r>
              <w:t>747.0</w:t>
            </w:r>
          </w:p>
        </w:tc>
        <w:tc>
          <w:tcPr>
            <w:tcW w:w="3560" w:type="dxa"/>
          </w:tcPr>
          <w:p w14:paraId="1D46B5EF">
            <w:pPr>
              <w:spacing w:after="0" w:line="240" w:lineRule="auto"/>
            </w:pPr>
            <w:r>
              <w:t>Librarian's Note: This is alternate cover edition #2ISBN 10: 0451156609ISBN13: 9780451156600 See: Original Record HereLate Last Night and the Night Before ...... Tommyknockers, tommyknockers, knocking at the door.Some...</w:t>
            </w:r>
          </w:p>
        </w:tc>
        <w:tc>
          <w:tcPr>
            <w:tcW w:w="700" w:type="dxa"/>
          </w:tcPr>
          <w:p w14:paraId="2E18CEE5">
            <w:pPr>
              <w:spacing w:after="0" w:line="240" w:lineRule="auto"/>
            </w:pPr>
            <w:r>
              <w:t>恐怖</w:t>
            </w:r>
          </w:p>
        </w:tc>
      </w:tr>
      <w:tr w14:paraId="3CC739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0032FA37">
            <w:pPr>
              <w:spacing w:after="0" w:line="240" w:lineRule="auto"/>
            </w:pPr>
            <w:r>
              <w:t>494</w:t>
            </w:r>
          </w:p>
        </w:tc>
        <w:tc>
          <w:tcPr>
            <w:tcW w:w="1805" w:type="dxa"/>
          </w:tcPr>
          <w:p w14:paraId="2827D738">
            <w:pPr>
              <w:spacing w:after="0" w:line="240" w:lineRule="auto"/>
            </w:pPr>
            <w:r>
              <w:t>The Good Guy</w:t>
            </w:r>
          </w:p>
        </w:tc>
        <w:tc>
          <w:tcPr>
            <w:tcW w:w="1410" w:type="dxa"/>
          </w:tcPr>
          <w:p w14:paraId="3F3A1C0F">
            <w:pPr>
              <w:spacing w:after="0" w:line="240" w:lineRule="auto"/>
            </w:pPr>
            <w:r>
              <w:t>Dean Koontz</w:t>
            </w:r>
          </w:p>
        </w:tc>
        <w:tc>
          <w:tcPr>
            <w:tcW w:w="760" w:type="dxa"/>
          </w:tcPr>
          <w:p w14:paraId="33D915F5">
            <w:pPr>
              <w:spacing w:after="0" w:line="240" w:lineRule="auto"/>
            </w:pPr>
            <w:r>
              <w:t>386.0</w:t>
            </w:r>
          </w:p>
        </w:tc>
        <w:tc>
          <w:tcPr>
            <w:tcW w:w="3560" w:type="dxa"/>
          </w:tcPr>
          <w:p w14:paraId="29FBC5F7">
            <w:pPr>
              <w:spacing w:after="0" w:line="240" w:lineRule="auto"/>
            </w:pPr>
            <w:r>
              <w:t>One man. One choice. Someone must die.From #1 New York Times bestselling author Dean Koontz comes this pulse-pounding thriller that starts with a terrifying decision we all might face one day: Help—or run. Timothy Car...</w:t>
            </w:r>
          </w:p>
        </w:tc>
        <w:tc>
          <w:tcPr>
            <w:tcW w:w="700" w:type="dxa"/>
          </w:tcPr>
          <w:p w14:paraId="0CDB44C1">
            <w:pPr>
              <w:spacing w:after="0" w:line="240" w:lineRule="auto"/>
            </w:pPr>
            <w:r>
              <w:t>悬疑</w:t>
            </w:r>
          </w:p>
        </w:tc>
      </w:tr>
      <w:tr w14:paraId="06419C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04AEC93A">
            <w:pPr>
              <w:spacing w:after="0" w:line="240" w:lineRule="auto"/>
            </w:pPr>
            <w:r>
              <w:t>495</w:t>
            </w:r>
          </w:p>
        </w:tc>
        <w:tc>
          <w:tcPr>
            <w:tcW w:w="1805" w:type="dxa"/>
          </w:tcPr>
          <w:p w14:paraId="114BE18A">
            <w:pPr>
              <w:spacing w:after="0" w:line="240" w:lineRule="auto"/>
            </w:pPr>
            <w:r>
              <w:t>Dracula</w:t>
            </w:r>
          </w:p>
        </w:tc>
        <w:tc>
          <w:tcPr>
            <w:tcW w:w="1410" w:type="dxa"/>
          </w:tcPr>
          <w:p w14:paraId="651236BD">
            <w:pPr>
              <w:spacing w:after="0" w:line="240" w:lineRule="auto"/>
            </w:pPr>
            <w:r>
              <w:t>Bram Stoker / Nina Auerbach / David J. Skal</w:t>
            </w:r>
          </w:p>
        </w:tc>
        <w:tc>
          <w:tcPr>
            <w:tcW w:w="760" w:type="dxa"/>
          </w:tcPr>
          <w:p w14:paraId="21ED6A02">
            <w:pPr>
              <w:spacing w:after="0" w:line="240" w:lineRule="auto"/>
            </w:pPr>
            <w:r>
              <w:t>488.0</w:t>
            </w:r>
          </w:p>
        </w:tc>
        <w:tc>
          <w:tcPr>
            <w:tcW w:w="3560" w:type="dxa"/>
          </w:tcPr>
          <w:p w14:paraId="38DD369A">
            <w:pPr>
              <w:spacing w:after="0" w:line="240" w:lineRule="auto"/>
            </w:pPr>
            <w:r>
              <w:t>You can find an alternative cover edition for this ISBN here and here.A rich selection of background and source materials is provided in three areas: Contexts includes probable inspirations for Dracula in the earlier...</w:t>
            </w:r>
          </w:p>
        </w:tc>
        <w:tc>
          <w:tcPr>
            <w:tcW w:w="700" w:type="dxa"/>
          </w:tcPr>
          <w:p w14:paraId="15CC0D50">
            <w:pPr>
              <w:spacing w:after="0" w:line="240" w:lineRule="auto"/>
            </w:pPr>
            <w:r>
              <w:t>文学</w:t>
            </w:r>
          </w:p>
        </w:tc>
      </w:tr>
      <w:tr w14:paraId="567282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1F4B993F">
            <w:pPr>
              <w:spacing w:after="0" w:line="240" w:lineRule="auto"/>
            </w:pPr>
            <w:r>
              <w:t>496</w:t>
            </w:r>
          </w:p>
        </w:tc>
        <w:tc>
          <w:tcPr>
            <w:tcW w:w="1805" w:type="dxa"/>
          </w:tcPr>
          <w:p w14:paraId="6B462BAF">
            <w:pPr>
              <w:spacing w:after="0" w:line="240" w:lineRule="auto"/>
            </w:pPr>
            <w:r>
              <w:t>The Son of Neptune (The Heroes of Olympus, #2)</w:t>
            </w:r>
          </w:p>
        </w:tc>
        <w:tc>
          <w:tcPr>
            <w:tcW w:w="1410" w:type="dxa"/>
          </w:tcPr>
          <w:p w14:paraId="33517448">
            <w:pPr>
              <w:spacing w:after="0" w:line="240" w:lineRule="auto"/>
            </w:pPr>
            <w:r>
              <w:t>Rick Riordan</w:t>
            </w:r>
          </w:p>
        </w:tc>
        <w:tc>
          <w:tcPr>
            <w:tcW w:w="760" w:type="dxa"/>
          </w:tcPr>
          <w:p w14:paraId="5D97CDD5">
            <w:pPr>
              <w:spacing w:after="0" w:line="240" w:lineRule="auto"/>
            </w:pPr>
            <w:r>
              <w:t>513.0</w:t>
            </w:r>
          </w:p>
        </w:tc>
        <w:tc>
          <w:tcPr>
            <w:tcW w:w="3560" w:type="dxa"/>
          </w:tcPr>
          <w:p w14:paraId="382240A0">
            <w:pPr>
              <w:spacing w:after="0" w:line="240" w:lineRule="auto"/>
            </w:pPr>
            <w:r>
              <w:t>PERCY IS CONFUSED. When he awoke from his long sleep, he didn't know much more than his name. His brain fuzz is lingering, even after the wolf Lupa told him he is a demigod and trained him to fight with the pen/sword...</w:t>
            </w:r>
          </w:p>
        </w:tc>
        <w:tc>
          <w:tcPr>
            <w:tcW w:w="700" w:type="dxa"/>
          </w:tcPr>
          <w:p w14:paraId="1A84026B">
            <w:pPr>
              <w:spacing w:after="0" w:line="240" w:lineRule="auto"/>
            </w:pPr>
            <w:r>
              <w:t>奇幻</w:t>
            </w:r>
          </w:p>
        </w:tc>
      </w:tr>
      <w:tr w14:paraId="4E96FB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2E4ECB0D">
            <w:pPr>
              <w:spacing w:after="0" w:line="240" w:lineRule="auto"/>
            </w:pPr>
            <w:r>
              <w:t>497</w:t>
            </w:r>
          </w:p>
        </w:tc>
        <w:tc>
          <w:tcPr>
            <w:tcW w:w="1805" w:type="dxa"/>
          </w:tcPr>
          <w:p w14:paraId="51A325A6">
            <w:pPr>
              <w:spacing w:after="0" w:line="240" w:lineRule="auto"/>
            </w:pPr>
            <w:r>
              <w:t>The Four Agreements: A Practical Guide to Personal Freedom</w:t>
            </w:r>
          </w:p>
        </w:tc>
        <w:tc>
          <w:tcPr>
            <w:tcW w:w="1410" w:type="dxa"/>
          </w:tcPr>
          <w:p w14:paraId="6BB9BEB0">
            <w:pPr>
              <w:spacing w:after="0" w:line="240" w:lineRule="auto"/>
            </w:pPr>
            <w:r>
              <w:t>Miguel Ruiz</w:t>
            </w:r>
          </w:p>
        </w:tc>
        <w:tc>
          <w:tcPr>
            <w:tcW w:w="760" w:type="dxa"/>
          </w:tcPr>
          <w:p w14:paraId="79B19759">
            <w:pPr>
              <w:spacing w:after="0" w:line="240" w:lineRule="auto"/>
            </w:pPr>
            <w:r>
              <w:t>168.0</w:t>
            </w:r>
          </w:p>
        </w:tc>
        <w:tc>
          <w:tcPr>
            <w:tcW w:w="3560" w:type="dxa"/>
          </w:tcPr>
          <w:p w14:paraId="38430226">
            <w:pPr>
              <w:spacing w:after="0" w:line="240" w:lineRule="auto"/>
            </w:pPr>
            <w:r>
              <w:t>In The Four Agreements, don Miguel Ruiz reveals the source of self-limiting beliefs that rob us of joy and create needless suffering. Based on ancient Toltec wisdom, the Four Agreements offer a powerful code of conduc...</w:t>
            </w:r>
          </w:p>
        </w:tc>
        <w:tc>
          <w:tcPr>
            <w:tcW w:w="700" w:type="dxa"/>
          </w:tcPr>
          <w:p w14:paraId="76787D82">
            <w:pPr>
              <w:spacing w:after="0" w:line="240" w:lineRule="auto"/>
            </w:pPr>
            <w:r>
              <w:t>历史</w:t>
            </w:r>
          </w:p>
        </w:tc>
      </w:tr>
      <w:tr w14:paraId="71498C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789E6454">
            <w:pPr>
              <w:spacing w:after="0" w:line="240" w:lineRule="auto"/>
            </w:pPr>
            <w:r>
              <w:t>498</w:t>
            </w:r>
          </w:p>
        </w:tc>
        <w:tc>
          <w:tcPr>
            <w:tcW w:w="1805" w:type="dxa"/>
          </w:tcPr>
          <w:p w14:paraId="76289F1C">
            <w:pPr>
              <w:spacing w:after="0" w:line="240" w:lineRule="auto"/>
            </w:pPr>
            <w:r>
              <w:t>Evermore (The Immortals, #1)</w:t>
            </w:r>
          </w:p>
        </w:tc>
        <w:tc>
          <w:tcPr>
            <w:tcW w:w="1410" w:type="dxa"/>
          </w:tcPr>
          <w:p w14:paraId="3A4415C7">
            <w:pPr>
              <w:spacing w:after="0" w:line="240" w:lineRule="auto"/>
            </w:pPr>
            <w:r>
              <w:t>Alyson Noel</w:t>
            </w:r>
          </w:p>
        </w:tc>
        <w:tc>
          <w:tcPr>
            <w:tcW w:w="760" w:type="dxa"/>
          </w:tcPr>
          <w:p w14:paraId="63B46B74">
            <w:pPr>
              <w:spacing w:after="0" w:line="240" w:lineRule="auto"/>
            </w:pPr>
            <w:r>
              <w:t>301.0</w:t>
            </w:r>
          </w:p>
        </w:tc>
        <w:tc>
          <w:tcPr>
            <w:tcW w:w="3560" w:type="dxa"/>
          </w:tcPr>
          <w:p w14:paraId="3CC32335">
            <w:pPr>
              <w:spacing w:after="0" w:line="240" w:lineRule="auto"/>
            </w:pPr>
            <w:r>
              <w:t>The first book in Alyson Noël's extraordinary new Immortals series. Enter an enchanting new world, where true love never dies...After a horrible accident claims the lives of her family, sixteen-year-old Ever Bloom can...</w:t>
            </w:r>
          </w:p>
        </w:tc>
        <w:tc>
          <w:tcPr>
            <w:tcW w:w="700" w:type="dxa"/>
          </w:tcPr>
          <w:p w14:paraId="73726BC6">
            <w:pPr>
              <w:spacing w:after="0" w:line="240" w:lineRule="auto"/>
            </w:pPr>
            <w:r>
              <w:t>青春</w:t>
            </w:r>
          </w:p>
        </w:tc>
      </w:tr>
      <w:tr w14:paraId="14549E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1B785EAE">
            <w:pPr>
              <w:spacing w:after="0" w:line="240" w:lineRule="auto"/>
            </w:pPr>
            <w:r>
              <w:t>499</w:t>
            </w:r>
          </w:p>
        </w:tc>
        <w:tc>
          <w:tcPr>
            <w:tcW w:w="1805" w:type="dxa"/>
          </w:tcPr>
          <w:p w14:paraId="4E58FBB1">
            <w:pPr>
              <w:spacing w:after="0" w:line="240" w:lineRule="auto"/>
            </w:pPr>
            <w:r>
              <w:t>Thoughtless (Thoughtless, #1)</w:t>
            </w:r>
          </w:p>
        </w:tc>
        <w:tc>
          <w:tcPr>
            <w:tcW w:w="1410" w:type="dxa"/>
          </w:tcPr>
          <w:p w14:paraId="1B6BC635">
            <w:pPr>
              <w:spacing w:after="0" w:line="240" w:lineRule="auto"/>
            </w:pPr>
            <w:r>
              <w:t>S.C. Stephens</w:t>
            </w:r>
          </w:p>
        </w:tc>
        <w:tc>
          <w:tcPr>
            <w:tcW w:w="760" w:type="dxa"/>
          </w:tcPr>
          <w:p w14:paraId="0B4683B7">
            <w:pPr>
              <w:spacing w:after="0" w:line="240" w:lineRule="auto"/>
            </w:pPr>
            <w:r>
              <w:t>530.0</w:t>
            </w:r>
          </w:p>
        </w:tc>
        <w:tc>
          <w:tcPr>
            <w:tcW w:w="3560" w:type="dxa"/>
          </w:tcPr>
          <w:p w14:paraId="148A1C2E">
            <w:pPr>
              <w:spacing w:after="0" w:line="240" w:lineRule="auto"/>
            </w:pPr>
            <w:r>
              <w:t>For almost two years now, Kiera's boyfriend, Denny, has been everything she's ever wanted: loving, tender and endlessly devoted to her. When they head off to a new city to start their lives together, Denny at his drea...</w:t>
            </w:r>
          </w:p>
        </w:tc>
        <w:tc>
          <w:tcPr>
            <w:tcW w:w="700" w:type="dxa"/>
          </w:tcPr>
          <w:p w14:paraId="69E9B19B">
            <w:pPr>
              <w:spacing w:after="0" w:line="240" w:lineRule="auto"/>
            </w:pPr>
            <w:r>
              <w:t>言情</w:t>
            </w:r>
          </w:p>
        </w:tc>
      </w:tr>
      <w:tr w14:paraId="21E1C0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421C51AA">
            <w:pPr>
              <w:spacing w:after="0" w:line="240" w:lineRule="auto"/>
            </w:pPr>
            <w:r>
              <w:t>500</w:t>
            </w:r>
          </w:p>
        </w:tc>
        <w:tc>
          <w:tcPr>
            <w:tcW w:w="1805" w:type="dxa"/>
          </w:tcPr>
          <w:p w14:paraId="4EC59B1A">
            <w:pPr>
              <w:spacing w:after="0" w:line="240" w:lineRule="auto"/>
            </w:pPr>
            <w:r>
              <w:t>The Black Dahlia (L.A. Quartet, #1)</w:t>
            </w:r>
          </w:p>
        </w:tc>
        <w:tc>
          <w:tcPr>
            <w:tcW w:w="1410" w:type="dxa"/>
          </w:tcPr>
          <w:p w14:paraId="269666BE">
            <w:pPr>
              <w:spacing w:after="0" w:line="240" w:lineRule="auto"/>
            </w:pPr>
            <w:r>
              <w:t>James Ellroy</w:t>
            </w:r>
          </w:p>
        </w:tc>
        <w:tc>
          <w:tcPr>
            <w:tcW w:w="760" w:type="dxa"/>
          </w:tcPr>
          <w:p w14:paraId="375EA1AC">
            <w:pPr>
              <w:spacing w:after="0" w:line="240" w:lineRule="auto"/>
            </w:pPr>
            <w:r>
              <w:t>348.0</w:t>
            </w:r>
          </w:p>
        </w:tc>
        <w:tc>
          <w:tcPr>
            <w:tcW w:w="3560" w:type="dxa"/>
          </w:tcPr>
          <w:p w14:paraId="1CAB9D9B">
            <w:pPr>
              <w:spacing w:after="0" w:line="240" w:lineRule="auto"/>
            </w:pPr>
            <w:r>
              <w:t>On January 15, 1947, the torture-ravished body of a beautiful young woman is found in a vacant lot. The victim makes headlines as the Black Dahlia—and so begins the greatest manhunt in California history. Caught up in...</w:t>
            </w:r>
          </w:p>
        </w:tc>
        <w:tc>
          <w:tcPr>
            <w:tcW w:w="700" w:type="dxa"/>
          </w:tcPr>
          <w:p w14:paraId="06311FBA">
            <w:pPr>
              <w:spacing w:after="0" w:line="240" w:lineRule="auto"/>
            </w:pPr>
            <w:r>
              <w:t>推理</w:t>
            </w:r>
          </w:p>
        </w:tc>
      </w:tr>
      <w:tr w14:paraId="5264E4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14524DCF">
            <w:pPr>
              <w:spacing w:after="0" w:line="240" w:lineRule="auto"/>
            </w:pPr>
            <w:r>
              <w:t>501</w:t>
            </w:r>
          </w:p>
        </w:tc>
        <w:tc>
          <w:tcPr>
            <w:tcW w:w="1805" w:type="dxa"/>
          </w:tcPr>
          <w:p w14:paraId="1AED49FF">
            <w:pPr>
              <w:spacing w:after="0" w:line="240" w:lineRule="auto"/>
            </w:pPr>
            <w:r>
              <w:t>A Beautiful Mind</w:t>
            </w:r>
          </w:p>
        </w:tc>
        <w:tc>
          <w:tcPr>
            <w:tcW w:w="1410" w:type="dxa"/>
          </w:tcPr>
          <w:p w14:paraId="060EF2FE">
            <w:pPr>
              <w:spacing w:after="0" w:line="240" w:lineRule="auto"/>
            </w:pPr>
            <w:r>
              <w:t>Sylvia Nasar</w:t>
            </w:r>
          </w:p>
        </w:tc>
        <w:tc>
          <w:tcPr>
            <w:tcW w:w="760" w:type="dxa"/>
          </w:tcPr>
          <w:p w14:paraId="22A76797">
            <w:pPr>
              <w:spacing w:after="0" w:line="240" w:lineRule="auto"/>
            </w:pPr>
            <w:r>
              <w:t>461.0</w:t>
            </w:r>
          </w:p>
        </w:tc>
        <w:tc>
          <w:tcPr>
            <w:tcW w:w="3560" w:type="dxa"/>
          </w:tcPr>
          <w:p w14:paraId="4E42783A">
            <w:pPr>
              <w:spacing w:after="0" w:line="240" w:lineRule="auto"/>
            </w:pPr>
            <w:r>
              <w:t>Stories of famously eccentric Princetonians abound—such as that of chemist Hubert Alyea, the model for The Absent-Minded Professor, or Ralph Nader, said to have had his own key to the library as an undergraduate. Or t...</w:t>
            </w:r>
          </w:p>
        </w:tc>
        <w:tc>
          <w:tcPr>
            <w:tcW w:w="700" w:type="dxa"/>
          </w:tcPr>
          <w:p w14:paraId="7C129370">
            <w:pPr>
              <w:spacing w:after="0" w:line="240" w:lineRule="auto"/>
            </w:pPr>
            <w:r>
              <w:t>传记</w:t>
            </w:r>
          </w:p>
        </w:tc>
      </w:tr>
      <w:tr w14:paraId="666B45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4CA7547C">
            <w:pPr>
              <w:spacing w:after="0" w:line="240" w:lineRule="auto"/>
            </w:pPr>
            <w:r>
              <w:t>502</w:t>
            </w:r>
          </w:p>
        </w:tc>
        <w:tc>
          <w:tcPr>
            <w:tcW w:w="1805" w:type="dxa"/>
          </w:tcPr>
          <w:p w14:paraId="2748240A">
            <w:pPr>
              <w:spacing w:after="0" w:line="240" w:lineRule="auto"/>
            </w:pPr>
            <w:r>
              <w:t>Wool (Wool, #1)</w:t>
            </w:r>
          </w:p>
        </w:tc>
        <w:tc>
          <w:tcPr>
            <w:tcW w:w="1410" w:type="dxa"/>
          </w:tcPr>
          <w:p w14:paraId="65769C35">
            <w:pPr>
              <w:spacing w:after="0" w:line="240" w:lineRule="auto"/>
            </w:pPr>
            <w:r>
              <w:t>Hugh Howey</w:t>
            </w:r>
          </w:p>
        </w:tc>
        <w:tc>
          <w:tcPr>
            <w:tcW w:w="760" w:type="dxa"/>
          </w:tcPr>
          <w:p w14:paraId="6F7C231D">
            <w:pPr>
              <w:spacing w:after="0" w:line="240" w:lineRule="auto"/>
            </w:pPr>
            <w:r>
              <w:t>58.0</w:t>
            </w:r>
          </w:p>
        </w:tc>
        <w:tc>
          <w:tcPr>
            <w:tcW w:w="3560" w:type="dxa"/>
          </w:tcPr>
          <w:p w14:paraId="03D591C0">
            <w:pPr>
              <w:spacing w:after="0" w:line="240" w:lineRule="auto"/>
            </w:pPr>
            <w:r>
              <w:t>Thousands of them have lived underground. They've lived there so long, there are only legends about people living anywhere else. Such a life requires rules. Strict rules. There are things that must not be discussed. L...</w:t>
            </w:r>
          </w:p>
        </w:tc>
        <w:tc>
          <w:tcPr>
            <w:tcW w:w="700" w:type="dxa"/>
          </w:tcPr>
          <w:p w14:paraId="5C075F76">
            <w:pPr>
              <w:spacing w:after="0" w:line="240" w:lineRule="auto"/>
            </w:pPr>
            <w:r>
              <w:t>科幻</w:t>
            </w:r>
          </w:p>
        </w:tc>
      </w:tr>
      <w:tr w14:paraId="116AAE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1628C7E4">
            <w:pPr>
              <w:spacing w:after="0" w:line="240" w:lineRule="auto"/>
            </w:pPr>
            <w:r>
              <w:t>503</w:t>
            </w:r>
          </w:p>
        </w:tc>
        <w:tc>
          <w:tcPr>
            <w:tcW w:w="1805" w:type="dxa"/>
          </w:tcPr>
          <w:p w14:paraId="7150972A">
            <w:pPr>
              <w:spacing w:after="0" w:line="240" w:lineRule="auto"/>
            </w:pPr>
            <w:r>
              <w:t>Joyland</w:t>
            </w:r>
          </w:p>
        </w:tc>
        <w:tc>
          <w:tcPr>
            <w:tcW w:w="1410" w:type="dxa"/>
          </w:tcPr>
          <w:p w14:paraId="55F4AEA3">
            <w:pPr>
              <w:spacing w:after="0" w:line="240" w:lineRule="auto"/>
            </w:pPr>
            <w:r>
              <w:t>Stephen King</w:t>
            </w:r>
          </w:p>
        </w:tc>
        <w:tc>
          <w:tcPr>
            <w:tcW w:w="760" w:type="dxa"/>
          </w:tcPr>
          <w:p w14:paraId="3E1C746E">
            <w:pPr>
              <w:spacing w:after="0" w:line="240" w:lineRule="auto"/>
            </w:pPr>
            <w:r>
              <w:t>283.0</w:t>
            </w:r>
          </w:p>
        </w:tc>
        <w:tc>
          <w:tcPr>
            <w:tcW w:w="3560" w:type="dxa"/>
          </w:tcPr>
          <w:p w14:paraId="57F50060">
            <w:pPr>
              <w:spacing w:after="0" w:line="240" w:lineRule="auto"/>
            </w:pPr>
            <w:r>
              <w:t>Set in a small-town North Carolina amusement park in 1973, Joyland tells the story of the summer in which college student Devin Jones comes to work as a carny and confronts the legacy of a vicious murder, the fate of...</w:t>
            </w:r>
          </w:p>
        </w:tc>
        <w:tc>
          <w:tcPr>
            <w:tcW w:w="700" w:type="dxa"/>
          </w:tcPr>
          <w:p w14:paraId="37777BA5">
            <w:pPr>
              <w:spacing w:after="0" w:line="240" w:lineRule="auto"/>
            </w:pPr>
            <w:r>
              <w:t>恐怖</w:t>
            </w:r>
          </w:p>
        </w:tc>
      </w:tr>
      <w:tr w14:paraId="6EA72F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33D12768">
            <w:pPr>
              <w:spacing w:after="0" w:line="240" w:lineRule="auto"/>
            </w:pPr>
            <w:r>
              <w:t>504</w:t>
            </w:r>
          </w:p>
        </w:tc>
        <w:tc>
          <w:tcPr>
            <w:tcW w:w="1805" w:type="dxa"/>
          </w:tcPr>
          <w:p w14:paraId="21A38963">
            <w:pPr>
              <w:spacing w:after="0" w:line="240" w:lineRule="auto"/>
            </w:pPr>
            <w:r>
              <w:t>Total Control</w:t>
            </w:r>
          </w:p>
        </w:tc>
        <w:tc>
          <w:tcPr>
            <w:tcW w:w="1410" w:type="dxa"/>
          </w:tcPr>
          <w:p w14:paraId="494C19D0">
            <w:pPr>
              <w:spacing w:after="0" w:line="240" w:lineRule="auto"/>
            </w:pPr>
            <w:r>
              <w:t>David Baldacci</w:t>
            </w:r>
          </w:p>
        </w:tc>
        <w:tc>
          <w:tcPr>
            <w:tcW w:w="760" w:type="dxa"/>
          </w:tcPr>
          <w:p w14:paraId="37091162">
            <w:pPr>
              <w:spacing w:after="0" w:line="240" w:lineRule="auto"/>
            </w:pPr>
            <w:r>
              <w:t>720.0</w:t>
            </w:r>
          </w:p>
        </w:tc>
        <w:tc>
          <w:tcPr>
            <w:tcW w:w="3560" w:type="dxa"/>
          </w:tcPr>
          <w:p w14:paraId="0E902EA9">
            <w:pPr>
              <w:spacing w:after="0" w:line="240" w:lineRule="auto"/>
            </w:pPr>
            <w:r>
              <w:t>Sidney Archer has the world. A husband she loves. A job at which she excels, and a cherished young daughter. Then, as a plane plummets into the Virginia countryside, everything changes. And suddenly there is no one wh...</w:t>
            </w:r>
          </w:p>
        </w:tc>
        <w:tc>
          <w:tcPr>
            <w:tcW w:w="700" w:type="dxa"/>
          </w:tcPr>
          <w:p w14:paraId="3294BFA1">
            <w:pPr>
              <w:spacing w:after="0" w:line="240" w:lineRule="auto"/>
            </w:pPr>
            <w:r>
              <w:t>悬疑</w:t>
            </w:r>
          </w:p>
        </w:tc>
      </w:tr>
      <w:tr w14:paraId="06CAA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3AE7DACF">
            <w:pPr>
              <w:spacing w:after="0" w:line="240" w:lineRule="auto"/>
            </w:pPr>
            <w:r>
              <w:t>505</w:t>
            </w:r>
          </w:p>
        </w:tc>
        <w:tc>
          <w:tcPr>
            <w:tcW w:w="1805" w:type="dxa"/>
          </w:tcPr>
          <w:p w14:paraId="1D9DD9E4">
            <w:pPr>
              <w:spacing w:after="0" w:line="240" w:lineRule="auto"/>
            </w:pPr>
            <w:r>
              <w:t>The Girl Who Played with Fire (Millennium, #2)</w:t>
            </w:r>
          </w:p>
        </w:tc>
        <w:tc>
          <w:tcPr>
            <w:tcW w:w="1410" w:type="dxa"/>
          </w:tcPr>
          <w:p w14:paraId="0198E696">
            <w:pPr>
              <w:spacing w:after="0" w:line="240" w:lineRule="auto"/>
            </w:pPr>
            <w:r>
              <w:t>Stieg Larsson / Reg Keeland</w:t>
            </w:r>
          </w:p>
        </w:tc>
        <w:tc>
          <w:tcPr>
            <w:tcW w:w="760" w:type="dxa"/>
          </w:tcPr>
          <w:p w14:paraId="00B68640">
            <w:pPr>
              <w:spacing w:after="0" w:line="240" w:lineRule="auto"/>
            </w:pPr>
            <w:r>
              <w:t>503.0</w:t>
            </w:r>
          </w:p>
        </w:tc>
        <w:tc>
          <w:tcPr>
            <w:tcW w:w="3560" w:type="dxa"/>
          </w:tcPr>
          <w:p w14:paraId="4CE76157">
            <w:pPr>
              <w:spacing w:after="0" w:line="240" w:lineRule="auto"/>
            </w:pPr>
            <w:r>
              <w:t>Part blistering espionage thriller, part riveting police procedural, and part piercing exposé on social injustice, The Girl Who Played with Fire is a masterful, endlessly satisfying novel. Mikael Blomkvist, crusading...</w:t>
            </w:r>
          </w:p>
        </w:tc>
        <w:tc>
          <w:tcPr>
            <w:tcW w:w="700" w:type="dxa"/>
          </w:tcPr>
          <w:p w14:paraId="0DBC2D25">
            <w:pPr>
              <w:spacing w:after="0" w:line="240" w:lineRule="auto"/>
            </w:pPr>
            <w:r>
              <w:t>文学</w:t>
            </w:r>
          </w:p>
        </w:tc>
      </w:tr>
      <w:tr w14:paraId="2778F0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1CFA1BC6">
            <w:pPr>
              <w:spacing w:after="0" w:line="240" w:lineRule="auto"/>
            </w:pPr>
            <w:r>
              <w:t>506</w:t>
            </w:r>
          </w:p>
        </w:tc>
        <w:tc>
          <w:tcPr>
            <w:tcW w:w="1805" w:type="dxa"/>
          </w:tcPr>
          <w:p w14:paraId="76F9CFA8">
            <w:pPr>
              <w:spacing w:after="0" w:line="240" w:lineRule="auto"/>
            </w:pPr>
            <w:r>
              <w:t>The Wise Man's Fear (The Kingkiller Chronicle, #2)</w:t>
            </w:r>
          </w:p>
        </w:tc>
        <w:tc>
          <w:tcPr>
            <w:tcW w:w="1410" w:type="dxa"/>
          </w:tcPr>
          <w:p w14:paraId="00369BB1">
            <w:pPr>
              <w:spacing w:after="0" w:line="240" w:lineRule="auto"/>
            </w:pPr>
            <w:r>
              <w:t>Patrick Rothfuss</w:t>
            </w:r>
          </w:p>
        </w:tc>
        <w:tc>
          <w:tcPr>
            <w:tcW w:w="760" w:type="dxa"/>
          </w:tcPr>
          <w:p w14:paraId="7D6141E3">
            <w:pPr>
              <w:spacing w:after="0" w:line="240" w:lineRule="auto"/>
            </w:pPr>
            <w:r>
              <w:t>994.0</w:t>
            </w:r>
          </w:p>
        </w:tc>
        <w:tc>
          <w:tcPr>
            <w:tcW w:w="3560" w:type="dxa"/>
          </w:tcPr>
          <w:p w14:paraId="11BEB96E">
            <w:pPr>
              <w:spacing w:after="0" w:line="240" w:lineRule="auto"/>
            </w:pPr>
            <w:r>
              <w:t>“There are three things all wise men fear: the sea in storm, a night with no moon, and the anger of a gentle man.”My name is Kvothe.I have stolen princesses back from sleeping barrow kings. I burned down the town of T...</w:t>
            </w:r>
          </w:p>
        </w:tc>
        <w:tc>
          <w:tcPr>
            <w:tcW w:w="700" w:type="dxa"/>
          </w:tcPr>
          <w:p w14:paraId="2A6A7B77">
            <w:pPr>
              <w:spacing w:after="0" w:line="240" w:lineRule="auto"/>
            </w:pPr>
            <w:r>
              <w:t>奇幻</w:t>
            </w:r>
          </w:p>
        </w:tc>
      </w:tr>
      <w:tr w14:paraId="34CB40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5A6F00E8">
            <w:pPr>
              <w:spacing w:after="0" w:line="240" w:lineRule="auto"/>
            </w:pPr>
            <w:r>
              <w:t>507</w:t>
            </w:r>
          </w:p>
        </w:tc>
        <w:tc>
          <w:tcPr>
            <w:tcW w:w="1805" w:type="dxa"/>
          </w:tcPr>
          <w:p w14:paraId="43C8B09A">
            <w:pPr>
              <w:spacing w:after="0" w:line="240" w:lineRule="auto"/>
            </w:pPr>
            <w:r>
              <w:t>The Invention of Hugo Cabret</w:t>
            </w:r>
          </w:p>
        </w:tc>
        <w:tc>
          <w:tcPr>
            <w:tcW w:w="1410" w:type="dxa"/>
          </w:tcPr>
          <w:p w14:paraId="20C4C1FC">
            <w:pPr>
              <w:spacing w:after="0" w:line="240" w:lineRule="auto"/>
            </w:pPr>
            <w:r>
              <w:t>Brian Selznick</w:t>
            </w:r>
          </w:p>
        </w:tc>
        <w:tc>
          <w:tcPr>
            <w:tcW w:w="760" w:type="dxa"/>
          </w:tcPr>
          <w:p w14:paraId="13B197BA">
            <w:pPr>
              <w:spacing w:after="0" w:line="240" w:lineRule="auto"/>
            </w:pPr>
            <w:r>
              <w:t>533.0</w:t>
            </w:r>
          </w:p>
        </w:tc>
        <w:tc>
          <w:tcPr>
            <w:tcW w:w="3560" w:type="dxa"/>
          </w:tcPr>
          <w:p w14:paraId="0D3F4E33">
            <w:pPr>
              <w:spacing w:after="0" w:line="240" w:lineRule="auto"/>
            </w:pPr>
            <w:r>
              <w:t>Orphan, clock keeper, and thief, Hugo lives in the walls of a busy Paris train station, where his survival depends on secrets and anonymity. But when his world suddenly interlocks with an eccentric, bookish girl and a...</w:t>
            </w:r>
          </w:p>
        </w:tc>
        <w:tc>
          <w:tcPr>
            <w:tcW w:w="700" w:type="dxa"/>
          </w:tcPr>
          <w:p w14:paraId="04446FBE">
            <w:pPr>
              <w:spacing w:after="0" w:line="240" w:lineRule="auto"/>
            </w:pPr>
            <w:r>
              <w:t>历史</w:t>
            </w:r>
          </w:p>
        </w:tc>
      </w:tr>
      <w:tr w14:paraId="3A37E3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3688EBFE">
            <w:pPr>
              <w:spacing w:after="0" w:line="240" w:lineRule="auto"/>
            </w:pPr>
            <w:r>
              <w:t>508</w:t>
            </w:r>
          </w:p>
        </w:tc>
        <w:tc>
          <w:tcPr>
            <w:tcW w:w="1805" w:type="dxa"/>
          </w:tcPr>
          <w:p w14:paraId="6B135A93">
            <w:pPr>
              <w:spacing w:after="0" w:line="240" w:lineRule="auto"/>
            </w:pPr>
            <w:r>
              <w:t>Spirit Bound (Vampire Academy, #5)</w:t>
            </w:r>
          </w:p>
        </w:tc>
        <w:tc>
          <w:tcPr>
            <w:tcW w:w="1410" w:type="dxa"/>
          </w:tcPr>
          <w:p w14:paraId="13785EC2">
            <w:pPr>
              <w:spacing w:after="0" w:line="240" w:lineRule="auto"/>
            </w:pPr>
            <w:r>
              <w:t>Richelle Mead</w:t>
            </w:r>
          </w:p>
        </w:tc>
        <w:tc>
          <w:tcPr>
            <w:tcW w:w="760" w:type="dxa"/>
          </w:tcPr>
          <w:p w14:paraId="1F23D748">
            <w:pPr>
              <w:spacing w:after="0" w:line="240" w:lineRule="auto"/>
            </w:pPr>
            <w:r>
              <w:t>489.0</w:t>
            </w:r>
          </w:p>
        </w:tc>
        <w:tc>
          <w:tcPr>
            <w:tcW w:w="3560" w:type="dxa"/>
          </w:tcPr>
          <w:p w14:paraId="2061AEAE">
            <w:pPr>
              <w:spacing w:after="0" w:line="240" w:lineRule="auto"/>
            </w:pPr>
            <w:r>
              <w:t>Salvation has its price . . .The words stunned Adrian for a moment, but he kept going. "You're lying. What you're describing is impossible. There's no way to save a Strigoi. When they're gone, they're gone. They're de...</w:t>
            </w:r>
          </w:p>
        </w:tc>
        <w:tc>
          <w:tcPr>
            <w:tcW w:w="700" w:type="dxa"/>
          </w:tcPr>
          <w:p w14:paraId="5D78471A">
            <w:pPr>
              <w:spacing w:after="0" w:line="240" w:lineRule="auto"/>
            </w:pPr>
            <w:r>
              <w:t>青春</w:t>
            </w:r>
          </w:p>
        </w:tc>
      </w:tr>
      <w:tr w14:paraId="1A6BE0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447116DB">
            <w:pPr>
              <w:spacing w:after="0" w:line="240" w:lineRule="auto"/>
            </w:pPr>
            <w:r>
              <w:t>509</w:t>
            </w:r>
          </w:p>
        </w:tc>
        <w:tc>
          <w:tcPr>
            <w:tcW w:w="1805" w:type="dxa"/>
          </w:tcPr>
          <w:p w14:paraId="7D45ECA9">
            <w:pPr>
              <w:spacing w:after="0" w:line="240" w:lineRule="auto"/>
            </w:pPr>
            <w:r>
              <w:t>Attachments</w:t>
            </w:r>
          </w:p>
        </w:tc>
        <w:tc>
          <w:tcPr>
            <w:tcW w:w="1410" w:type="dxa"/>
          </w:tcPr>
          <w:p w14:paraId="46317895">
            <w:pPr>
              <w:spacing w:after="0" w:line="240" w:lineRule="auto"/>
            </w:pPr>
            <w:r>
              <w:t>Rainbow Rowell</w:t>
            </w:r>
          </w:p>
        </w:tc>
        <w:tc>
          <w:tcPr>
            <w:tcW w:w="760" w:type="dxa"/>
          </w:tcPr>
          <w:p w14:paraId="3BAA86B1">
            <w:pPr>
              <w:spacing w:after="0" w:line="240" w:lineRule="auto"/>
            </w:pPr>
            <w:r>
              <w:t>323.0</w:t>
            </w:r>
          </w:p>
        </w:tc>
        <w:tc>
          <w:tcPr>
            <w:tcW w:w="3560" w:type="dxa"/>
          </w:tcPr>
          <w:p w14:paraId="36444713">
            <w:pPr>
              <w:spacing w:after="0" w:line="240" w:lineRule="auto"/>
            </w:pPr>
            <w:r>
              <w:t>"Hi, I'm the guy who reads your e-mail, and also, I love you..."Beth Fremont and Jennifer Scribner-Snyder know that somebody is monitoring their work e-mail. (Everybody in the newsroom knows. It's company policy.) But...</w:t>
            </w:r>
          </w:p>
        </w:tc>
        <w:tc>
          <w:tcPr>
            <w:tcW w:w="700" w:type="dxa"/>
          </w:tcPr>
          <w:p w14:paraId="68C173F0">
            <w:pPr>
              <w:spacing w:after="0" w:line="240" w:lineRule="auto"/>
            </w:pPr>
            <w:r>
              <w:t>言情</w:t>
            </w:r>
          </w:p>
        </w:tc>
      </w:tr>
      <w:tr w14:paraId="3B0C04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63907C70">
            <w:pPr>
              <w:spacing w:after="0" w:line="240" w:lineRule="auto"/>
            </w:pPr>
            <w:r>
              <w:t>510</w:t>
            </w:r>
          </w:p>
        </w:tc>
        <w:tc>
          <w:tcPr>
            <w:tcW w:w="1805" w:type="dxa"/>
          </w:tcPr>
          <w:p w14:paraId="362E62AE">
            <w:pPr>
              <w:spacing w:after="0" w:line="240" w:lineRule="auto"/>
            </w:pPr>
            <w:r>
              <w:t>The Maltese Falcon</w:t>
            </w:r>
          </w:p>
        </w:tc>
        <w:tc>
          <w:tcPr>
            <w:tcW w:w="1410" w:type="dxa"/>
          </w:tcPr>
          <w:p w14:paraId="1367D484">
            <w:pPr>
              <w:spacing w:after="0" w:line="240" w:lineRule="auto"/>
            </w:pPr>
            <w:r>
              <w:t>Dashiell Hammett</w:t>
            </w:r>
          </w:p>
        </w:tc>
        <w:tc>
          <w:tcPr>
            <w:tcW w:w="760" w:type="dxa"/>
          </w:tcPr>
          <w:p w14:paraId="2A6C29A1">
            <w:pPr>
              <w:spacing w:after="0" w:line="240" w:lineRule="auto"/>
            </w:pPr>
            <w:r>
              <w:t>213.0</w:t>
            </w:r>
          </w:p>
        </w:tc>
        <w:tc>
          <w:tcPr>
            <w:tcW w:w="3560" w:type="dxa"/>
          </w:tcPr>
          <w:p w14:paraId="067ADE92">
            <w:pPr>
              <w:spacing w:after="0" w:line="240" w:lineRule="auto"/>
            </w:pPr>
            <w:r>
              <w:t>Sam Spade is hired by the fragrant Miss Wonderley to track down her sister, who has eloped with a louse called Floyd Thursby. But Miss Wonderley is in fact the beautiful and treacherous Brigid O'Shaughnessy, and when...</w:t>
            </w:r>
          </w:p>
        </w:tc>
        <w:tc>
          <w:tcPr>
            <w:tcW w:w="700" w:type="dxa"/>
          </w:tcPr>
          <w:p w14:paraId="6A289721">
            <w:pPr>
              <w:spacing w:after="0" w:line="240" w:lineRule="auto"/>
            </w:pPr>
            <w:r>
              <w:t>推理</w:t>
            </w:r>
          </w:p>
        </w:tc>
      </w:tr>
      <w:tr w14:paraId="78ECB2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4587BD31">
            <w:pPr>
              <w:spacing w:after="0" w:line="240" w:lineRule="auto"/>
            </w:pPr>
            <w:r>
              <w:t>511</w:t>
            </w:r>
          </w:p>
        </w:tc>
        <w:tc>
          <w:tcPr>
            <w:tcW w:w="1805" w:type="dxa"/>
          </w:tcPr>
          <w:p w14:paraId="508C9AAC">
            <w:pPr>
              <w:spacing w:after="0" w:line="240" w:lineRule="auto"/>
            </w:pPr>
            <w:r>
              <w:t>The Year of Magical Thinking</w:t>
            </w:r>
          </w:p>
        </w:tc>
        <w:tc>
          <w:tcPr>
            <w:tcW w:w="1410" w:type="dxa"/>
          </w:tcPr>
          <w:p w14:paraId="4DD9596D">
            <w:pPr>
              <w:spacing w:after="0" w:line="240" w:lineRule="auto"/>
            </w:pPr>
            <w:r>
              <w:t>Joan Didion</w:t>
            </w:r>
          </w:p>
        </w:tc>
        <w:tc>
          <w:tcPr>
            <w:tcW w:w="760" w:type="dxa"/>
          </w:tcPr>
          <w:p w14:paraId="12EBFE25">
            <w:pPr>
              <w:spacing w:after="0" w:line="240" w:lineRule="auto"/>
            </w:pPr>
            <w:r>
              <w:t>227.0</w:t>
            </w:r>
          </w:p>
        </w:tc>
        <w:tc>
          <w:tcPr>
            <w:tcW w:w="3560" w:type="dxa"/>
          </w:tcPr>
          <w:p w14:paraId="61B90DA7">
            <w:pPr>
              <w:spacing w:after="0" w:line="240" w:lineRule="auto"/>
            </w:pPr>
            <w:r>
              <w:t>'An act of consummate literary bravery, a writer known for her clarity allowing us to watch her mind as it becomes clouded with grief.'From one of America's iconic writers, a stunning book of electric honesty and pass...</w:t>
            </w:r>
          </w:p>
        </w:tc>
        <w:tc>
          <w:tcPr>
            <w:tcW w:w="700" w:type="dxa"/>
          </w:tcPr>
          <w:p w14:paraId="48D365CA">
            <w:pPr>
              <w:spacing w:after="0" w:line="240" w:lineRule="auto"/>
            </w:pPr>
            <w:r>
              <w:t>传记</w:t>
            </w:r>
          </w:p>
        </w:tc>
      </w:tr>
      <w:tr w14:paraId="7F5AD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1BD186DB">
            <w:pPr>
              <w:spacing w:after="0" w:line="240" w:lineRule="auto"/>
            </w:pPr>
            <w:r>
              <w:t>512</w:t>
            </w:r>
          </w:p>
        </w:tc>
        <w:tc>
          <w:tcPr>
            <w:tcW w:w="1805" w:type="dxa"/>
          </w:tcPr>
          <w:p w14:paraId="4F408645">
            <w:pPr>
              <w:spacing w:after="0" w:line="240" w:lineRule="auto"/>
            </w:pPr>
            <w:r>
              <w:t>Shadow of the Hegemon (Ender's Shadow, #2)</w:t>
            </w:r>
          </w:p>
        </w:tc>
        <w:tc>
          <w:tcPr>
            <w:tcW w:w="1410" w:type="dxa"/>
          </w:tcPr>
          <w:p w14:paraId="1D5DD3C1">
            <w:pPr>
              <w:spacing w:after="0" w:line="240" w:lineRule="auto"/>
            </w:pPr>
            <w:r>
              <w:t>Orson Scott Card</w:t>
            </w:r>
          </w:p>
        </w:tc>
        <w:tc>
          <w:tcPr>
            <w:tcW w:w="760" w:type="dxa"/>
          </w:tcPr>
          <w:p w14:paraId="59A5E7A5">
            <w:pPr>
              <w:spacing w:after="0" w:line="240" w:lineRule="auto"/>
            </w:pPr>
            <w:r>
              <w:t>451.0</w:t>
            </w:r>
          </w:p>
        </w:tc>
        <w:tc>
          <w:tcPr>
            <w:tcW w:w="3560" w:type="dxa"/>
          </w:tcPr>
          <w:p w14:paraId="78AACB95">
            <w:pPr>
              <w:spacing w:after="0" w:line="240" w:lineRule="auto"/>
            </w:pPr>
            <w:r>
              <w:t>The War is over, won by Ender Wiggin and his team of brilliant child-warriors. The enemy is destroyed, the human race is saved. Ender himself refuses to return to the planet, but his crew has gone home to their famili...</w:t>
            </w:r>
          </w:p>
        </w:tc>
        <w:tc>
          <w:tcPr>
            <w:tcW w:w="700" w:type="dxa"/>
          </w:tcPr>
          <w:p w14:paraId="57751EC4">
            <w:pPr>
              <w:spacing w:after="0" w:line="240" w:lineRule="auto"/>
            </w:pPr>
            <w:r>
              <w:t>科幻</w:t>
            </w:r>
          </w:p>
        </w:tc>
      </w:tr>
      <w:tr w14:paraId="766F5A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4ADDE8E7">
            <w:pPr>
              <w:spacing w:after="0" w:line="240" w:lineRule="auto"/>
            </w:pPr>
            <w:r>
              <w:t>513</w:t>
            </w:r>
          </w:p>
        </w:tc>
        <w:tc>
          <w:tcPr>
            <w:tcW w:w="1805" w:type="dxa"/>
          </w:tcPr>
          <w:p w14:paraId="177BE021">
            <w:pPr>
              <w:spacing w:after="0" w:line="240" w:lineRule="auto"/>
            </w:pPr>
            <w:r>
              <w:t>Attack on Titan, Vol. 1 (Attack on Titan, #1)</w:t>
            </w:r>
          </w:p>
        </w:tc>
        <w:tc>
          <w:tcPr>
            <w:tcW w:w="1410" w:type="dxa"/>
          </w:tcPr>
          <w:p w14:paraId="53A7B201">
            <w:pPr>
              <w:spacing w:after="0" w:line="240" w:lineRule="auto"/>
            </w:pPr>
            <w:r>
              <w:t>Hajime Isayama / Sheldon Drzka</w:t>
            </w:r>
          </w:p>
        </w:tc>
        <w:tc>
          <w:tcPr>
            <w:tcW w:w="760" w:type="dxa"/>
          </w:tcPr>
          <w:p w14:paraId="7E3B003D">
            <w:pPr>
              <w:spacing w:after="0" w:line="240" w:lineRule="auto"/>
            </w:pPr>
            <w:r>
              <w:t>193.0</w:t>
            </w:r>
          </w:p>
        </w:tc>
        <w:tc>
          <w:tcPr>
            <w:tcW w:w="3560" w:type="dxa"/>
          </w:tcPr>
          <w:p w14:paraId="43ADD94D">
            <w:pPr>
              <w:spacing w:after="0" w:line="240" w:lineRule="auto"/>
            </w:pPr>
            <w:r>
              <w:t>The Desperate Battle Begins! For the past century, what's left of mankind has hidden in a giant, three-walled city, trapped in fear of the bizarre, giant humanoids known as the Titans. Little is known about where they...</w:t>
            </w:r>
          </w:p>
        </w:tc>
        <w:tc>
          <w:tcPr>
            <w:tcW w:w="700" w:type="dxa"/>
          </w:tcPr>
          <w:p w14:paraId="0E990310">
            <w:pPr>
              <w:spacing w:after="0" w:line="240" w:lineRule="auto"/>
            </w:pPr>
            <w:r>
              <w:t>恐怖</w:t>
            </w:r>
          </w:p>
        </w:tc>
      </w:tr>
      <w:tr w14:paraId="15CA48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5F85DF4E">
            <w:pPr>
              <w:spacing w:after="0" w:line="240" w:lineRule="auto"/>
            </w:pPr>
            <w:r>
              <w:t>514</w:t>
            </w:r>
          </w:p>
        </w:tc>
        <w:tc>
          <w:tcPr>
            <w:tcW w:w="1805" w:type="dxa"/>
          </w:tcPr>
          <w:p w14:paraId="01441B5C">
            <w:pPr>
              <w:spacing w:after="0" w:line="240" w:lineRule="auto"/>
            </w:pPr>
            <w:r>
              <w:t>These Things Hidden</w:t>
            </w:r>
          </w:p>
        </w:tc>
        <w:tc>
          <w:tcPr>
            <w:tcW w:w="1410" w:type="dxa"/>
          </w:tcPr>
          <w:p w14:paraId="2369D342">
            <w:pPr>
              <w:spacing w:after="0" w:line="240" w:lineRule="auto"/>
            </w:pPr>
            <w:r>
              <w:t>Heather Gudenkauf</w:t>
            </w:r>
          </w:p>
        </w:tc>
        <w:tc>
          <w:tcPr>
            <w:tcW w:w="760" w:type="dxa"/>
          </w:tcPr>
          <w:p w14:paraId="068A7A2D">
            <w:pPr>
              <w:spacing w:after="0" w:line="240" w:lineRule="auto"/>
            </w:pPr>
            <w:r>
              <w:t>337.0</w:t>
            </w:r>
          </w:p>
        </w:tc>
        <w:tc>
          <w:tcPr>
            <w:tcW w:w="3560" w:type="dxa"/>
          </w:tcPr>
          <w:p w14:paraId="38275861">
            <w:pPr>
              <w:spacing w:after="0" w:line="240" w:lineRule="auto"/>
            </w:pPr>
            <w:r>
              <w:t>When teenager Allison Glenn is sent to prison for a heinous crime, she leaves behind her reputation as Linden Falls' golden girl forever. Her parents deny the existence of their once-perfect child. Her former friends...</w:t>
            </w:r>
          </w:p>
        </w:tc>
        <w:tc>
          <w:tcPr>
            <w:tcW w:w="700" w:type="dxa"/>
          </w:tcPr>
          <w:p w14:paraId="2B12AF0D">
            <w:pPr>
              <w:spacing w:after="0" w:line="240" w:lineRule="auto"/>
            </w:pPr>
            <w:r>
              <w:t>悬疑</w:t>
            </w:r>
          </w:p>
        </w:tc>
      </w:tr>
      <w:tr w14:paraId="1DE3AB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2DA7D3E6">
            <w:pPr>
              <w:spacing w:after="0" w:line="240" w:lineRule="auto"/>
            </w:pPr>
            <w:r>
              <w:t>515</w:t>
            </w:r>
          </w:p>
        </w:tc>
        <w:tc>
          <w:tcPr>
            <w:tcW w:w="1805" w:type="dxa"/>
          </w:tcPr>
          <w:p w14:paraId="379366BD">
            <w:pPr>
              <w:spacing w:after="0" w:line="240" w:lineRule="auto"/>
            </w:pPr>
            <w:r>
              <w:t>The Poisonwood Bible</w:t>
            </w:r>
          </w:p>
        </w:tc>
        <w:tc>
          <w:tcPr>
            <w:tcW w:w="1410" w:type="dxa"/>
          </w:tcPr>
          <w:p w14:paraId="07A99760">
            <w:pPr>
              <w:spacing w:after="0" w:line="240" w:lineRule="auto"/>
            </w:pPr>
            <w:r>
              <w:t>Barbara Kingsolver</w:t>
            </w:r>
          </w:p>
        </w:tc>
        <w:tc>
          <w:tcPr>
            <w:tcW w:w="760" w:type="dxa"/>
          </w:tcPr>
          <w:p w14:paraId="58A25052">
            <w:pPr>
              <w:spacing w:after="0" w:line="240" w:lineRule="auto"/>
            </w:pPr>
            <w:r>
              <w:t>546.0</w:t>
            </w:r>
          </w:p>
        </w:tc>
        <w:tc>
          <w:tcPr>
            <w:tcW w:w="3560" w:type="dxa"/>
          </w:tcPr>
          <w:p w14:paraId="035A9752">
            <w:pPr>
              <w:spacing w:after="0" w:line="240" w:lineRule="auto"/>
            </w:pPr>
            <w:r>
              <w:t>The Poisonwood Bible is a story told by the wife and four daughters of Nathan Price, a fierce, evangelical Baptist who takes his family and mission to the Belgian Congo in 1959. They carry with them everything they be...</w:t>
            </w:r>
          </w:p>
        </w:tc>
        <w:tc>
          <w:tcPr>
            <w:tcW w:w="700" w:type="dxa"/>
          </w:tcPr>
          <w:p w14:paraId="06499C49">
            <w:pPr>
              <w:spacing w:after="0" w:line="240" w:lineRule="auto"/>
            </w:pPr>
            <w:r>
              <w:t>文学</w:t>
            </w:r>
          </w:p>
        </w:tc>
      </w:tr>
      <w:tr w14:paraId="469738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7A725DA7">
            <w:pPr>
              <w:spacing w:after="0" w:line="240" w:lineRule="auto"/>
            </w:pPr>
            <w:r>
              <w:t>516</w:t>
            </w:r>
          </w:p>
        </w:tc>
        <w:tc>
          <w:tcPr>
            <w:tcW w:w="1805" w:type="dxa"/>
          </w:tcPr>
          <w:p w14:paraId="1073E18C">
            <w:pPr>
              <w:spacing w:after="0" w:line="240" w:lineRule="auto"/>
            </w:pPr>
            <w:r>
              <w:t>City of Fallen Angels (The Mortal Instruments, #4)</w:t>
            </w:r>
          </w:p>
        </w:tc>
        <w:tc>
          <w:tcPr>
            <w:tcW w:w="1410" w:type="dxa"/>
          </w:tcPr>
          <w:p w14:paraId="687507F8">
            <w:pPr>
              <w:spacing w:after="0" w:line="240" w:lineRule="auto"/>
            </w:pPr>
            <w:r>
              <w:t>Cassandra Clare</w:t>
            </w:r>
          </w:p>
        </w:tc>
        <w:tc>
          <w:tcPr>
            <w:tcW w:w="760" w:type="dxa"/>
          </w:tcPr>
          <w:p w14:paraId="2A57545B">
            <w:pPr>
              <w:spacing w:after="0" w:line="240" w:lineRule="auto"/>
            </w:pPr>
            <w:r>
              <w:t>425.0</w:t>
            </w:r>
          </w:p>
        </w:tc>
        <w:tc>
          <w:tcPr>
            <w:tcW w:w="3560" w:type="dxa"/>
          </w:tcPr>
          <w:p w14:paraId="6504D82C">
            <w:pPr>
              <w:spacing w:after="0" w:line="240" w:lineRule="auto"/>
            </w:pPr>
            <w:r>
              <w:t>The Mortal War is over, and sixteen-year-old Clary Fray is back home in New York, excited about all the possibilities before her. She’s training to become a Shadowhunter and to use her unique power. Her mother is gett...</w:t>
            </w:r>
          </w:p>
        </w:tc>
        <w:tc>
          <w:tcPr>
            <w:tcW w:w="700" w:type="dxa"/>
          </w:tcPr>
          <w:p w14:paraId="7EA83233">
            <w:pPr>
              <w:spacing w:after="0" w:line="240" w:lineRule="auto"/>
            </w:pPr>
            <w:r>
              <w:t>奇幻</w:t>
            </w:r>
          </w:p>
        </w:tc>
      </w:tr>
      <w:tr w14:paraId="71AC0D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474F4D5A">
            <w:pPr>
              <w:spacing w:after="0" w:line="240" w:lineRule="auto"/>
            </w:pPr>
            <w:r>
              <w:t>517</w:t>
            </w:r>
          </w:p>
        </w:tc>
        <w:tc>
          <w:tcPr>
            <w:tcW w:w="1805" w:type="dxa"/>
          </w:tcPr>
          <w:p w14:paraId="7E67D00E">
            <w:pPr>
              <w:spacing w:after="0" w:line="240" w:lineRule="auto"/>
            </w:pPr>
            <w:r>
              <w:t>Shanghai Girls (Shanghai Girls #1)</w:t>
            </w:r>
          </w:p>
        </w:tc>
        <w:tc>
          <w:tcPr>
            <w:tcW w:w="1410" w:type="dxa"/>
          </w:tcPr>
          <w:p w14:paraId="4437066F">
            <w:pPr>
              <w:spacing w:after="0" w:line="240" w:lineRule="auto"/>
            </w:pPr>
            <w:r>
              <w:t>Lisa See</w:t>
            </w:r>
          </w:p>
        </w:tc>
        <w:tc>
          <w:tcPr>
            <w:tcW w:w="760" w:type="dxa"/>
          </w:tcPr>
          <w:p w14:paraId="5863D246">
            <w:pPr>
              <w:spacing w:after="0" w:line="240" w:lineRule="auto"/>
            </w:pPr>
            <w:r>
              <w:t>309.0</w:t>
            </w:r>
          </w:p>
        </w:tc>
        <w:tc>
          <w:tcPr>
            <w:tcW w:w="3560" w:type="dxa"/>
          </w:tcPr>
          <w:p w14:paraId="067EE1DE">
            <w:pPr>
              <w:spacing w:after="0" w:line="240" w:lineRule="auto"/>
            </w:pPr>
            <w:r>
              <w:t>Pearl and May are sisters, living carefree lives in Shanghai, the Paris of Asia. But when Japanese bombs fall on their beloved city, they set out on the journey of a lifetime, one that will take them through the Chine...</w:t>
            </w:r>
          </w:p>
        </w:tc>
        <w:tc>
          <w:tcPr>
            <w:tcW w:w="700" w:type="dxa"/>
          </w:tcPr>
          <w:p w14:paraId="45006AB3">
            <w:pPr>
              <w:spacing w:after="0" w:line="240" w:lineRule="auto"/>
            </w:pPr>
            <w:r>
              <w:t>历史</w:t>
            </w:r>
          </w:p>
        </w:tc>
      </w:tr>
      <w:tr w14:paraId="422690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23A4C8E8">
            <w:pPr>
              <w:spacing w:after="0" w:line="240" w:lineRule="auto"/>
            </w:pPr>
            <w:r>
              <w:t>518</w:t>
            </w:r>
          </w:p>
        </w:tc>
        <w:tc>
          <w:tcPr>
            <w:tcW w:w="1805" w:type="dxa"/>
          </w:tcPr>
          <w:p w14:paraId="6E4925FA">
            <w:pPr>
              <w:spacing w:after="0" w:line="240" w:lineRule="auto"/>
            </w:pPr>
            <w:r>
              <w:t>Blood Promise (Vampire Academy, #4)</w:t>
            </w:r>
          </w:p>
        </w:tc>
        <w:tc>
          <w:tcPr>
            <w:tcW w:w="1410" w:type="dxa"/>
          </w:tcPr>
          <w:p w14:paraId="1EDCB309">
            <w:pPr>
              <w:spacing w:after="0" w:line="240" w:lineRule="auto"/>
            </w:pPr>
            <w:r>
              <w:t>Richelle Mead</w:t>
            </w:r>
          </w:p>
        </w:tc>
        <w:tc>
          <w:tcPr>
            <w:tcW w:w="760" w:type="dxa"/>
          </w:tcPr>
          <w:p w14:paraId="1D07DB27">
            <w:pPr>
              <w:spacing w:after="0" w:line="240" w:lineRule="auto"/>
            </w:pPr>
            <w:r>
              <w:t>503.0</w:t>
            </w:r>
          </w:p>
        </w:tc>
        <w:tc>
          <w:tcPr>
            <w:tcW w:w="3560" w:type="dxa"/>
          </w:tcPr>
          <w:p w14:paraId="05C68BCC">
            <w:pPr>
              <w:spacing w:after="0" w:line="240" w:lineRule="auto"/>
            </w:pPr>
            <w:r>
              <w:t>Bound by love, but sworn to kill...The world thought Dimitri was dead. And to a certain extent, he was. But I hadn't been able to forget a conversation he and I had once had. We'd both agreed that we'd rather be dead...</w:t>
            </w:r>
          </w:p>
        </w:tc>
        <w:tc>
          <w:tcPr>
            <w:tcW w:w="700" w:type="dxa"/>
          </w:tcPr>
          <w:p w14:paraId="2B479248">
            <w:pPr>
              <w:spacing w:after="0" w:line="240" w:lineRule="auto"/>
            </w:pPr>
            <w:r>
              <w:t>青春</w:t>
            </w:r>
          </w:p>
        </w:tc>
      </w:tr>
      <w:tr w14:paraId="2C563D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577A9E4D">
            <w:pPr>
              <w:spacing w:after="0" w:line="240" w:lineRule="auto"/>
            </w:pPr>
            <w:r>
              <w:t>519</w:t>
            </w:r>
          </w:p>
        </w:tc>
        <w:tc>
          <w:tcPr>
            <w:tcW w:w="1805" w:type="dxa"/>
          </w:tcPr>
          <w:p w14:paraId="5464A1A5">
            <w:pPr>
              <w:spacing w:after="0" w:line="240" w:lineRule="auto"/>
            </w:pPr>
            <w:r>
              <w:t>Effortless (Thoughtless, #2)</w:t>
            </w:r>
          </w:p>
        </w:tc>
        <w:tc>
          <w:tcPr>
            <w:tcW w:w="1410" w:type="dxa"/>
          </w:tcPr>
          <w:p w14:paraId="6A07CCEB">
            <w:pPr>
              <w:spacing w:after="0" w:line="240" w:lineRule="auto"/>
            </w:pPr>
            <w:r>
              <w:t>S.C. Stephens</w:t>
            </w:r>
          </w:p>
        </w:tc>
        <w:tc>
          <w:tcPr>
            <w:tcW w:w="760" w:type="dxa"/>
          </w:tcPr>
          <w:p w14:paraId="46CD9DDC">
            <w:pPr>
              <w:spacing w:after="0" w:line="240" w:lineRule="auto"/>
            </w:pPr>
            <w:r>
              <w:t>487.0</w:t>
            </w:r>
          </w:p>
        </w:tc>
        <w:tc>
          <w:tcPr>
            <w:tcW w:w="3560" w:type="dxa"/>
          </w:tcPr>
          <w:p w14:paraId="5E79978B">
            <w:pPr>
              <w:spacing w:after="0" w:line="240" w:lineRule="auto"/>
            </w:pPr>
            <w:r>
              <w:t>After being caught in the middle of a love triangle that led to a devastating betrayal, Kiera pledged to learn from the mistakes she made. She was determined to never again inflict that kind of pain on anyone, especia...</w:t>
            </w:r>
          </w:p>
        </w:tc>
        <w:tc>
          <w:tcPr>
            <w:tcW w:w="700" w:type="dxa"/>
          </w:tcPr>
          <w:p w14:paraId="797E0B63">
            <w:pPr>
              <w:spacing w:after="0" w:line="240" w:lineRule="auto"/>
            </w:pPr>
            <w:r>
              <w:t>言情</w:t>
            </w:r>
          </w:p>
        </w:tc>
      </w:tr>
      <w:tr w14:paraId="1D7220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7FFA0038">
            <w:pPr>
              <w:spacing w:after="0" w:line="240" w:lineRule="auto"/>
            </w:pPr>
            <w:r>
              <w:t>520</w:t>
            </w:r>
          </w:p>
        </w:tc>
        <w:tc>
          <w:tcPr>
            <w:tcW w:w="1805" w:type="dxa"/>
          </w:tcPr>
          <w:p w14:paraId="2EA9E790">
            <w:pPr>
              <w:spacing w:after="0" w:line="240" w:lineRule="auto"/>
            </w:pPr>
            <w:r>
              <w:t>Ten Big Ones (Stephanie Plum, #10)</w:t>
            </w:r>
          </w:p>
        </w:tc>
        <w:tc>
          <w:tcPr>
            <w:tcW w:w="1410" w:type="dxa"/>
          </w:tcPr>
          <w:p w14:paraId="47A8BEAF">
            <w:pPr>
              <w:spacing w:after="0" w:line="240" w:lineRule="auto"/>
            </w:pPr>
            <w:r>
              <w:t>Janet Evanovich</w:t>
            </w:r>
          </w:p>
        </w:tc>
        <w:tc>
          <w:tcPr>
            <w:tcW w:w="760" w:type="dxa"/>
          </w:tcPr>
          <w:p w14:paraId="69C1E567">
            <w:pPr>
              <w:spacing w:after="0" w:line="240" w:lineRule="auto"/>
            </w:pPr>
            <w:r>
              <w:t>319.0</w:t>
            </w:r>
          </w:p>
        </w:tc>
        <w:tc>
          <w:tcPr>
            <w:tcW w:w="3560" w:type="dxa"/>
          </w:tcPr>
          <w:p w14:paraId="7D1D0B8D">
            <w:pPr>
              <w:spacing w:after="0" w:line="240" w:lineRule="auto"/>
            </w:pPr>
            <w:r>
              <w:t>"I'm Stephanie Plum. My mother says that I'm famous and have to set a good example. She's right, but I'm from Jersey and truth is, I have a hard time getting a grip on the good example thing."Swing off the Jersey Turn...</w:t>
            </w:r>
          </w:p>
        </w:tc>
        <w:tc>
          <w:tcPr>
            <w:tcW w:w="700" w:type="dxa"/>
          </w:tcPr>
          <w:p w14:paraId="6018D4A2">
            <w:pPr>
              <w:spacing w:after="0" w:line="240" w:lineRule="auto"/>
            </w:pPr>
            <w:r>
              <w:t>推理</w:t>
            </w:r>
          </w:p>
        </w:tc>
      </w:tr>
      <w:tr w14:paraId="4B316A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0DC70F96">
            <w:pPr>
              <w:spacing w:after="0" w:line="240" w:lineRule="auto"/>
            </w:pPr>
            <w:r>
              <w:t>521</w:t>
            </w:r>
          </w:p>
        </w:tc>
        <w:tc>
          <w:tcPr>
            <w:tcW w:w="1805" w:type="dxa"/>
          </w:tcPr>
          <w:p w14:paraId="37FD2FB9">
            <w:pPr>
              <w:spacing w:after="0" w:line="240" w:lineRule="auto"/>
            </w:pPr>
            <w:r>
              <w:t>Reading Lolita in Tehran</w:t>
            </w:r>
          </w:p>
        </w:tc>
        <w:tc>
          <w:tcPr>
            <w:tcW w:w="1410" w:type="dxa"/>
          </w:tcPr>
          <w:p w14:paraId="5E539F1B">
            <w:pPr>
              <w:spacing w:after="0" w:line="240" w:lineRule="auto"/>
            </w:pPr>
            <w:r>
              <w:t>Azar Nafisi</w:t>
            </w:r>
          </w:p>
        </w:tc>
        <w:tc>
          <w:tcPr>
            <w:tcW w:w="760" w:type="dxa"/>
          </w:tcPr>
          <w:p w14:paraId="152E5368">
            <w:pPr>
              <w:spacing w:after="0" w:line="240" w:lineRule="auto"/>
            </w:pPr>
            <w:r>
              <w:t>356.0</w:t>
            </w:r>
          </w:p>
        </w:tc>
        <w:tc>
          <w:tcPr>
            <w:tcW w:w="3560" w:type="dxa"/>
          </w:tcPr>
          <w:p w14:paraId="74CAF0B9">
            <w:pPr>
              <w:spacing w:after="0" w:line="240" w:lineRule="auto"/>
            </w:pPr>
            <w:r>
              <w:t>Every Thursday morning for two years in the Islamic Republic of Iran, a bold and inspired teacher named Azar Nafisi secretly gathered seven of her most committed female students to read forbidden Western classics. As...</w:t>
            </w:r>
          </w:p>
        </w:tc>
        <w:tc>
          <w:tcPr>
            <w:tcW w:w="700" w:type="dxa"/>
          </w:tcPr>
          <w:p w14:paraId="427BB84F">
            <w:pPr>
              <w:spacing w:after="0" w:line="240" w:lineRule="auto"/>
            </w:pPr>
            <w:r>
              <w:t>传记</w:t>
            </w:r>
          </w:p>
        </w:tc>
      </w:tr>
      <w:tr w14:paraId="4D8CBD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0B113EAB">
            <w:pPr>
              <w:spacing w:after="0" w:line="240" w:lineRule="auto"/>
            </w:pPr>
            <w:r>
              <w:t>522</w:t>
            </w:r>
          </w:p>
        </w:tc>
        <w:tc>
          <w:tcPr>
            <w:tcW w:w="1805" w:type="dxa"/>
          </w:tcPr>
          <w:p w14:paraId="48882DF1">
            <w:pPr>
              <w:spacing w:after="0" w:line="240" w:lineRule="auto"/>
            </w:pPr>
            <w:r>
              <w:t>The Day of the Triffids</w:t>
            </w:r>
          </w:p>
        </w:tc>
        <w:tc>
          <w:tcPr>
            <w:tcW w:w="1410" w:type="dxa"/>
          </w:tcPr>
          <w:p w14:paraId="253AB9C8">
            <w:pPr>
              <w:spacing w:after="0" w:line="240" w:lineRule="auto"/>
            </w:pPr>
            <w:r>
              <w:t>John Wyndham</w:t>
            </w:r>
          </w:p>
        </w:tc>
        <w:tc>
          <w:tcPr>
            <w:tcW w:w="760" w:type="dxa"/>
          </w:tcPr>
          <w:p w14:paraId="52574ECA">
            <w:pPr>
              <w:spacing w:after="0" w:line="240" w:lineRule="auto"/>
            </w:pPr>
            <w:r>
              <w:t>228.0</w:t>
            </w:r>
          </w:p>
        </w:tc>
        <w:tc>
          <w:tcPr>
            <w:tcW w:w="3560" w:type="dxa"/>
          </w:tcPr>
          <w:p w14:paraId="3DB680C3">
            <w:pPr>
              <w:spacing w:after="0" w:line="240" w:lineRule="auto"/>
            </w:pPr>
            <w:r>
              <w:t>In 1951 John Wyndham published his novel The Day of the Triffids to moderate acclaim. Fifty-two years later, this horrifying story is a science fiction classic, touted by The Times (London) as having “all the reality...</w:t>
            </w:r>
          </w:p>
        </w:tc>
        <w:tc>
          <w:tcPr>
            <w:tcW w:w="700" w:type="dxa"/>
          </w:tcPr>
          <w:p w14:paraId="49A0AD07">
            <w:pPr>
              <w:spacing w:after="0" w:line="240" w:lineRule="auto"/>
            </w:pPr>
            <w:r>
              <w:t>科幻</w:t>
            </w:r>
          </w:p>
        </w:tc>
      </w:tr>
      <w:tr w14:paraId="767FFF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579594ED">
            <w:pPr>
              <w:spacing w:after="0" w:line="240" w:lineRule="auto"/>
            </w:pPr>
            <w:r>
              <w:t>523</w:t>
            </w:r>
          </w:p>
        </w:tc>
        <w:tc>
          <w:tcPr>
            <w:tcW w:w="1805" w:type="dxa"/>
          </w:tcPr>
          <w:p w14:paraId="3C64CC15">
            <w:pPr>
              <w:spacing w:after="0" w:line="240" w:lineRule="auto"/>
            </w:pPr>
            <w:r>
              <w:t>Four Past Midnight</w:t>
            </w:r>
          </w:p>
        </w:tc>
        <w:tc>
          <w:tcPr>
            <w:tcW w:w="1410" w:type="dxa"/>
          </w:tcPr>
          <w:p w14:paraId="5D3B39DC">
            <w:pPr>
              <w:spacing w:after="0" w:line="240" w:lineRule="auto"/>
            </w:pPr>
            <w:r>
              <w:t>Stephen King</w:t>
            </w:r>
          </w:p>
        </w:tc>
        <w:tc>
          <w:tcPr>
            <w:tcW w:w="760" w:type="dxa"/>
          </w:tcPr>
          <w:p w14:paraId="373CECB3">
            <w:pPr>
              <w:spacing w:after="0" w:line="240" w:lineRule="auto"/>
            </w:pPr>
            <w:r>
              <w:t>930.0</w:t>
            </w:r>
          </w:p>
        </w:tc>
        <w:tc>
          <w:tcPr>
            <w:tcW w:w="3560" w:type="dxa"/>
          </w:tcPr>
          <w:p w14:paraId="25843022">
            <w:pPr>
              <w:spacing w:after="0" w:line="240" w:lineRule="auto"/>
            </w:pPr>
            <w:r>
              <w:t>At midnight comes the point of balance. Of danger. The instang of utter stillness when between two beats of the heart, an alternative reality can slip through, like a blade between the ribs, and swithc you into a new...</w:t>
            </w:r>
          </w:p>
        </w:tc>
        <w:tc>
          <w:tcPr>
            <w:tcW w:w="700" w:type="dxa"/>
          </w:tcPr>
          <w:p w14:paraId="5B7871C8">
            <w:pPr>
              <w:spacing w:after="0" w:line="240" w:lineRule="auto"/>
            </w:pPr>
            <w:r>
              <w:t>恐怖</w:t>
            </w:r>
          </w:p>
        </w:tc>
      </w:tr>
      <w:tr w14:paraId="0D68FD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373250EF">
            <w:pPr>
              <w:spacing w:after="0" w:line="240" w:lineRule="auto"/>
            </w:pPr>
            <w:r>
              <w:t>524</w:t>
            </w:r>
          </w:p>
        </w:tc>
        <w:tc>
          <w:tcPr>
            <w:tcW w:w="1805" w:type="dxa"/>
          </w:tcPr>
          <w:p w14:paraId="69184531">
            <w:pPr>
              <w:spacing w:after="0" w:line="240" w:lineRule="auto"/>
            </w:pPr>
            <w:r>
              <w:t>The Science of Getting Rich</w:t>
            </w:r>
          </w:p>
        </w:tc>
        <w:tc>
          <w:tcPr>
            <w:tcW w:w="1410" w:type="dxa"/>
          </w:tcPr>
          <w:p w14:paraId="45C4F45F">
            <w:pPr>
              <w:spacing w:after="0" w:line="240" w:lineRule="auto"/>
            </w:pPr>
            <w:r>
              <w:t>Wallace D. Wattles</w:t>
            </w:r>
          </w:p>
        </w:tc>
        <w:tc>
          <w:tcPr>
            <w:tcW w:w="760" w:type="dxa"/>
          </w:tcPr>
          <w:p w14:paraId="6BC2364A">
            <w:pPr>
              <w:spacing w:after="0" w:line="240" w:lineRule="auto"/>
            </w:pPr>
            <w:r>
              <w:t>146.0</w:t>
            </w:r>
          </w:p>
        </w:tc>
        <w:tc>
          <w:tcPr>
            <w:tcW w:w="3560" w:type="dxa"/>
          </w:tcPr>
          <w:p w14:paraId="1F9F8BCE">
            <w:pPr>
              <w:spacing w:after="0" w:line="240" w:lineRule="auto"/>
            </w:pPr>
            <w:r>
              <w:t>As featured in the bestselling book The Secret, here is the landmark guide to wealth creation republished with the classic essay “How to Get What You Want.” Wallace D. Wattles spent a lifetime considering the laws of...</w:t>
            </w:r>
          </w:p>
        </w:tc>
        <w:tc>
          <w:tcPr>
            <w:tcW w:w="700" w:type="dxa"/>
          </w:tcPr>
          <w:p w14:paraId="77580F97">
            <w:pPr>
              <w:spacing w:after="0" w:line="240" w:lineRule="auto"/>
            </w:pPr>
            <w:r>
              <w:t>悬疑</w:t>
            </w:r>
          </w:p>
        </w:tc>
      </w:tr>
      <w:tr w14:paraId="0F69DE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683E92F7">
            <w:pPr>
              <w:spacing w:after="0" w:line="240" w:lineRule="auto"/>
            </w:pPr>
            <w:r>
              <w:t>525</w:t>
            </w:r>
          </w:p>
        </w:tc>
        <w:tc>
          <w:tcPr>
            <w:tcW w:w="1805" w:type="dxa"/>
          </w:tcPr>
          <w:p w14:paraId="0735D89F">
            <w:pPr>
              <w:spacing w:after="0" w:line="240" w:lineRule="auto"/>
            </w:pPr>
            <w:r>
              <w:t>Where the Wild Things Are</w:t>
            </w:r>
          </w:p>
        </w:tc>
        <w:tc>
          <w:tcPr>
            <w:tcW w:w="1410" w:type="dxa"/>
          </w:tcPr>
          <w:p w14:paraId="1223A01B">
            <w:pPr>
              <w:spacing w:after="0" w:line="240" w:lineRule="auto"/>
            </w:pPr>
            <w:r>
              <w:t>Maurice Sendak</w:t>
            </w:r>
          </w:p>
        </w:tc>
        <w:tc>
          <w:tcPr>
            <w:tcW w:w="760" w:type="dxa"/>
          </w:tcPr>
          <w:p w14:paraId="1DA28917">
            <w:pPr>
              <w:spacing w:after="0" w:line="240" w:lineRule="auto"/>
            </w:pPr>
            <w:r>
              <w:t>37.0</w:t>
            </w:r>
          </w:p>
        </w:tc>
        <w:tc>
          <w:tcPr>
            <w:tcW w:w="3560" w:type="dxa"/>
          </w:tcPr>
          <w:p w14:paraId="1387C9DE">
            <w:pPr>
              <w:spacing w:after="0" w:line="240" w:lineRule="auto"/>
            </w:pPr>
            <w:r>
              <w:t>Max, a wild and naughty boy, is sent to bed without his supper by his exhausted mother. In his room, he imagines sailing far away to a land of Wild Things. Instead of eating him, the Wild Things make Max their king.</w:t>
            </w:r>
          </w:p>
        </w:tc>
        <w:tc>
          <w:tcPr>
            <w:tcW w:w="700" w:type="dxa"/>
          </w:tcPr>
          <w:p w14:paraId="3EE1ACE4">
            <w:pPr>
              <w:spacing w:after="0" w:line="240" w:lineRule="auto"/>
            </w:pPr>
            <w:r>
              <w:t>文学</w:t>
            </w:r>
          </w:p>
        </w:tc>
      </w:tr>
      <w:tr w14:paraId="14CA12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6446A3F0">
            <w:pPr>
              <w:spacing w:after="0" w:line="240" w:lineRule="auto"/>
            </w:pPr>
            <w:r>
              <w:t>526</w:t>
            </w:r>
          </w:p>
        </w:tc>
        <w:tc>
          <w:tcPr>
            <w:tcW w:w="1805" w:type="dxa"/>
          </w:tcPr>
          <w:p w14:paraId="3237EA75">
            <w:pPr>
              <w:spacing w:after="0" w:line="240" w:lineRule="auto"/>
            </w:pPr>
            <w:r>
              <w:t>The Graveyard Book</w:t>
            </w:r>
          </w:p>
        </w:tc>
        <w:tc>
          <w:tcPr>
            <w:tcW w:w="1410" w:type="dxa"/>
          </w:tcPr>
          <w:p w14:paraId="21D8AD67">
            <w:pPr>
              <w:spacing w:after="0" w:line="240" w:lineRule="auto"/>
            </w:pPr>
            <w:r>
              <w:t>Neil Gaiman / Dave McKean</w:t>
            </w:r>
          </w:p>
        </w:tc>
        <w:tc>
          <w:tcPr>
            <w:tcW w:w="760" w:type="dxa"/>
          </w:tcPr>
          <w:p w14:paraId="03F71321">
            <w:pPr>
              <w:spacing w:after="0" w:line="240" w:lineRule="auto"/>
            </w:pPr>
            <w:r>
              <w:t>307.0</w:t>
            </w:r>
          </w:p>
        </w:tc>
        <w:tc>
          <w:tcPr>
            <w:tcW w:w="3560" w:type="dxa"/>
          </w:tcPr>
          <w:p w14:paraId="55968D3F">
            <w:pPr>
              <w:spacing w:after="0" w:line="240" w:lineRule="auto"/>
            </w:pPr>
            <w:r>
              <w:t>Nobody Owens, known to his friends as Bod, is a perfectly normal boy. Well, he would be perfectly normal if he didn't live in a graveyard, being raised and educated by ghosts, with a solitary guardian who belongs to n...</w:t>
            </w:r>
          </w:p>
        </w:tc>
        <w:tc>
          <w:tcPr>
            <w:tcW w:w="700" w:type="dxa"/>
          </w:tcPr>
          <w:p w14:paraId="76CE37A0">
            <w:pPr>
              <w:spacing w:after="0" w:line="240" w:lineRule="auto"/>
            </w:pPr>
            <w:r>
              <w:t>奇幻</w:t>
            </w:r>
          </w:p>
        </w:tc>
      </w:tr>
      <w:tr w14:paraId="02D4DE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063BF42E">
            <w:pPr>
              <w:spacing w:after="0" w:line="240" w:lineRule="auto"/>
            </w:pPr>
            <w:r>
              <w:t>527</w:t>
            </w:r>
          </w:p>
        </w:tc>
        <w:tc>
          <w:tcPr>
            <w:tcW w:w="1805" w:type="dxa"/>
          </w:tcPr>
          <w:p w14:paraId="4AD7C0E4">
            <w:pPr>
              <w:spacing w:after="0" w:line="240" w:lineRule="auto"/>
            </w:pPr>
            <w:r>
              <w:t>Shōgun (Asian Saga, #1)</w:t>
            </w:r>
          </w:p>
        </w:tc>
        <w:tc>
          <w:tcPr>
            <w:tcW w:w="1410" w:type="dxa"/>
          </w:tcPr>
          <w:p w14:paraId="4535CB60">
            <w:pPr>
              <w:spacing w:after="0" w:line="240" w:lineRule="auto"/>
            </w:pPr>
            <w:r>
              <w:t>James Clavell</w:t>
            </w:r>
          </w:p>
        </w:tc>
        <w:tc>
          <w:tcPr>
            <w:tcW w:w="760" w:type="dxa"/>
          </w:tcPr>
          <w:p w14:paraId="0437F894">
            <w:pPr>
              <w:spacing w:after="0" w:line="240" w:lineRule="auto"/>
            </w:pPr>
            <w:r>
              <w:t>1152.0</w:t>
            </w:r>
          </w:p>
        </w:tc>
        <w:tc>
          <w:tcPr>
            <w:tcW w:w="3560" w:type="dxa"/>
          </w:tcPr>
          <w:p w14:paraId="34FC6714">
            <w:pPr>
              <w:spacing w:after="0" w:line="240" w:lineRule="auto"/>
            </w:pPr>
            <w:r>
              <w:t>Alternate Cover for ISBN: 0440178002A bold English adventurer. An invincible Japanese warlord. A beautiful woman torn between two ways of life. All brought together in an extraordinary saga aflame with passion, confli...</w:t>
            </w:r>
          </w:p>
        </w:tc>
        <w:tc>
          <w:tcPr>
            <w:tcW w:w="700" w:type="dxa"/>
          </w:tcPr>
          <w:p w14:paraId="134D54F0">
            <w:pPr>
              <w:spacing w:after="0" w:line="240" w:lineRule="auto"/>
            </w:pPr>
            <w:r>
              <w:t>历史</w:t>
            </w:r>
          </w:p>
        </w:tc>
      </w:tr>
      <w:tr w14:paraId="185934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02C3D611">
            <w:pPr>
              <w:spacing w:after="0" w:line="240" w:lineRule="auto"/>
            </w:pPr>
            <w:r>
              <w:t>528</w:t>
            </w:r>
          </w:p>
        </w:tc>
        <w:tc>
          <w:tcPr>
            <w:tcW w:w="1805" w:type="dxa"/>
          </w:tcPr>
          <w:p w14:paraId="34EE2518">
            <w:pPr>
              <w:spacing w:after="0" w:line="240" w:lineRule="auto"/>
            </w:pPr>
            <w:r>
              <w:t>The Elite (The Selection, #2)</w:t>
            </w:r>
          </w:p>
        </w:tc>
        <w:tc>
          <w:tcPr>
            <w:tcW w:w="1410" w:type="dxa"/>
          </w:tcPr>
          <w:p w14:paraId="4384ACE8">
            <w:pPr>
              <w:spacing w:after="0" w:line="240" w:lineRule="auto"/>
            </w:pPr>
            <w:r>
              <w:t>Kiera Cass</w:t>
            </w:r>
          </w:p>
        </w:tc>
        <w:tc>
          <w:tcPr>
            <w:tcW w:w="760" w:type="dxa"/>
          </w:tcPr>
          <w:p w14:paraId="7308169B">
            <w:pPr>
              <w:spacing w:after="0" w:line="240" w:lineRule="auto"/>
            </w:pPr>
            <w:r>
              <w:t>336.0</w:t>
            </w:r>
          </w:p>
        </w:tc>
        <w:tc>
          <w:tcPr>
            <w:tcW w:w="3560" w:type="dxa"/>
          </w:tcPr>
          <w:p w14:paraId="2159B4DA">
            <w:pPr>
              <w:spacing w:after="0" w:line="240" w:lineRule="auto"/>
            </w:pPr>
            <w:r>
              <w:t>The Selection began with thirty-five girls. Now with the group narrowed down to the six Elite, the competition to win Prince Maxon's heart is fiercer than ever—and America is still struggling to decide where her heart...</w:t>
            </w:r>
          </w:p>
        </w:tc>
        <w:tc>
          <w:tcPr>
            <w:tcW w:w="700" w:type="dxa"/>
          </w:tcPr>
          <w:p w14:paraId="371DD6A9">
            <w:pPr>
              <w:spacing w:after="0" w:line="240" w:lineRule="auto"/>
            </w:pPr>
            <w:r>
              <w:t>青春</w:t>
            </w:r>
          </w:p>
        </w:tc>
      </w:tr>
      <w:tr w14:paraId="306787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6DF3926D">
            <w:pPr>
              <w:spacing w:after="0" w:line="240" w:lineRule="auto"/>
            </w:pPr>
            <w:r>
              <w:t>529</w:t>
            </w:r>
          </w:p>
        </w:tc>
        <w:tc>
          <w:tcPr>
            <w:tcW w:w="1805" w:type="dxa"/>
          </w:tcPr>
          <w:p w14:paraId="5EC07B04">
            <w:pPr>
              <w:spacing w:after="0" w:line="240" w:lineRule="auto"/>
            </w:pPr>
            <w:r>
              <w:t>Modern Romance</w:t>
            </w:r>
          </w:p>
        </w:tc>
        <w:tc>
          <w:tcPr>
            <w:tcW w:w="1410" w:type="dxa"/>
          </w:tcPr>
          <w:p w14:paraId="3CB868A5">
            <w:pPr>
              <w:spacing w:after="0" w:line="240" w:lineRule="auto"/>
            </w:pPr>
            <w:r>
              <w:t>Aziz Ansari / Eric Klinenberg</w:t>
            </w:r>
          </w:p>
        </w:tc>
        <w:tc>
          <w:tcPr>
            <w:tcW w:w="760" w:type="dxa"/>
          </w:tcPr>
          <w:p w14:paraId="20C4EF1D">
            <w:pPr>
              <w:spacing w:after="0" w:line="240" w:lineRule="auto"/>
            </w:pPr>
            <w:r>
              <w:t>279.0</w:t>
            </w:r>
          </w:p>
        </w:tc>
        <w:tc>
          <w:tcPr>
            <w:tcW w:w="3560" w:type="dxa"/>
          </w:tcPr>
          <w:p w14:paraId="14B25023">
            <w:pPr>
              <w:spacing w:after="0" w:line="240" w:lineRule="auto"/>
            </w:pPr>
            <w:r>
              <w:t>Now a New York Times BestsellerA hilarious, thoughtful, and in-depth exploration of the pleasures and perils of modern romance from one of this generation’s sharpest comedic voicesAt some point, every one of us embark...</w:t>
            </w:r>
          </w:p>
        </w:tc>
        <w:tc>
          <w:tcPr>
            <w:tcW w:w="700" w:type="dxa"/>
          </w:tcPr>
          <w:p w14:paraId="79EECF71">
            <w:pPr>
              <w:spacing w:after="0" w:line="240" w:lineRule="auto"/>
            </w:pPr>
            <w:r>
              <w:t>言情</w:t>
            </w:r>
          </w:p>
        </w:tc>
      </w:tr>
      <w:tr w14:paraId="33F38B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72CE96F2">
            <w:pPr>
              <w:spacing w:after="0" w:line="240" w:lineRule="auto"/>
            </w:pPr>
            <w:r>
              <w:t>530</w:t>
            </w:r>
          </w:p>
        </w:tc>
        <w:tc>
          <w:tcPr>
            <w:tcW w:w="1805" w:type="dxa"/>
          </w:tcPr>
          <w:p w14:paraId="0C6FCD90">
            <w:pPr>
              <w:spacing w:after="0" w:line="240" w:lineRule="auto"/>
            </w:pPr>
            <w:r>
              <w:t>The Poet (Jack McEvoy, #1; Harry Bosch Universe, #5)</w:t>
            </w:r>
          </w:p>
        </w:tc>
        <w:tc>
          <w:tcPr>
            <w:tcW w:w="1410" w:type="dxa"/>
          </w:tcPr>
          <w:p w14:paraId="223DCC4E">
            <w:pPr>
              <w:spacing w:after="0" w:line="240" w:lineRule="auto"/>
            </w:pPr>
            <w:r>
              <w:t>Michael Connelly</w:t>
            </w:r>
          </w:p>
        </w:tc>
        <w:tc>
          <w:tcPr>
            <w:tcW w:w="760" w:type="dxa"/>
          </w:tcPr>
          <w:p w14:paraId="27CDE480">
            <w:pPr>
              <w:spacing w:after="0" w:line="240" w:lineRule="auto"/>
            </w:pPr>
            <w:r>
              <w:t>510.0</w:t>
            </w:r>
          </w:p>
        </w:tc>
        <w:tc>
          <w:tcPr>
            <w:tcW w:w="3560" w:type="dxa"/>
          </w:tcPr>
          <w:p w14:paraId="52DBBEE4">
            <w:pPr>
              <w:spacing w:after="0" w:line="240" w:lineRule="auto"/>
            </w:pPr>
            <w:r>
              <w:t>Denver crime-beat reporter Jack McEvoy specializes in violent death. So when his homicide detective brother kills himself, McEvoy copes in the only way he knows how--he decides to write the story. But his research lea...</w:t>
            </w:r>
          </w:p>
        </w:tc>
        <w:tc>
          <w:tcPr>
            <w:tcW w:w="700" w:type="dxa"/>
          </w:tcPr>
          <w:p w14:paraId="628EA8A2">
            <w:pPr>
              <w:spacing w:after="0" w:line="240" w:lineRule="auto"/>
            </w:pPr>
            <w:r>
              <w:t>推理</w:t>
            </w:r>
          </w:p>
        </w:tc>
      </w:tr>
      <w:tr w14:paraId="3933B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7AA058E3">
            <w:pPr>
              <w:spacing w:after="0" w:line="240" w:lineRule="auto"/>
            </w:pPr>
            <w:r>
              <w:t>531</w:t>
            </w:r>
          </w:p>
        </w:tc>
        <w:tc>
          <w:tcPr>
            <w:tcW w:w="1805" w:type="dxa"/>
          </w:tcPr>
          <w:p w14:paraId="1C812DD1">
            <w:pPr>
              <w:spacing w:after="0" w:line="240" w:lineRule="auto"/>
            </w:pPr>
            <w:r>
              <w:t>Holidays on Ice</w:t>
            </w:r>
          </w:p>
        </w:tc>
        <w:tc>
          <w:tcPr>
            <w:tcW w:w="1410" w:type="dxa"/>
          </w:tcPr>
          <w:p w14:paraId="434B46B1">
            <w:pPr>
              <w:spacing w:after="0" w:line="240" w:lineRule="auto"/>
            </w:pPr>
            <w:r>
              <w:t>David Sedaris</w:t>
            </w:r>
          </w:p>
        </w:tc>
        <w:tc>
          <w:tcPr>
            <w:tcW w:w="760" w:type="dxa"/>
          </w:tcPr>
          <w:p w14:paraId="129B6F81">
            <w:pPr>
              <w:spacing w:after="0" w:line="240" w:lineRule="auto"/>
            </w:pPr>
            <w:r>
              <w:t>176.0</w:t>
            </w:r>
          </w:p>
        </w:tc>
        <w:tc>
          <w:tcPr>
            <w:tcW w:w="3560" w:type="dxa"/>
          </w:tcPr>
          <w:p w14:paraId="2F79A6A7">
            <w:pPr>
              <w:spacing w:after="0" w:line="240" w:lineRule="auto"/>
            </w:pPr>
            <w:r>
              <w:t>David Sedaris's beloved holiday collection is new again with six more pieces, including a never before published story. Along with such favorites as the diaries of a Macy's elf and the annals of two very competitive f...</w:t>
            </w:r>
          </w:p>
        </w:tc>
        <w:tc>
          <w:tcPr>
            <w:tcW w:w="700" w:type="dxa"/>
          </w:tcPr>
          <w:p w14:paraId="05505B0F">
            <w:pPr>
              <w:spacing w:after="0" w:line="240" w:lineRule="auto"/>
            </w:pPr>
            <w:r>
              <w:t>传记</w:t>
            </w:r>
          </w:p>
        </w:tc>
      </w:tr>
      <w:tr w14:paraId="627F83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64C677FB">
            <w:pPr>
              <w:spacing w:after="0" w:line="240" w:lineRule="auto"/>
            </w:pPr>
            <w:r>
              <w:t>532</w:t>
            </w:r>
          </w:p>
        </w:tc>
        <w:tc>
          <w:tcPr>
            <w:tcW w:w="1805" w:type="dxa"/>
          </w:tcPr>
          <w:p w14:paraId="4D6BD363">
            <w:pPr>
              <w:spacing w:after="0" w:line="240" w:lineRule="auto"/>
            </w:pPr>
            <w:r>
              <w:t>The Great Dune Trilogy</w:t>
            </w:r>
          </w:p>
        </w:tc>
        <w:tc>
          <w:tcPr>
            <w:tcW w:w="1410" w:type="dxa"/>
          </w:tcPr>
          <w:p w14:paraId="377505E5">
            <w:pPr>
              <w:spacing w:after="0" w:line="240" w:lineRule="auto"/>
            </w:pPr>
            <w:r>
              <w:t>Frank Herbert</w:t>
            </w:r>
          </w:p>
        </w:tc>
        <w:tc>
          <w:tcPr>
            <w:tcW w:w="760" w:type="dxa"/>
          </w:tcPr>
          <w:p w14:paraId="4FE698CE">
            <w:pPr>
              <w:spacing w:after="0" w:line="240" w:lineRule="auto"/>
            </w:pPr>
            <w:r>
              <w:t>912.0</w:t>
            </w:r>
          </w:p>
        </w:tc>
        <w:tc>
          <w:tcPr>
            <w:tcW w:w="3560" w:type="dxa"/>
          </w:tcPr>
          <w:p w14:paraId="61989795">
            <w:pPr>
              <w:spacing w:after="0" w:line="240" w:lineRule="auto"/>
            </w:pPr>
            <w:r>
              <w:t>Herbert's evocative, epic tales are set on the desert planet Arrakis, the focus for a complex political and military struggle with galaxy-wide repercussions. This volume includes the titles 'Dune', 'Dune Messiah' and...</w:t>
            </w:r>
          </w:p>
        </w:tc>
        <w:tc>
          <w:tcPr>
            <w:tcW w:w="700" w:type="dxa"/>
          </w:tcPr>
          <w:p w14:paraId="128EBEFD">
            <w:pPr>
              <w:spacing w:after="0" w:line="240" w:lineRule="auto"/>
            </w:pPr>
            <w:r>
              <w:t>科幻</w:t>
            </w:r>
          </w:p>
        </w:tc>
      </w:tr>
      <w:tr w14:paraId="491388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0BCDE846">
            <w:pPr>
              <w:spacing w:after="0" w:line="240" w:lineRule="auto"/>
            </w:pPr>
            <w:r>
              <w:t>533</w:t>
            </w:r>
          </w:p>
        </w:tc>
        <w:tc>
          <w:tcPr>
            <w:tcW w:w="1805" w:type="dxa"/>
          </w:tcPr>
          <w:p w14:paraId="7ED5D7B5">
            <w:pPr>
              <w:spacing w:after="0" w:line="240" w:lineRule="auto"/>
            </w:pPr>
            <w:r>
              <w:t>The Witching Hour (Lives of the Mayfair Witches, #1)</w:t>
            </w:r>
          </w:p>
        </w:tc>
        <w:tc>
          <w:tcPr>
            <w:tcW w:w="1410" w:type="dxa"/>
          </w:tcPr>
          <w:p w14:paraId="0DB2837C">
            <w:pPr>
              <w:spacing w:after="0" w:line="240" w:lineRule="auto"/>
            </w:pPr>
            <w:r>
              <w:t>Anne Rice</w:t>
            </w:r>
          </w:p>
        </w:tc>
        <w:tc>
          <w:tcPr>
            <w:tcW w:w="760" w:type="dxa"/>
          </w:tcPr>
          <w:p w14:paraId="75BC68A7">
            <w:pPr>
              <w:spacing w:after="0" w:line="240" w:lineRule="auto"/>
            </w:pPr>
            <w:r>
              <w:t>1207.0</w:t>
            </w:r>
          </w:p>
        </w:tc>
        <w:tc>
          <w:tcPr>
            <w:tcW w:w="3560" w:type="dxa"/>
          </w:tcPr>
          <w:p w14:paraId="0FF8AAA4">
            <w:pPr>
              <w:spacing w:after="0" w:line="240" w:lineRule="auto"/>
            </w:pPr>
            <w:r>
              <w:t>From the author of the extraordinary Vampire Chronicles comes a huge, hypnotic novel of witchcraft and the occult through four centuries.Demonstrating, once again, her gift for spellbinding storytelling and the creati...</w:t>
            </w:r>
          </w:p>
        </w:tc>
        <w:tc>
          <w:tcPr>
            <w:tcW w:w="700" w:type="dxa"/>
          </w:tcPr>
          <w:p w14:paraId="2D3A7581">
            <w:pPr>
              <w:spacing w:after="0" w:line="240" w:lineRule="auto"/>
            </w:pPr>
            <w:r>
              <w:t>恐怖</w:t>
            </w:r>
          </w:p>
        </w:tc>
      </w:tr>
      <w:tr w14:paraId="75CDF9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34AA0DBB">
            <w:pPr>
              <w:spacing w:after="0" w:line="240" w:lineRule="auto"/>
            </w:pPr>
            <w:r>
              <w:t>534</w:t>
            </w:r>
          </w:p>
        </w:tc>
        <w:tc>
          <w:tcPr>
            <w:tcW w:w="1805" w:type="dxa"/>
          </w:tcPr>
          <w:p w14:paraId="7B4A6940">
            <w:pPr>
              <w:spacing w:after="0" w:line="240" w:lineRule="auto"/>
            </w:pPr>
            <w:r>
              <w:t>The Last Oracle (Sigma Force, #5)</w:t>
            </w:r>
          </w:p>
        </w:tc>
        <w:tc>
          <w:tcPr>
            <w:tcW w:w="1410" w:type="dxa"/>
          </w:tcPr>
          <w:p w14:paraId="4C63B9CD">
            <w:pPr>
              <w:spacing w:after="0" w:line="240" w:lineRule="auto"/>
            </w:pPr>
            <w:r>
              <w:t>James Rollins</w:t>
            </w:r>
          </w:p>
        </w:tc>
        <w:tc>
          <w:tcPr>
            <w:tcW w:w="760" w:type="dxa"/>
          </w:tcPr>
          <w:p w14:paraId="0AA2D7BD">
            <w:pPr>
              <w:spacing w:after="0" w:line="240" w:lineRule="auto"/>
            </w:pPr>
            <w:r>
              <w:t>448.0</w:t>
            </w:r>
          </w:p>
        </w:tc>
        <w:tc>
          <w:tcPr>
            <w:tcW w:w="3560" w:type="dxa"/>
          </w:tcPr>
          <w:p w14:paraId="19A8C843">
            <w:pPr>
              <w:spacing w:after="0" w:line="240" w:lineRule="auto"/>
            </w:pPr>
            <w:r>
              <w:t>In Washington, D.C., a homeless man dies in Commander Gray Pierce's arms, shot by an assassin's bullet. But the death leaves behind a greater mystery: a bloody coin found clutched in the dead man's hand, an ancient re...</w:t>
            </w:r>
          </w:p>
        </w:tc>
        <w:tc>
          <w:tcPr>
            <w:tcW w:w="700" w:type="dxa"/>
          </w:tcPr>
          <w:p w14:paraId="1BC3ED24">
            <w:pPr>
              <w:spacing w:after="0" w:line="240" w:lineRule="auto"/>
            </w:pPr>
            <w:r>
              <w:t>悬疑</w:t>
            </w:r>
          </w:p>
        </w:tc>
      </w:tr>
      <w:tr w14:paraId="343331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10CBE533">
            <w:pPr>
              <w:spacing w:after="0" w:line="240" w:lineRule="auto"/>
            </w:pPr>
            <w:r>
              <w:t>535</w:t>
            </w:r>
          </w:p>
        </w:tc>
        <w:tc>
          <w:tcPr>
            <w:tcW w:w="1805" w:type="dxa"/>
          </w:tcPr>
          <w:p w14:paraId="2F643067">
            <w:pPr>
              <w:spacing w:after="0" w:line="240" w:lineRule="auto"/>
            </w:pPr>
            <w:r>
              <w:t>The Count of Monte Cristo</w:t>
            </w:r>
          </w:p>
        </w:tc>
        <w:tc>
          <w:tcPr>
            <w:tcW w:w="1410" w:type="dxa"/>
          </w:tcPr>
          <w:p w14:paraId="60BE9F3E">
            <w:pPr>
              <w:spacing w:after="0" w:line="240" w:lineRule="auto"/>
            </w:pPr>
            <w:r>
              <w:t>Alexandre Dumas / Robin Buss</w:t>
            </w:r>
          </w:p>
        </w:tc>
        <w:tc>
          <w:tcPr>
            <w:tcW w:w="760" w:type="dxa"/>
          </w:tcPr>
          <w:p w14:paraId="2717D6BB">
            <w:pPr>
              <w:spacing w:after="0" w:line="240" w:lineRule="auto"/>
            </w:pPr>
            <w:r>
              <w:t>1276.0</w:t>
            </w:r>
          </w:p>
        </w:tc>
        <w:tc>
          <w:tcPr>
            <w:tcW w:w="3560" w:type="dxa"/>
          </w:tcPr>
          <w:p w14:paraId="49111328">
            <w:pPr>
              <w:spacing w:after="0" w:line="240" w:lineRule="auto"/>
            </w:pPr>
            <w:r>
              <w:t>Thrown in prison for a crime he has not committed, Edmond Dantes is confined to the grim fortress of If. There he learns of a great hoard of treasure hidden on the Isle of Monte Cristo and he becomes determined not on...</w:t>
            </w:r>
          </w:p>
        </w:tc>
        <w:tc>
          <w:tcPr>
            <w:tcW w:w="700" w:type="dxa"/>
          </w:tcPr>
          <w:p w14:paraId="6E970F36">
            <w:pPr>
              <w:spacing w:after="0" w:line="240" w:lineRule="auto"/>
            </w:pPr>
            <w:r>
              <w:t>文学</w:t>
            </w:r>
          </w:p>
        </w:tc>
      </w:tr>
      <w:tr w14:paraId="391B28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66867862">
            <w:pPr>
              <w:spacing w:after="0" w:line="240" w:lineRule="auto"/>
            </w:pPr>
            <w:r>
              <w:t>536</w:t>
            </w:r>
          </w:p>
        </w:tc>
        <w:tc>
          <w:tcPr>
            <w:tcW w:w="1805" w:type="dxa"/>
          </w:tcPr>
          <w:p w14:paraId="584EAB33">
            <w:pPr>
              <w:spacing w:after="0" w:line="240" w:lineRule="auto"/>
            </w:pPr>
            <w:r>
              <w:t>Inkheart (Inkworld, #1)</w:t>
            </w:r>
          </w:p>
        </w:tc>
        <w:tc>
          <w:tcPr>
            <w:tcW w:w="1410" w:type="dxa"/>
          </w:tcPr>
          <w:p w14:paraId="6B971105">
            <w:pPr>
              <w:spacing w:after="0" w:line="240" w:lineRule="auto"/>
            </w:pPr>
            <w:r>
              <w:t>Cornelia Funke / Anthea Bell</w:t>
            </w:r>
          </w:p>
        </w:tc>
        <w:tc>
          <w:tcPr>
            <w:tcW w:w="760" w:type="dxa"/>
          </w:tcPr>
          <w:p w14:paraId="7078602A">
            <w:pPr>
              <w:spacing w:after="0" w:line="240" w:lineRule="auto"/>
            </w:pPr>
            <w:r>
              <w:t>563.0</w:t>
            </w:r>
          </w:p>
        </w:tc>
        <w:tc>
          <w:tcPr>
            <w:tcW w:w="3560" w:type="dxa"/>
          </w:tcPr>
          <w:p w14:paraId="251200A1">
            <w:pPr>
              <w:spacing w:after="0" w:line="240" w:lineRule="auto"/>
            </w:pPr>
            <w:r>
              <w:t>Alternate cover edition: 9780439709101From internationally acclaimed storyteller Cornelia Funke, this bestselling, magical epic is now out in paperback!One cruel night, Meggie's father reads aloud from a book called I...</w:t>
            </w:r>
          </w:p>
        </w:tc>
        <w:tc>
          <w:tcPr>
            <w:tcW w:w="700" w:type="dxa"/>
          </w:tcPr>
          <w:p w14:paraId="6A181ADF">
            <w:pPr>
              <w:spacing w:after="0" w:line="240" w:lineRule="auto"/>
            </w:pPr>
            <w:r>
              <w:t>奇幻</w:t>
            </w:r>
          </w:p>
        </w:tc>
      </w:tr>
      <w:tr w14:paraId="3A3136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2B2A9BE1">
            <w:pPr>
              <w:spacing w:after="0" w:line="240" w:lineRule="auto"/>
            </w:pPr>
            <w:r>
              <w:t>537</w:t>
            </w:r>
          </w:p>
        </w:tc>
        <w:tc>
          <w:tcPr>
            <w:tcW w:w="1805" w:type="dxa"/>
          </w:tcPr>
          <w:p w14:paraId="43006D0B">
            <w:pPr>
              <w:spacing w:after="0" w:line="240" w:lineRule="auto"/>
            </w:pPr>
            <w:r>
              <w:t>The Fiery Cross (Outlander, #5)</w:t>
            </w:r>
          </w:p>
        </w:tc>
        <w:tc>
          <w:tcPr>
            <w:tcW w:w="1410" w:type="dxa"/>
          </w:tcPr>
          <w:p w14:paraId="01E2F6B7">
            <w:pPr>
              <w:spacing w:after="0" w:line="240" w:lineRule="auto"/>
            </w:pPr>
            <w:r>
              <w:t>Diana Gabaldon</w:t>
            </w:r>
          </w:p>
        </w:tc>
        <w:tc>
          <w:tcPr>
            <w:tcW w:w="760" w:type="dxa"/>
          </w:tcPr>
          <w:p w14:paraId="31A0BEC7">
            <w:pPr>
              <w:spacing w:after="0" w:line="240" w:lineRule="auto"/>
            </w:pPr>
            <w:r>
              <w:t>1443.0</w:t>
            </w:r>
          </w:p>
        </w:tc>
        <w:tc>
          <w:tcPr>
            <w:tcW w:w="3560" w:type="dxa"/>
          </w:tcPr>
          <w:p w14:paraId="2991B656">
            <w:pPr>
              <w:spacing w:after="0" w:line="240" w:lineRule="auto"/>
            </w:pPr>
            <w:r>
              <w:t>The year is 1771, and war is coming. Jamie Fraser’s wife tells him so. Little as he wishes to, he must believe it, for hers is a gift of dreadful prophecy—a time-traveler’s certain knowledge. Claire’s unique view of t...</w:t>
            </w:r>
          </w:p>
        </w:tc>
        <w:tc>
          <w:tcPr>
            <w:tcW w:w="700" w:type="dxa"/>
          </w:tcPr>
          <w:p w14:paraId="308731C9">
            <w:pPr>
              <w:spacing w:after="0" w:line="240" w:lineRule="auto"/>
            </w:pPr>
            <w:r>
              <w:t>历史</w:t>
            </w:r>
          </w:p>
        </w:tc>
      </w:tr>
      <w:tr w14:paraId="76515B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21CDDC20">
            <w:pPr>
              <w:spacing w:after="0" w:line="240" w:lineRule="auto"/>
            </w:pPr>
            <w:r>
              <w:t>538</w:t>
            </w:r>
          </w:p>
        </w:tc>
        <w:tc>
          <w:tcPr>
            <w:tcW w:w="1805" w:type="dxa"/>
          </w:tcPr>
          <w:p w14:paraId="2D7DCEC0">
            <w:pPr>
              <w:spacing w:after="0" w:line="240" w:lineRule="auto"/>
            </w:pPr>
            <w:r>
              <w:t>Go Ask Alice</w:t>
            </w:r>
          </w:p>
        </w:tc>
        <w:tc>
          <w:tcPr>
            <w:tcW w:w="1410" w:type="dxa"/>
          </w:tcPr>
          <w:p w14:paraId="547F9247">
            <w:pPr>
              <w:spacing w:after="0" w:line="240" w:lineRule="auto"/>
            </w:pPr>
            <w:r>
              <w:t>Beatrice Sparks / Anonymous</w:t>
            </w:r>
          </w:p>
        </w:tc>
        <w:tc>
          <w:tcPr>
            <w:tcW w:w="760" w:type="dxa"/>
          </w:tcPr>
          <w:p w14:paraId="712E837C">
            <w:pPr>
              <w:spacing w:after="0" w:line="240" w:lineRule="auto"/>
            </w:pPr>
            <w:r>
              <w:t>213.0</w:t>
            </w:r>
          </w:p>
        </w:tc>
        <w:tc>
          <w:tcPr>
            <w:tcW w:w="3560" w:type="dxa"/>
          </w:tcPr>
          <w:p w14:paraId="1C89F61A">
            <w:pPr>
              <w:spacing w:after="0" w:line="240" w:lineRule="auto"/>
            </w:pPr>
            <w:r>
              <w:t>It started when she was served a soft drink laced with LSD in a dangerous party game. Within months, she was hooked, trapped in a downward spiral that took her from her comfortable home and loving family to the mean s...</w:t>
            </w:r>
          </w:p>
        </w:tc>
        <w:tc>
          <w:tcPr>
            <w:tcW w:w="700" w:type="dxa"/>
          </w:tcPr>
          <w:p w14:paraId="58D3E54E">
            <w:pPr>
              <w:spacing w:after="0" w:line="240" w:lineRule="auto"/>
            </w:pPr>
            <w:r>
              <w:t>青春</w:t>
            </w:r>
          </w:p>
        </w:tc>
      </w:tr>
      <w:tr w14:paraId="767F32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55D10BE6">
            <w:pPr>
              <w:spacing w:after="0" w:line="240" w:lineRule="auto"/>
            </w:pPr>
            <w:r>
              <w:t>539</w:t>
            </w:r>
          </w:p>
        </w:tc>
        <w:tc>
          <w:tcPr>
            <w:tcW w:w="1805" w:type="dxa"/>
          </w:tcPr>
          <w:p w14:paraId="1127399E">
            <w:pPr>
              <w:spacing w:after="0" w:line="240" w:lineRule="auto"/>
            </w:pPr>
            <w:r>
              <w:t>The Longest Ride</w:t>
            </w:r>
          </w:p>
        </w:tc>
        <w:tc>
          <w:tcPr>
            <w:tcW w:w="1410" w:type="dxa"/>
          </w:tcPr>
          <w:p w14:paraId="3E8766EE">
            <w:pPr>
              <w:spacing w:after="0" w:line="240" w:lineRule="auto"/>
            </w:pPr>
            <w:r>
              <w:t>Nicholas Sparks</w:t>
            </w:r>
          </w:p>
        </w:tc>
        <w:tc>
          <w:tcPr>
            <w:tcW w:w="760" w:type="dxa"/>
          </w:tcPr>
          <w:p w14:paraId="7188A05E">
            <w:pPr>
              <w:spacing w:after="0" w:line="240" w:lineRule="auto"/>
            </w:pPr>
            <w:r>
              <w:t>398.0</w:t>
            </w:r>
          </w:p>
        </w:tc>
        <w:tc>
          <w:tcPr>
            <w:tcW w:w="3560" w:type="dxa"/>
          </w:tcPr>
          <w:p w14:paraId="770CDF93">
            <w:pPr>
              <w:spacing w:after="0" w:line="240" w:lineRule="auto"/>
            </w:pPr>
            <w:r>
              <w:t>Ira Levinson is in trouble. At ninety-one years old, in poor health and alone in the world, he finds himself stranded on an isolated embankment after a car crash. Suffering multiple injuries, he struggles to retain co...</w:t>
            </w:r>
          </w:p>
        </w:tc>
        <w:tc>
          <w:tcPr>
            <w:tcW w:w="700" w:type="dxa"/>
          </w:tcPr>
          <w:p w14:paraId="607D2853">
            <w:pPr>
              <w:spacing w:after="0" w:line="240" w:lineRule="auto"/>
            </w:pPr>
            <w:r>
              <w:t>言情</w:t>
            </w:r>
          </w:p>
        </w:tc>
      </w:tr>
      <w:tr w14:paraId="47D4E3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7C160DBB">
            <w:pPr>
              <w:spacing w:after="0" w:line="240" w:lineRule="auto"/>
            </w:pPr>
            <w:r>
              <w:t>540</w:t>
            </w:r>
          </w:p>
        </w:tc>
        <w:tc>
          <w:tcPr>
            <w:tcW w:w="1805" w:type="dxa"/>
          </w:tcPr>
          <w:p w14:paraId="30424026">
            <w:pPr>
              <w:spacing w:after="0" w:line="240" w:lineRule="auto"/>
            </w:pPr>
            <w:r>
              <w:t>Twelve Sharp (Stephanie Plum, #12)</w:t>
            </w:r>
          </w:p>
        </w:tc>
        <w:tc>
          <w:tcPr>
            <w:tcW w:w="1410" w:type="dxa"/>
          </w:tcPr>
          <w:p w14:paraId="626C88F9">
            <w:pPr>
              <w:spacing w:after="0" w:line="240" w:lineRule="auto"/>
            </w:pPr>
            <w:r>
              <w:t>Janet Evanovich</w:t>
            </w:r>
          </w:p>
        </w:tc>
        <w:tc>
          <w:tcPr>
            <w:tcW w:w="760" w:type="dxa"/>
          </w:tcPr>
          <w:p w14:paraId="72E4C39D">
            <w:pPr>
              <w:spacing w:after="0" w:line="240" w:lineRule="auto"/>
            </w:pPr>
            <w:r>
              <w:t>310.0</w:t>
            </w:r>
          </w:p>
        </w:tc>
        <w:tc>
          <w:tcPr>
            <w:tcW w:w="3560" w:type="dxa"/>
          </w:tcPr>
          <w:p w14:paraId="1539764E">
            <w:pPr>
              <w:spacing w:after="0" w:line="240" w:lineRule="auto"/>
            </w:pPr>
            <w:r>
              <w:t>Welcome to Trenton, New Jersey, where bounty hunter Stephanie Plum's life is about to implode in Janet Evanovich's wildest, hottest novel yet! FIRST A STRANGER APPEARSWhile chasing down the usual cast of miscreants an...</w:t>
            </w:r>
          </w:p>
        </w:tc>
        <w:tc>
          <w:tcPr>
            <w:tcW w:w="700" w:type="dxa"/>
          </w:tcPr>
          <w:p w14:paraId="3209A9D7">
            <w:pPr>
              <w:spacing w:after="0" w:line="240" w:lineRule="auto"/>
            </w:pPr>
            <w:r>
              <w:t>推理</w:t>
            </w:r>
          </w:p>
        </w:tc>
      </w:tr>
      <w:tr w14:paraId="4BE862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60859C8C">
            <w:pPr>
              <w:spacing w:after="0" w:line="240" w:lineRule="auto"/>
            </w:pPr>
            <w:r>
              <w:t>541</w:t>
            </w:r>
          </w:p>
        </w:tc>
        <w:tc>
          <w:tcPr>
            <w:tcW w:w="1805" w:type="dxa"/>
          </w:tcPr>
          <w:p w14:paraId="4ACC3B73">
            <w:pPr>
              <w:spacing w:after="0" w:line="240" w:lineRule="auto"/>
            </w:pPr>
            <w:r>
              <w:t>The Happiness Project: Or Why I Spent a Year Trying to Sing in the Morning, Clean My Closets, Fight Right, Read Aristotle, and Generally Have More Fun</w:t>
            </w:r>
          </w:p>
        </w:tc>
        <w:tc>
          <w:tcPr>
            <w:tcW w:w="1410" w:type="dxa"/>
          </w:tcPr>
          <w:p w14:paraId="61676B50">
            <w:pPr>
              <w:spacing w:after="0" w:line="240" w:lineRule="auto"/>
            </w:pPr>
            <w:r>
              <w:t>Gretchen Rubin</w:t>
            </w:r>
          </w:p>
        </w:tc>
        <w:tc>
          <w:tcPr>
            <w:tcW w:w="760" w:type="dxa"/>
          </w:tcPr>
          <w:p w14:paraId="7550F27B">
            <w:pPr>
              <w:spacing w:after="0" w:line="240" w:lineRule="auto"/>
            </w:pPr>
            <w:r>
              <w:t>301.0</w:t>
            </w:r>
          </w:p>
        </w:tc>
        <w:tc>
          <w:tcPr>
            <w:tcW w:w="3560" w:type="dxa"/>
          </w:tcPr>
          <w:p w14:paraId="5A8911A7">
            <w:pPr>
              <w:spacing w:after="0" w:line="240" w:lineRule="auto"/>
            </w:pPr>
            <w:r>
              <w:t>Gretchen Rubin had an epiphany one rainy afternoon in the unlikeliest of places: a city bus. “The days are long, but the years are short,” she realized. “Time is passing, and I’m not focusing enough on the things that...</w:t>
            </w:r>
          </w:p>
        </w:tc>
        <w:tc>
          <w:tcPr>
            <w:tcW w:w="700" w:type="dxa"/>
          </w:tcPr>
          <w:p w14:paraId="53823002">
            <w:pPr>
              <w:spacing w:after="0" w:line="240" w:lineRule="auto"/>
            </w:pPr>
            <w:r>
              <w:t>传记</w:t>
            </w:r>
          </w:p>
        </w:tc>
      </w:tr>
      <w:tr w14:paraId="6316B0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07FCA98B">
            <w:pPr>
              <w:spacing w:after="0" w:line="240" w:lineRule="auto"/>
            </w:pPr>
            <w:r>
              <w:t>542</w:t>
            </w:r>
          </w:p>
        </w:tc>
        <w:tc>
          <w:tcPr>
            <w:tcW w:w="1805" w:type="dxa"/>
          </w:tcPr>
          <w:p w14:paraId="0A2611DB">
            <w:pPr>
              <w:spacing w:after="0" w:line="240" w:lineRule="auto"/>
            </w:pPr>
            <w:r>
              <w:t>Seveneves</w:t>
            </w:r>
          </w:p>
        </w:tc>
        <w:tc>
          <w:tcPr>
            <w:tcW w:w="1410" w:type="dxa"/>
          </w:tcPr>
          <w:p w14:paraId="54545FB9">
            <w:pPr>
              <w:spacing w:after="0" w:line="240" w:lineRule="auto"/>
            </w:pPr>
            <w:r>
              <w:t>Neal Stephenson</w:t>
            </w:r>
          </w:p>
        </w:tc>
        <w:tc>
          <w:tcPr>
            <w:tcW w:w="760" w:type="dxa"/>
          </w:tcPr>
          <w:p w14:paraId="7F612965">
            <w:pPr>
              <w:spacing w:after="0" w:line="240" w:lineRule="auto"/>
            </w:pPr>
            <w:r>
              <w:t>880.0</w:t>
            </w:r>
          </w:p>
        </w:tc>
        <w:tc>
          <w:tcPr>
            <w:tcW w:w="3560" w:type="dxa"/>
          </w:tcPr>
          <w:p w14:paraId="77F2E3E1">
            <w:pPr>
              <w:spacing w:after="0" w:line="240" w:lineRule="auto"/>
            </w:pPr>
            <w:r>
              <w:t>What would happen if the world were ending?A catastrophic event renders the earth a ticking time bomb. In a feverish race against the inevitable, nations around the globe band together to devise an ambitious plan to e...</w:t>
            </w:r>
          </w:p>
        </w:tc>
        <w:tc>
          <w:tcPr>
            <w:tcW w:w="700" w:type="dxa"/>
          </w:tcPr>
          <w:p w14:paraId="1A05B0A4">
            <w:pPr>
              <w:spacing w:after="0" w:line="240" w:lineRule="auto"/>
            </w:pPr>
            <w:r>
              <w:t>科幻</w:t>
            </w:r>
          </w:p>
        </w:tc>
      </w:tr>
      <w:tr w14:paraId="47A764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7343790A">
            <w:pPr>
              <w:spacing w:after="0" w:line="240" w:lineRule="auto"/>
            </w:pPr>
            <w:r>
              <w:t>543</w:t>
            </w:r>
          </w:p>
        </w:tc>
        <w:tc>
          <w:tcPr>
            <w:tcW w:w="1805" w:type="dxa"/>
          </w:tcPr>
          <w:p w14:paraId="70373C9D">
            <w:pPr>
              <w:spacing w:after="0" w:line="240" w:lineRule="auto"/>
            </w:pPr>
            <w:r>
              <w:t>Rosemary's Baby</w:t>
            </w:r>
          </w:p>
        </w:tc>
        <w:tc>
          <w:tcPr>
            <w:tcW w:w="1410" w:type="dxa"/>
          </w:tcPr>
          <w:p w14:paraId="4B749636">
            <w:pPr>
              <w:spacing w:after="0" w:line="240" w:lineRule="auto"/>
            </w:pPr>
            <w:r>
              <w:t>Ira Levin</w:t>
            </w:r>
          </w:p>
        </w:tc>
        <w:tc>
          <w:tcPr>
            <w:tcW w:w="760" w:type="dxa"/>
          </w:tcPr>
          <w:p w14:paraId="590DC65E">
            <w:pPr>
              <w:spacing w:after="0" w:line="240" w:lineRule="auto"/>
            </w:pPr>
            <w:r>
              <w:t>308.0</w:t>
            </w:r>
          </w:p>
        </w:tc>
        <w:tc>
          <w:tcPr>
            <w:tcW w:w="3560" w:type="dxa"/>
          </w:tcPr>
          <w:p w14:paraId="6693158A">
            <w:pPr>
              <w:spacing w:after="0" w:line="240" w:lineRule="auto"/>
            </w:pPr>
            <w:r>
              <w:t>Rosemary and Guy Woodhouse, an ordinary young couple, settle into a New York City apartment, unaware that the elderly neighbors and their bizarre group of friends have taken a disturbing interest in them. But by the t...</w:t>
            </w:r>
          </w:p>
        </w:tc>
        <w:tc>
          <w:tcPr>
            <w:tcW w:w="700" w:type="dxa"/>
          </w:tcPr>
          <w:p w14:paraId="0937A2D6">
            <w:pPr>
              <w:spacing w:after="0" w:line="240" w:lineRule="auto"/>
            </w:pPr>
            <w:r>
              <w:t>恐怖</w:t>
            </w:r>
          </w:p>
        </w:tc>
      </w:tr>
      <w:tr w14:paraId="4F8882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44A1DD2C">
            <w:pPr>
              <w:spacing w:after="0" w:line="240" w:lineRule="auto"/>
            </w:pPr>
            <w:r>
              <w:t>544</w:t>
            </w:r>
          </w:p>
        </w:tc>
        <w:tc>
          <w:tcPr>
            <w:tcW w:w="1805" w:type="dxa"/>
          </w:tcPr>
          <w:p w14:paraId="2B7BB38C">
            <w:pPr>
              <w:spacing w:after="0" w:line="240" w:lineRule="auto"/>
            </w:pPr>
            <w:r>
              <w:t>Black Order (Sigma Force, #3)</w:t>
            </w:r>
          </w:p>
        </w:tc>
        <w:tc>
          <w:tcPr>
            <w:tcW w:w="1410" w:type="dxa"/>
          </w:tcPr>
          <w:p w14:paraId="466F2E5E">
            <w:pPr>
              <w:spacing w:after="0" w:line="240" w:lineRule="auto"/>
            </w:pPr>
            <w:r>
              <w:t>James Rollins</w:t>
            </w:r>
          </w:p>
        </w:tc>
        <w:tc>
          <w:tcPr>
            <w:tcW w:w="760" w:type="dxa"/>
          </w:tcPr>
          <w:p w14:paraId="77B3A6AF">
            <w:pPr>
              <w:spacing w:after="0" w:line="240" w:lineRule="auto"/>
            </w:pPr>
            <w:r>
              <w:t>448.0</w:t>
            </w:r>
          </w:p>
        </w:tc>
        <w:tc>
          <w:tcPr>
            <w:tcW w:w="3560" w:type="dxa"/>
          </w:tcPr>
          <w:p w14:paraId="230BE0BD">
            <w:pPr>
              <w:spacing w:after="0" w:line="240" w:lineRule="auto"/>
            </w:pPr>
            <w:r>
              <w:t>Librarian's note: This is an Alternate Cover Edition for ISBN10: 0752876457 ISBN13: 9780752876450.A sinister fire in a Copenhagen bookstore ignites a relentless hunt across four continents. Arson and murder reveal an...</w:t>
            </w:r>
          </w:p>
        </w:tc>
        <w:tc>
          <w:tcPr>
            <w:tcW w:w="700" w:type="dxa"/>
          </w:tcPr>
          <w:p w14:paraId="5679FC39">
            <w:pPr>
              <w:spacing w:after="0" w:line="240" w:lineRule="auto"/>
            </w:pPr>
            <w:r>
              <w:t>悬疑</w:t>
            </w:r>
          </w:p>
        </w:tc>
      </w:tr>
      <w:tr w14:paraId="66FC73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0E841E30">
            <w:pPr>
              <w:spacing w:after="0" w:line="240" w:lineRule="auto"/>
            </w:pPr>
            <w:r>
              <w:t>545</w:t>
            </w:r>
          </w:p>
        </w:tc>
        <w:tc>
          <w:tcPr>
            <w:tcW w:w="1805" w:type="dxa"/>
          </w:tcPr>
          <w:p w14:paraId="17014299">
            <w:pPr>
              <w:spacing w:after="0" w:line="240" w:lineRule="auto"/>
            </w:pPr>
            <w:r>
              <w:t>The Road</w:t>
            </w:r>
          </w:p>
        </w:tc>
        <w:tc>
          <w:tcPr>
            <w:tcW w:w="1410" w:type="dxa"/>
          </w:tcPr>
          <w:p w14:paraId="181EA06E">
            <w:pPr>
              <w:spacing w:after="0" w:line="240" w:lineRule="auto"/>
            </w:pPr>
            <w:r>
              <w:t>Cormac McCarthy</w:t>
            </w:r>
          </w:p>
        </w:tc>
        <w:tc>
          <w:tcPr>
            <w:tcW w:w="760" w:type="dxa"/>
          </w:tcPr>
          <w:p w14:paraId="3F4DBD0D">
            <w:pPr>
              <w:spacing w:after="0" w:line="240" w:lineRule="auto"/>
            </w:pPr>
            <w:r>
              <w:t>241.0</w:t>
            </w:r>
          </w:p>
        </w:tc>
        <w:tc>
          <w:tcPr>
            <w:tcW w:w="3560" w:type="dxa"/>
          </w:tcPr>
          <w:p w14:paraId="003B011A">
            <w:pPr>
              <w:spacing w:after="0" w:line="240" w:lineRule="auto"/>
            </w:pPr>
            <w:r>
              <w:t>A searing, postapocalyptic novel destined to become Cormac McCarthy’s masterpiece.A father and his son walk alone through burned America. Nothing moves in the ravaged landscape save the ash on the wind. It is cold eno...</w:t>
            </w:r>
          </w:p>
        </w:tc>
        <w:tc>
          <w:tcPr>
            <w:tcW w:w="700" w:type="dxa"/>
          </w:tcPr>
          <w:p w14:paraId="36DCEA08">
            <w:pPr>
              <w:spacing w:after="0" w:line="240" w:lineRule="auto"/>
            </w:pPr>
            <w:r>
              <w:t>文学</w:t>
            </w:r>
          </w:p>
        </w:tc>
      </w:tr>
      <w:tr w14:paraId="43F568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01E5D669">
            <w:pPr>
              <w:spacing w:after="0" w:line="240" w:lineRule="auto"/>
            </w:pPr>
            <w:r>
              <w:t>546</w:t>
            </w:r>
          </w:p>
        </w:tc>
        <w:tc>
          <w:tcPr>
            <w:tcW w:w="1805" w:type="dxa"/>
          </w:tcPr>
          <w:p w14:paraId="31D7D5C4">
            <w:pPr>
              <w:spacing w:after="0" w:line="240" w:lineRule="auto"/>
            </w:pPr>
            <w:r>
              <w:t>City of Lost Souls (The Mortal Instruments, #5)</w:t>
            </w:r>
          </w:p>
        </w:tc>
        <w:tc>
          <w:tcPr>
            <w:tcW w:w="1410" w:type="dxa"/>
          </w:tcPr>
          <w:p w14:paraId="749CCB2D">
            <w:pPr>
              <w:spacing w:after="0" w:line="240" w:lineRule="auto"/>
            </w:pPr>
            <w:r>
              <w:t>Cassandra Clare</w:t>
            </w:r>
          </w:p>
        </w:tc>
        <w:tc>
          <w:tcPr>
            <w:tcW w:w="760" w:type="dxa"/>
          </w:tcPr>
          <w:p w14:paraId="28F95E3F">
            <w:pPr>
              <w:spacing w:after="0" w:line="240" w:lineRule="auto"/>
            </w:pPr>
            <w:r>
              <w:t>546.0</w:t>
            </w:r>
          </w:p>
        </w:tc>
        <w:tc>
          <w:tcPr>
            <w:tcW w:w="3560" w:type="dxa"/>
          </w:tcPr>
          <w:p w14:paraId="5EAAAF2B">
            <w:pPr>
              <w:spacing w:after="0" w:line="240" w:lineRule="auto"/>
            </w:pPr>
            <w:r>
              <w:t>The New York Times bestselling Mortal Instruments continues—and so do the thrills and danger for Jace, Clary, and Simon.What price is too high to pay, even for love? When Jace and Clary meet again, Clary is horrified...</w:t>
            </w:r>
          </w:p>
        </w:tc>
        <w:tc>
          <w:tcPr>
            <w:tcW w:w="700" w:type="dxa"/>
          </w:tcPr>
          <w:p w14:paraId="473ED954">
            <w:pPr>
              <w:spacing w:after="0" w:line="240" w:lineRule="auto"/>
            </w:pPr>
            <w:r>
              <w:t>奇幻</w:t>
            </w:r>
          </w:p>
        </w:tc>
      </w:tr>
      <w:tr w14:paraId="43ED34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474E9D2A">
            <w:pPr>
              <w:spacing w:after="0" w:line="240" w:lineRule="auto"/>
            </w:pPr>
            <w:r>
              <w:t>547</w:t>
            </w:r>
          </w:p>
        </w:tc>
        <w:tc>
          <w:tcPr>
            <w:tcW w:w="1805" w:type="dxa"/>
          </w:tcPr>
          <w:p w14:paraId="424CD623">
            <w:pPr>
              <w:spacing w:after="0" w:line="240" w:lineRule="auto"/>
            </w:pPr>
            <w:r>
              <w:t>Team of Rivals: The Political Genius of Abraham Lincoln</w:t>
            </w:r>
          </w:p>
        </w:tc>
        <w:tc>
          <w:tcPr>
            <w:tcW w:w="1410" w:type="dxa"/>
          </w:tcPr>
          <w:p w14:paraId="5F3CBAF0">
            <w:pPr>
              <w:spacing w:after="0" w:line="240" w:lineRule="auto"/>
            </w:pPr>
            <w:r>
              <w:t>Doris Kearns Goodwin / Suzanne Toren</w:t>
            </w:r>
          </w:p>
        </w:tc>
        <w:tc>
          <w:tcPr>
            <w:tcW w:w="760" w:type="dxa"/>
          </w:tcPr>
          <w:p w14:paraId="1F94EB0A">
            <w:pPr>
              <w:spacing w:after="0" w:line="240" w:lineRule="auto"/>
            </w:pPr>
            <w:r>
              <w:t>916.0</w:t>
            </w:r>
          </w:p>
        </w:tc>
        <w:tc>
          <w:tcPr>
            <w:tcW w:w="3560" w:type="dxa"/>
          </w:tcPr>
          <w:p w14:paraId="224B2BBB">
            <w:pPr>
              <w:spacing w:after="0" w:line="240" w:lineRule="auto"/>
            </w:pPr>
            <w:r>
              <w:t>Winner of the Lincoln PrizeAcclaimed historian Doris Kearns Goodwin illuminates Lincoln's political genius in this highly original work, as the one-term congressman and prairie lawyer rises from obscurity to prevail o...</w:t>
            </w:r>
          </w:p>
        </w:tc>
        <w:tc>
          <w:tcPr>
            <w:tcW w:w="700" w:type="dxa"/>
          </w:tcPr>
          <w:p w14:paraId="0B9D4736">
            <w:pPr>
              <w:spacing w:after="0" w:line="240" w:lineRule="auto"/>
            </w:pPr>
            <w:r>
              <w:t>历史</w:t>
            </w:r>
          </w:p>
        </w:tc>
      </w:tr>
      <w:tr w14:paraId="13377E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02B9886C">
            <w:pPr>
              <w:spacing w:after="0" w:line="240" w:lineRule="auto"/>
            </w:pPr>
            <w:r>
              <w:t>548</w:t>
            </w:r>
          </w:p>
        </w:tc>
        <w:tc>
          <w:tcPr>
            <w:tcW w:w="1805" w:type="dxa"/>
          </w:tcPr>
          <w:p w14:paraId="75AF635E">
            <w:pPr>
              <w:spacing w:after="0" w:line="240" w:lineRule="auto"/>
            </w:pPr>
            <w:r>
              <w:t>Crescendo (Hush, Hush, #2)</w:t>
            </w:r>
          </w:p>
        </w:tc>
        <w:tc>
          <w:tcPr>
            <w:tcW w:w="1410" w:type="dxa"/>
          </w:tcPr>
          <w:p w14:paraId="38423FFB">
            <w:pPr>
              <w:spacing w:after="0" w:line="240" w:lineRule="auto"/>
            </w:pPr>
            <w:r>
              <w:t>Becca Fitzpatrick</w:t>
            </w:r>
          </w:p>
        </w:tc>
        <w:tc>
          <w:tcPr>
            <w:tcW w:w="760" w:type="dxa"/>
          </w:tcPr>
          <w:p w14:paraId="6957BC26">
            <w:pPr>
              <w:spacing w:after="0" w:line="240" w:lineRule="auto"/>
            </w:pPr>
            <w:r>
              <w:t>432.0</w:t>
            </w:r>
          </w:p>
        </w:tc>
        <w:tc>
          <w:tcPr>
            <w:tcW w:w="3560" w:type="dxa"/>
          </w:tcPr>
          <w:p w14:paraId="25F98D00">
            <w:pPr>
              <w:spacing w:after="0" w:line="240" w:lineRule="auto"/>
            </w:pPr>
            <w:r>
              <w:t>Nora Grey's life is still far from perfect. Surviving an attempt on her life wasn't pleasant, but at least she got a guardian angel out of it. A mysterious, magnetic, gorgeous guardian angel. But despite his role in h...</w:t>
            </w:r>
          </w:p>
        </w:tc>
        <w:tc>
          <w:tcPr>
            <w:tcW w:w="700" w:type="dxa"/>
          </w:tcPr>
          <w:p w14:paraId="767784EC">
            <w:pPr>
              <w:spacing w:after="0" w:line="240" w:lineRule="auto"/>
            </w:pPr>
            <w:r>
              <w:t>青春</w:t>
            </w:r>
          </w:p>
        </w:tc>
      </w:tr>
      <w:tr w14:paraId="5274C3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74D2BAFB">
            <w:pPr>
              <w:spacing w:after="0" w:line="240" w:lineRule="auto"/>
            </w:pPr>
            <w:r>
              <w:t>549</w:t>
            </w:r>
          </w:p>
        </w:tc>
        <w:tc>
          <w:tcPr>
            <w:tcW w:w="1805" w:type="dxa"/>
          </w:tcPr>
          <w:p w14:paraId="0D03B05A">
            <w:pPr>
              <w:spacing w:after="0" w:line="240" w:lineRule="auto"/>
            </w:pPr>
            <w:r>
              <w:t>Grey (Fifty Shades, #4)</w:t>
            </w:r>
          </w:p>
        </w:tc>
        <w:tc>
          <w:tcPr>
            <w:tcW w:w="1410" w:type="dxa"/>
          </w:tcPr>
          <w:p w14:paraId="2B797D1A">
            <w:pPr>
              <w:spacing w:after="0" w:line="240" w:lineRule="auto"/>
            </w:pPr>
            <w:r>
              <w:t>E.L. James</w:t>
            </w:r>
          </w:p>
        </w:tc>
        <w:tc>
          <w:tcPr>
            <w:tcW w:w="760" w:type="dxa"/>
          </w:tcPr>
          <w:p w14:paraId="48EA7D2B">
            <w:pPr>
              <w:spacing w:after="0" w:line="240" w:lineRule="auto"/>
            </w:pPr>
            <w:r>
              <w:t>576.0</w:t>
            </w:r>
          </w:p>
        </w:tc>
        <w:tc>
          <w:tcPr>
            <w:tcW w:w="3560" w:type="dxa"/>
          </w:tcPr>
          <w:p w14:paraId="7B33DDAB">
            <w:pPr>
              <w:spacing w:after="0" w:line="240" w:lineRule="auto"/>
            </w:pPr>
            <w:r>
              <w:t>See the world of Fifty Shades of Grey anew through the eyes of Christian Grey.In Christian's own words, and through his thoughts, reflections, and dreams, E L James offers a fresh perspective on the love story that ha...</w:t>
            </w:r>
          </w:p>
        </w:tc>
        <w:tc>
          <w:tcPr>
            <w:tcW w:w="700" w:type="dxa"/>
          </w:tcPr>
          <w:p w14:paraId="524248AA">
            <w:pPr>
              <w:spacing w:after="0" w:line="240" w:lineRule="auto"/>
            </w:pPr>
            <w:r>
              <w:t>言情</w:t>
            </w:r>
          </w:p>
        </w:tc>
      </w:tr>
      <w:tr w14:paraId="63C2D3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7CE9A399">
            <w:pPr>
              <w:spacing w:after="0" w:line="240" w:lineRule="auto"/>
            </w:pPr>
            <w:r>
              <w:t>550</w:t>
            </w:r>
          </w:p>
        </w:tc>
        <w:tc>
          <w:tcPr>
            <w:tcW w:w="1805" w:type="dxa"/>
          </w:tcPr>
          <w:p w14:paraId="62FCE9F7">
            <w:pPr>
              <w:spacing w:after="0" w:line="240" w:lineRule="auto"/>
            </w:pPr>
            <w:r>
              <w:t>Lean Mean Thirteen (Stephanie Plum, #13)</w:t>
            </w:r>
          </w:p>
        </w:tc>
        <w:tc>
          <w:tcPr>
            <w:tcW w:w="1410" w:type="dxa"/>
          </w:tcPr>
          <w:p w14:paraId="36E35AEF">
            <w:pPr>
              <w:spacing w:after="0" w:line="240" w:lineRule="auto"/>
            </w:pPr>
            <w:r>
              <w:t>Janet Evanovich</w:t>
            </w:r>
          </w:p>
        </w:tc>
        <w:tc>
          <w:tcPr>
            <w:tcW w:w="760" w:type="dxa"/>
          </w:tcPr>
          <w:p w14:paraId="1F3A039A">
            <w:pPr>
              <w:spacing w:after="0" w:line="240" w:lineRule="auto"/>
            </w:pPr>
            <w:r>
              <w:t>310.0</w:t>
            </w:r>
          </w:p>
        </w:tc>
        <w:tc>
          <w:tcPr>
            <w:tcW w:w="3560" w:type="dxa"/>
          </w:tcPr>
          <w:p w14:paraId="01CBA8AA">
            <w:pPr>
              <w:spacing w:after="0" w:line="240" w:lineRule="auto"/>
            </w:pPr>
            <w:r>
              <w:t>New secrets, old flames, and hidden agendas are about to send bounty hunter Stephanie Plum on her most outrageous adventure yet!MISTAKE #1Dickie Orr. Stephanie was married to him for about fifteen minutes before she c...</w:t>
            </w:r>
          </w:p>
        </w:tc>
        <w:tc>
          <w:tcPr>
            <w:tcW w:w="700" w:type="dxa"/>
          </w:tcPr>
          <w:p w14:paraId="4BED65F8">
            <w:pPr>
              <w:spacing w:after="0" w:line="240" w:lineRule="auto"/>
            </w:pPr>
            <w:r>
              <w:t>推理</w:t>
            </w:r>
          </w:p>
        </w:tc>
      </w:tr>
      <w:tr w14:paraId="4D0000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095918E4">
            <w:pPr>
              <w:spacing w:after="0" w:line="240" w:lineRule="auto"/>
            </w:pPr>
            <w:r>
              <w:t>551</w:t>
            </w:r>
          </w:p>
        </w:tc>
        <w:tc>
          <w:tcPr>
            <w:tcW w:w="1805" w:type="dxa"/>
          </w:tcPr>
          <w:p w14:paraId="0EB9EFF3">
            <w:pPr>
              <w:spacing w:after="0" w:line="240" w:lineRule="auto"/>
            </w:pPr>
            <w:r>
              <w:t>Between the World and Me</w:t>
            </w:r>
          </w:p>
        </w:tc>
        <w:tc>
          <w:tcPr>
            <w:tcW w:w="1410" w:type="dxa"/>
          </w:tcPr>
          <w:p w14:paraId="3122BC98">
            <w:pPr>
              <w:spacing w:after="0" w:line="240" w:lineRule="auto"/>
            </w:pPr>
            <w:r>
              <w:t>Ta-Nehisi Coates</w:t>
            </w:r>
          </w:p>
        </w:tc>
        <w:tc>
          <w:tcPr>
            <w:tcW w:w="760" w:type="dxa"/>
          </w:tcPr>
          <w:p w14:paraId="423E0855">
            <w:pPr>
              <w:spacing w:after="0" w:line="240" w:lineRule="auto"/>
            </w:pPr>
            <w:r>
              <w:t>152.0</w:t>
            </w:r>
          </w:p>
        </w:tc>
        <w:tc>
          <w:tcPr>
            <w:tcW w:w="3560" w:type="dxa"/>
          </w:tcPr>
          <w:p w14:paraId="7F2B210E">
            <w:pPr>
              <w:spacing w:after="0" w:line="240" w:lineRule="auto"/>
            </w:pPr>
            <w:r>
              <w:t>“This is your country, this is your world, this is your body, and you must find some way to live within the all of it.” In a profound work that pivots from the biggest questions about American history and ideals to th...</w:t>
            </w:r>
          </w:p>
        </w:tc>
        <w:tc>
          <w:tcPr>
            <w:tcW w:w="700" w:type="dxa"/>
          </w:tcPr>
          <w:p w14:paraId="37FD5F02">
            <w:pPr>
              <w:spacing w:after="0" w:line="240" w:lineRule="auto"/>
            </w:pPr>
            <w:r>
              <w:t>传记</w:t>
            </w:r>
          </w:p>
        </w:tc>
      </w:tr>
      <w:tr w14:paraId="476CBD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164354EC">
            <w:pPr>
              <w:spacing w:after="0" w:line="240" w:lineRule="auto"/>
            </w:pPr>
            <w:r>
              <w:t>552</w:t>
            </w:r>
          </w:p>
        </w:tc>
        <w:tc>
          <w:tcPr>
            <w:tcW w:w="1805" w:type="dxa"/>
          </w:tcPr>
          <w:p w14:paraId="646A4C97">
            <w:pPr>
              <w:spacing w:after="0" w:line="240" w:lineRule="auto"/>
            </w:pPr>
            <w:r>
              <w:t>Armada</w:t>
            </w:r>
          </w:p>
        </w:tc>
        <w:tc>
          <w:tcPr>
            <w:tcW w:w="1410" w:type="dxa"/>
          </w:tcPr>
          <w:p w14:paraId="3CDE12D7">
            <w:pPr>
              <w:spacing w:after="0" w:line="240" w:lineRule="auto"/>
            </w:pPr>
            <w:r>
              <w:t>Ernest Cline</w:t>
            </w:r>
          </w:p>
        </w:tc>
        <w:tc>
          <w:tcPr>
            <w:tcW w:w="760" w:type="dxa"/>
          </w:tcPr>
          <w:p w14:paraId="6D7EE886">
            <w:pPr>
              <w:spacing w:after="0" w:line="240" w:lineRule="auto"/>
            </w:pPr>
            <w:r>
              <w:t>355.0</w:t>
            </w:r>
          </w:p>
        </w:tc>
        <w:tc>
          <w:tcPr>
            <w:tcW w:w="3560" w:type="dxa"/>
          </w:tcPr>
          <w:p w14:paraId="3C6C1771">
            <w:pPr>
              <w:spacing w:after="0" w:line="240" w:lineRule="auto"/>
            </w:pPr>
            <w:r>
              <w:t>Zack Lightman has spent his life dreaming. Dreaming that the real world could be a little more like the countless science-fiction books, movies, and videogames he’s spent his life consuming. Dreaming that one day, som...</w:t>
            </w:r>
          </w:p>
        </w:tc>
        <w:tc>
          <w:tcPr>
            <w:tcW w:w="700" w:type="dxa"/>
          </w:tcPr>
          <w:p w14:paraId="1A22FDDB">
            <w:pPr>
              <w:spacing w:after="0" w:line="240" w:lineRule="auto"/>
            </w:pPr>
            <w:r>
              <w:t>科幻</w:t>
            </w:r>
          </w:p>
        </w:tc>
      </w:tr>
      <w:tr w14:paraId="697394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41B342E7">
            <w:pPr>
              <w:spacing w:after="0" w:line="240" w:lineRule="auto"/>
            </w:pPr>
            <w:r>
              <w:t>553</w:t>
            </w:r>
          </w:p>
        </w:tc>
        <w:tc>
          <w:tcPr>
            <w:tcW w:w="1805" w:type="dxa"/>
          </w:tcPr>
          <w:p w14:paraId="0D3D1ECE">
            <w:pPr>
              <w:spacing w:after="0" w:line="240" w:lineRule="auto"/>
            </w:pPr>
            <w:r>
              <w:t>The Talisman (The Talisman, #1)</w:t>
            </w:r>
          </w:p>
        </w:tc>
        <w:tc>
          <w:tcPr>
            <w:tcW w:w="1410" w:type="dxa"/>
          </w:tcPr>
          <w:p w14:paraId="344C5C00">
            <w:pPr>
              <w:spacing w:after="0" w:line="240" w:lineRule="auto"/>
            </w:pPr>
            <w:r>
              <w:t>Stephen King / Peter Straub</w:t>
            </w:r>
          </w:p>
        </w:tc>
        <w:tc>
          <w:tcPr>
            <w:tcW w:w="760" w:type="dxa"/>
          </w:tcPr>
          <w:p w14:paraId="6D63BC36">
            <w:pPr>
              <w:spacing w:after="0" w:line="240" w:lineRule="auto"/>
            </w:pPr>
            <w:r>
              <w:t>656.0</w:t>
            </w:r>
          </w:p>
        </w:tc>
        <w:tc>
          <w:tcPr>
            <w:tcW w:w="3560" w:type="dxa"/>
          </w:tcPr>
          <w:p w14:paraId="311D967C">
            <w:pPr>
              <w:spacing w:after="0" w:line="240" w:lineRule="auto"/>
            </w:pPr>
            <w:r>
              <w:t>On a brisk autumn day, a twelve-year-old boy stands on the shores of the gray Atlantic, near a silent amusement park and a fading ocean resort called the Alhambra. The past has driven Jack Sawyer here: his father is g...</w:t>
            </w:r>
          </w:p>
        </w:tc>
        <w:tc>
          <w:tcPr>
            <w:tcW w:w="700" w:type="dxa"/>
          </w:tcPr>
          <w:p w14:paraId="593A25BF">
            <w:pPr>
              <w:spacing w:after="0" w:line="240" w:lineRule="auto"/>
            </w:pPr>
            <w:r>
              <w:t>恐怖</w:t>
            </w:r>
          </w:p>
        </w:tc>
      </w:tr>
      <w:tr w14:paraId="5E651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10B78676">
            <w:pPr>
              <w:spacing w:after="0" w:line="240" w:lineRule="auto"/>
            </w:pPr>
            <w:r>
              <w:t>554</w:t>
            </w:r>
          </w:p>
        </w:tc>
        <w:tc>
          <w:tcPr>
            <w:tcW w:w="1805" w:type="dxa"/>
          </w:tcPr>
          <w:p w14:paraId="2ACAFAD2">
            <w:pPr>
              <w:spacing w:after="0" w:line="240" w:lineRule="auto"/>
            </w:pPr>
            <w:r>
              <w:t>The Power (The Secret, #2)</w:t>
            </w:r>
          </w:p>
        </w:tc>
        <w:tc>
          <w:tcPr>
            <w:tcW w:w="1410" w:type="dxa"/>
          </w:tcPr>
          <w:p w14:paraId="2BB096EB">
            <w:pPr>
              <w:spacing w:after="0" w:line="240" w:lineRule="auto"/>
            </w:pPr>
            <w:r>
              <w:t>Rhonda Byrne</w:t>
            </w:r>
          </w:p>
        </w:tc>
        <w:tc>
          <w:tcPr>
            <w:tcW w:w="760" w:type="dxa"/>
          </w:tcPr>
          <w:p w14:paraId="03266C60">
            <w:pPr>
              <w:spacing w:after="0" w:line="240" w:lineRule="auto"/>
            </w:pPr>
            <w:r>
              <w:t>272.0</w:t>
            </w:r>
          </w:p>
        </w:tc>
        <w:tc>
          <w:tcPr>
            <w:tcW w:w="3560" w:type="dxa"/>
          </w:tcPr>
          <w:p w14:paraId="29FBD35B">
            <w:pPr>
              <w:spacing w:after="0" w:line="240" w:lineRule="auto"/>
            </w:pPr>
            <w:r>
              <w:t>The Secret revealed the law of attraction. Now Rhonda Byrne reveals the greatest power in the universe—The Power to have anything you want.In this book you will come to understand that all it takes is just one thing t...</w:t>
            </w:r>
          </w:p>
        </w:tc>
        <w:tc>
          <w:tcPr>
            <w:tcW w:w="700" w:type="dxa"/>
          </w:tcPr>
          <w:p w14:paraId="06A4769A">
            <w:pPr>
              <w:spacing w:after="0" w:line="240" w:lineRule="auto"/>
            </w:pPr>
            <w:r>
              <w:t>悬疑</w:t>
            </w:r>
          </w:p>
        </w:tc>
      </w:tr>
      <w:tr w14:paraId="349FBF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497BA0EC">
            <w:pPr>
              <w:spacing w:after="0" w:line="240" w:lineRule="auto"/>
            </w:pPr>
            <w:r>
              <w:t>555</w:t>
            </w:r>
          </w:p>
        </w:tc>
        <w:tc>
          <w:tcPr>
            <w:tcW w:w="1805" w:type="dxa"/>
          </w:tcPr>
          <w:p w14:paraId="5190F46F">
            <w:pPr>
              <w:spacing w:after="0" w:line="240" w:lineRule="auto"/>
            </w:pPr>
            <w:r>
              <w:t>Confessions of a Shopaholic (Shopaholic, #1)</w:t>
            </w:r>
          </w:p>
        </w:tc>
        <w:tc>
          <w:tcPr>
            <w:tcW w:w="1410" w:type="dxa"/>
          </w:tcPr>
          <w:p w14:paraId="29A8594B">
            <w:pPr>
              <w:spacing w:after="0" w:line="240" w:lineRule="auto"/>
            </w:pPr>
            <w:r>
              <w:t>Sophie Kinsella</w:t>
            </w:r>
          </w:p>
        </w:tc>
        <w:tc>
          <w:tcPr>
            <w:tcW w:w="760" w:type="dxa"/>
          </w:tcPr>
          <w:p w14:paraId="439C3ED6">
            <w:pPr>
              <w:spacing w:after="0" w:line="240" w:lineRule="auto"/>
            </w:pPr>
            <w:r>
              <w:t>368.0</w:t>
            </w:r>
          </w:p>
        </w:tc>
        <w:tc>
          <w:tcPr>
            <w:tcW w:w="3560" w:type="dxa"/>
          </w:tcPr>
          <w:p w14:paraId="2EACCA68">
            <w:pPr>
              <w:spacing w:after="0" w:line="240" w:lineRule="auto"/>
            </w:pPr>
            <w:r>
              <w:t>Becky Bloomwood has a fabulous flat in London’s trendiest neighborhood, a troupe of glamorous socialite friends, and a closet brimming with the season’s must-haves. The only trouble is, she can’t actually afford it—no...</w:t>
            </w:r>
          </w:p>
        </w:tc>
        <w:tc>
          <w:tcPr>
            <w:tcW w:w="700" w:type="dxa"/>
          </w:tcPr>
          <w:p w14:paraId="10EA3733">
            <w:pPr>
              <w:spacing w:after="0" w:line="240" w:lineRule="auto"/>
            </w:pPr>
            <w:r>
              <w:t>文学</w:t>
            </w:r>
          </w:p>
        </w:tc>
      </w:tr>
      <w:tr w14:paraId="07057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30403203">
            <w:pPr>
              <w:spacing w:after="0" w:line="240" w:lineRule="auto"/>
            </w:pPr>
            <w:r>
              <w:t>556</w:t>
            </w:r>
          </w:p>
        </w:tc>
        <w:tc>
          <w:tcPr>
            <w:tcW w:w="1805" w:type="dxa"/>
          </w:tcPr>
          <w:p w14:paraId="562F6E11">
            <w:pPr>
              <w:spacing w:after="0" w:line="240" w:lineRule="auto"/>
            </w:pPr>
            <w:r>
              <w:t>Neverwhere</w:t>
            </w:r>
          </w:p>
        </w:tc>
        <w:tc>
          <w:tcPr>
            <w:tcW w:w="1410" w:type="dxa"/>
          </w:tcPr>
          <w:p w14:paraId="0F0F8CD4">
            <w:pPr>
              <w:spacing w:after="0" w:line="240" w:lineRule="auto"/>
            </w:pPr>
            <w:r>
              <w:t>Neil Gaiman</w:t>
            </w:r>
          </w:p>
        </w:tc>
        <w:tc>
          <w:tcPr>
            <w:tcW w:w="760" w:type="dxa"/>
          </w:tcPr>
          <w:p w14:paraId="25C71AF1">
            <w:pPr>
              <w:spacing w:after="0" w:line="240" w:lineRule="auto"/>
            </w:pPr>
            <w:r>
              <w:t>370.0</w:t>
            </w:r>
          </w:p>
        </w:tc>
        <w:tc>
          <w:tcPr>
            <w:tcW w:w="3560" w:type="dxa"/>
          </w:tcPr>
          <w:p w14:paraId="239C4CF9">
            <w:pPr>
              <w:spacing w:after="0" w:line="240" w:lineRule="auto"/>
            </w:pPr>
            <w:r>
              <w:t>Under the streets of London there's a place most people could never even dream of. A city of monsters and saints, murderers and angels, knights in armour and pale girls in black velvet. This is the city of the people...</w:t>
            </w:r>
          </w:p>
        </w:tc>
        <w:tc>
          <w:tcPr>
            <w:tcW w:w="700" w:type="dxa"/>
          </w:tcPr>
          <w:p w14:paraId="466C3F65">
            <w:pPr>
              <w:spacing w:after="0" w:line="240" w:lineRule="auto"/>
            </w:pPr>
            <w:r>
              <w:t>奇幻</w:t>
            </w:r>
          </w:p>
        </w:tc>
      </w:tr>
      <w:tr w14:paraId="7039E8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3D5453D9">
            <w:pPr>
              <w:spacing w:after="0" w:line="240" w:lineRule="auto"/>
            </w:pPr>
            <w:r>
              <w:t>557</w:t>
            </w:r>
          </w:p>
        </w:tc>
        <w:tc>
          <w:tcPr>
            <w:tcW w:w="1805" w:type="dxa"/>
          </w:tcPr>
          <w:p w14:paraId="17AC82C7">
            <w:pPr>
              <w:spacing w:after="0" w:line="240" w:lineRule="auto"/>
            </w:pPr>
            <w:r>
              <w:t>David and Goliath: Underdogs, Misfits, and the Art of Battling Giants</w:t>
            </w:r>
          </w:p>
        </w:tc>
        <w:tc>
          <w:tcPr>
            <w:tcW w:w="1410" w:type="dxa"/>
          </w:tcPr>
          <w:p w14:paraId="3CDC8624">
            <w:pPr>
              <w:spacing w:after="0" w:line="240" w:lineRule="auto"/>
            </w:pPr>
            <w:r>
              <w:t>Malcolm Gladwell</w:t>
            </w:r>
          </w:p>
        </w:tc>
        <w:tc>
          <w:tcPr>
            <w:tcW w:w="760" w:type="dxa"/>
          </w:tcPr>
          <w:p w14:paraId="1B97A00D">
            <w:pPr>
              <w:spacing w:after="0" w:line="240" w:lineRule="auto"/>
            </w:pPr>
            <w:r>
              <w:t>305.0</w:t>
            </w:r>
          </w:p>
        </w:tc>
        <w:tc>
          <w:tcPr>
            <w:tcW w:w="3560" w:type="dxa"/>
          </w:tcPr>
          <w:p w14:paraId="4C5AAEBE">
            <w:pPr>
              <w:spacing w:after="0" w:line="240" w:lineRule="auto"/>
            </w:pPr>
            <w:r>
              <w:t>In his #1 bestselling books The Tipping Point, Blink, and Outliers, Malcolm Gladwell has explored the ways we understand and change our world. Now he looks at the complex and surprising ways the weak can defeat the st...</w:t>
            </w:r>
          </w:p>
        </w:tc>
        <w:tc>
          <w:tcPr>
            <w:tcW w:w="700" w:type="dxa"/>
          </w:tcPr>
          <w:p w14:paraId="2DA44009">
            <w:pPr>
              <w:spacing w:after="0" w:line="240" w:lineRule="auto"/>
            </w:pPr>
            <w:r>
              <w:t>历史</w:t>
            </w:r>
          </w:p>
        </w:tc>
      </w:tr>
      <w:tr w14:paraId="1B4085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50C5E656">
            <w:pPr>
              <w:spacing w:after="0" w:line="240" w:lineRule="auto"/>
            </w:pPr>
            <w:r>
              <w:t>558</w:t>
            </w:r>
          </w:p>
        </w:tc>
        <w:tc>
          <w:tcPr>
            <w:tcW w:w="1805" w:type="dxa"/>
          </w:tcPr>
          <w:p w14:paraId="0660B5FA">
            <w:pPr>
              <w:spacing w:after="0" w:line="240" w:lineRule="auto"/>
            </w:pPr>
            <w:r>
              <w:t>Before I Fall</w:t>
            </w:r>
          </w:p>
        </w:tc>
        <w:tc>
          <w:tcPr>
            <w:tcW w:w="1410" w:type="dxa"/>
          </w:tcPr>
          <w:p w14:paraId="31F61091">
            <w:pPr>
              <w:spacing w:after="0" w:line="240" w:lineRule="auto"/>
            </w:pPr>
            <w:r>
              <w:t>Lauren Oliver</w:t>
            </w:r>
          </w:p>
        </w:tc>
        <w:tc>
          <w:tcPr>
            <w:tcW w:w="760" w:type="dxa"/>
          </w:tcPr>
          <w:p w14:paraId="110FBBE1">
            <w:pPr>
              <w:spacing w:after="0" w:line="240" w:lineRule="auto"/>
            </w:pPr>
            <w:r>
              <w:t>470.0</w:t>
            </w:r>
          </w:p>
        </w:tc>
        <w:tc>
          <w:tcPr>
            <w:tcW w:w="3560" w:type="dxa"/>
          </w:tcPr>
          <w:p w14:paraId="4C773FFD">
            <w:pPr>
              <w:spacing w:after="0" w:line="240" w:lineRule="auto"/>
            </w:pPr>
            <w:r>
              <w:t>For popular high school senior Samantha Kingston, February 12—"Cupid Day"—should be one big party, a day of valentines and roses and the privileges that come with being at the top of the social pyramid. And it is … un...</w:t>
            </w:r>
          </w:p>
        </w:tc>
        <w:tc>
          <w:tcPr>
            <w:tcW w:w="700" w:type="dxa"/>
          </w:tcPr>
          <w:p w14:paraId="5AA25241">
            <w:pPr>
              <w:spacing w:after="0" w:line="240" w:lineRule="auto"/>
            </w:pPr>
            <w:r>
              <w:t>青春</w:t>
            </w:r>
          </w:p>
        </w:tc>
      </w:tr>
      <w:tr w14:paraId="49ABE5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000CC141">
            <w:pPr>
              <w:spacing w:after="0" w:line="240" w:lineRule="auto"/>
            </w:pPr>
            <w:r>
              <w:t>559</w:t>
            </w:r>
          </w:p>
        </w:tc>
        <w:tc>
          <w:tcPr>
            <w:tcW w:w="1805" w:type="dxa"/>
          </w:tcPr>
          <w:p w14:paraId="59D23333">
            <w:pPr>
              <w:spacing w:after="0" w:line="240" w:lineRule="auto"/>
            </w:pPr>
            <w:r>
              <w:t>New Moon: The Complete Illustrated Movie Companion (The Twilight Saga: The Official Illustrated Movie Companion, #2)</w:t>
            </w:r>
          </w:p>
        </w:tc>
        <w:tc>
          <w:tcPr>
            <w:tcW w:w="1410" w:type="dxa"/>
          </w:tcPr>
          <w:p w14:paraId="427EF793">
            <w:pPr>
              <w:spacing w:after="0" w:line="240" w:lineRule="auto"/>
            </w:pPr>
            <w:r>
              <w:t>Mark Cotta Vaz</w:t>
            </w:r>
          </w:p>
        </w:tc>
        <w:tc>
          <w:tcPr>
            <w:tcW w:w="760" w:type="dxa"/>
          </w:tcPr>
          <w:p w14:paraId="023FE0B7">
            <w:pPr>
              <w:spacing w:after="0" w:line="240" w:lineRule="auto"/>
            </w:pPr>
            <w:r>
              <w:t>144.0</w:t>
            </w:r>
          </w:p>
        </w:tc>
        <w:tc>
          <w:tcPr>
            <w:tcW w:w="3560" w:type="dxa"/>
          </w:tcPr>
          <w:p w14:paraId="2D99649E">
            <w:pPr>
              <w:spacing w:after="0" w:line="240" w:lineRule="auto"/>
            </w:pPr>
            <w:r>
              <w:t>Explore the making of the film New Moon in this ultimate visual companion, lavishly illustrated with full-color photos of the cast, locations, and sets. This beautiful paperback edition celebrates the onscreen creatio...</w:t>
            </w:r>
          </w:p>
        </w:tc>
        <w:tc>
          <w:tcPr>
            <w:tcW w:w="700" w:type="dxa"/>
          </w:tcPr>
          <w:p w14:paraId="09047138">
            <w:pPr>
              <w:spacing w:after="0" w:line="240" w:lineRule="auto"/>
            </w:pPr>
            <w:r>
              <w:t>言情</w:t>
            </w:r>
          </w:p>
        </w:tc>
      </w:tr>
      <w:tr w14:paraId="0E0196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3723AB94">
            <w:pPr>
              <w:spacing w:after="0" w:line="240" w:lineRule="auto"/>
            </w:pPr>
            <w:r>
              <w:t>560</w:t>
            </w:r>
          </w:p>
        </w:tc>
        <w:tc>
          <w:tcPr>
            <w:tcW w:w="1805" w:type="dxa"/>
          </w:tcPr>
          <w:p w14:paraId="567A01BD">
            <w:pPr>
              <w:spacing w:after="0" w:line="240" w:lineRule="auto"/>
            </w:pPr>
            <w:r>
              <w:t>Still Life (Chief Inspector Armand Gamache, #1)</w:t>
            </w:r>
          </w:p>
        </w:tc>
        <w:tc>
          <w:tcPr>
            <w:tcW w:w="1410" w:type="dxa"/>
          </w:tcPr>
          <w:p w14:paraId="2D64729F">
            <w:pPr>
              <w:spacing w:after="0" w:line="240" w:lineRule="auto"/>
            </w:pPr>
            <w:r>
              <w:t>Louise Penny</w:t>
            </w:r>
          </w:p>
        </w:tc>
        <w:tc>
          <w:tcPr>
            <w:tcW w:w="760" w:type="dxa"/>
          </w:tcPr>
          <w:p w14:paraId="67DF0AE0">
            <w:pPr>
              <w:spacing w:after="0" w:line="240" w:lineRule="auto"/>
            </w:pPr>
            <w:r>
              <w:t>293.0</w:t>
            </w:r>
          </w:p>
        </w:tc>
        <w:tc>
          <w:tcPr>
            <w:tcW w:w="3560" w:type="dxa"/>
          </w:tcPr>
          <w:p w14:paraId="651F9412">
            <w:pPr>
              <w:spacing w:after="0" w:line="240" w:lineRule="auto"/>
            </w:pPr>
            <w:r>
              <w:t>As the early morning mist clears on Thanksgiving Sunday, the homes of Three Pines come to life - all except one…To locals, the village is a safe haven. So they are bewildered when a well-loved member of the community...</w:t>
            </w:r>
          </w:p>
        </w:tc>
        <w:tc>
          <w:tcPr>
            <w:tcW w:w="700" w:type="dxa"/>
          </w:tcPr>
          <w:p w14:paraId="11036188">
            <w:pPr>
              <w:spacing w:after="0" w:line="240" w:lineRule="auto"/>
            </w:pPr>
            <w:r>
              <w:t>推理</w:t>
            </w:r>
          </w:p>
        </w:tc>
      </w:tr>
      <w:tr w14:paraId="7B3709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7FFDAAEC">
            <w:pPr>
              <w:spacing w:after="0" w:line="240" w:lineRule="auto"/>
            </w:pPr>
            <w:r>
              <w:t>561</w:t>
            </w:r>
          </w:p>
        </w:tc>
        <w:tc>
          <w:tcPr>
            <w:tcW w:w="1805" w:type="dxa"/>
          </w:tcPr>
          <w:p w14:paraId="1433FC08">
            <w:pPr>
              <w:spacing w:after="0" w:line="240" w:lineRule="auto"/>
            </w:pPr>
            <w:r>
              <w:t>American Sniper: The Autobiography of the Most Lethal Sniper in U.S. Military History</w:t>
            </w:r>
          </w:p>
        </w:tc>
        <w:tc>
          <w:tcPr>
            <w:tcW w:w="1410" w:type="dxa"/>
          </w:tcPr>
          <w:p w14:paraId="1DEC9D0B">
            <w:pPr>
              <w:spacing w:after="0" w:line="240" w:lineRule="auto"/>
            </w:pPr>
            <w:r>
              <w:t>Chris Kyle / Scott McEwen / Jim DeFelice</w:t>
            </w:r>
          </w:p>
        </w:tc>
        <w:tc>
          <w:tcPr>
            <w:tcW w:w="760" w:type="dxa"/>
          </w:tcPr>
          <w:p w14:paraId="6155C52A">
            <w:pPr>
              <w:spacing w:after="0" w:line="240" w:lineRule="auto"/>
            </w:pPr>
            <w:r>
              <w:t>528.0</w:t>
            </w:r>
          </w:p>
        </w:tc>
        <w:tc>
          <w:tcPr>
            <w:tcW w:w="3560" w:type="dxa"/>
          </w:tcPr>
          <w:p w14:paraId="29AFA356">
            <w:pPr>
              <w:spacing w:after="0" w:line="240" w:lineRule="auto"/>
            </w:pPr>
            <w:r>
              <w:t>From 1999 to 2009, U.S. Navy SEAL Chris Kyle recorded the most career sniper kills in United States military history. The Pentagon has officially confirmed more than 150 of Kyle's kills (the previous American record w...</w:t>
            </w:r>
          </w:p>
        </w:tc>
        <w:tc>
          <w:tcPr>
            <w:tcW w:w="700" w:type="dxa"/>
          </w:tcPr>
          <w:p w14:paraId="0552CCEC">
            <w:pPr>
              <w:spacing w:after="0" w:line="240" w:lineRule="auto"/>
            </w:pPr>
            <w:r>
              <w:t>传记</w:t>
            </w:r>
          </w:p>
        </w:tc>
      </w:tr>
      <w:tr w14:paraId="261DA1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5084A0B9">
            <w:pPr>
              <w:spacing w:after="0" w:line="240" w:lineRule="auto"/>
            </w:pPr>
            <w:r>
              <w:t>562</w:t>
            </w:r>
          </w:p>
        </w:tc>
        <w:tc>
          <w:tcPr>
            <w:tcW w:w="1805" w:type="dxa"/>
          </w:tcPr>
          <w:p w14:paraId="0158E8A9">
            <w:pPr>
              <w:spacing w:after="0" w:line="240" w:lineRule="auto"/>
            </w:pPr>
            <w:r>
              <w:t>Dark Matter</w:t>
            </w:r>
          </w:p>
        </w:tc>
        <w:tc>
          <w:tcPr>
            <w:tcW w:w="1410" w:type="dxa"/>
          </w:tcPr>
          <w:p w14:paraId="68B7A938">
            <w:pPr>
              <w:spacing w:after="0" w:line="240" w:lineRule="auto"/>
            </w:pPr>
            <w:r>
              <w:t>Blake Crouch</w:t>
            </w:r>
          </w:p>
        </w:tc>
        <w:tc>
          <w:tcPr>
            <w:tcW w:w="760" w:type="dxa"/>
          </w:tcPr>
          <w:p w14:paraId="0B4C6F5C">
            <w:pPr>
              <w:spacing w:after="0" w:line="240" w:lineRule="auto"/>
            </w:pPr>
            <w:r>
              <w:t>342.0</w:t>
            </w:r>
          </w:p>
        </w:tc>
        <w:tc>
          <w:tcPr>
            <w:tcW w:w="3560" w:type="dxa"/>
          </w:tcPr>
          <w:p w14:paraId="17C87EC4">
            <w:pPr>
              <w:spacing w:after="0" w:line="240" w:lineRule="auto"/>
            </w:pPr>
            <w:r>
              <w:t>Jason Dessen is walking home through the chilly Chicago streets one night, looking forward to a quiet evening in front of the fireplace with his wife, Daniela, and their son, Charlie—when his reality shatters.- - -'Ar...</w:t>
            </w:r>
          </w:p>
        </w:tc>
        <w:tc>
          <w:tcPr>
            <w:tcW w:w="700" w:type="dxa"/>
          </w:tcPr>
          <w:p w14:paraId="49B56FE0">
            <w:pPr>
              <w:spacing w:after="0" w:line="240" w:lineRule="auto"/>
            </w:pPr>
            <w:r>
              <w:t>科幻</w:t>
            </w:r>
          </w:p>
        </w:tc>
      </w:tr>
      <w:tr w14:paraId="7B718E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4908D301">
            <w:pPr>
              <w:spacing w:after="0" w:line="240" w:lineRule="auto"/>
            </w:pPr>
            <w:r>
              <w:t>563</w:t>
            </w:r>
          </w:p>
        </w:tc>
        <w:tc>
          <w:tcPr>
            <w:tcW w:w="1805" w:type="dxa"/>
          </w:tcPr>
          <w:p w14:paraId="0246523B">
            <w:pPr>
              <w:spacing w:after="0" w:line="240" w:lineRule="auto"/>
            </w:pPr>
            <w:r>
              <w:t>The Long Walk</w:t>
            </w:r>
          </w:p>
        </w:tc>
        <w:tc>
          <w:tcPr>
            <w:tcW w:w="1410" w:type="dxa"/>
          </w:tcPr>
          <w:p w14:paraId="165DC551">
            <w:pPr>
              <w:spacing w:after="0" w:line="240" w:lineRule="auto"/>
            </w:pPr>
            <w:r>
              <w:t>Richard Bachman / Stephen King</w:t>
            </w:r>
          </w:p>
        </w:tc>
        <w:tc>
          <w:tcPr>
            <w:tcW w:w="760" w:type="dxa"/>
          </w:tcPr>
          <w:p w14:paraId="338211F4">
            <w:pPr>
              <w:spacing w:after="0" w:line="240" w:lineRule="auto"/>
            </w:pPr>
            <w:r>
              <w:t>370.0</w:t>
            </w:r>
          </w:p>
        </w:tc>
        <w:tc>
          <w:tcPr>
            <w:tcW w:w="3560" w:type="dxa"/>
          </w:tcPr>
          <w:p w14:paraId="422DC33F">
            <w:pPr>
              <w:spacing w:after="0" w:line="240" w:lineRule="auto"/>
            </w:pPr>
            <w:r>
              <w:t>On the first day of May, 100 teenage boys meet for a race known as "The Long Walk." If you break the rules, you get three warnings. If you exceed your limit, what happens is absolutely terrifying.</w:t>
            </w:r>
          </w:p>
        </w:tc>
        <w:tc>
          <w:tcPr>
            <w:tcW w:w="700" w:type="dxa"/>
          </w:tcPr>
          <w:p w14:paraId="3A928BE0">
            <w:pPr>
              <w:spacing w:after="0" w:line="240" w:lineRule="auto"/>
            </w:pPr>
            <w:r>
              <w:t>恐怖</w:t>
            </w:r>
          </w:p>
        </w:tc>
      </w:tr>
      <w:tr w14:paraId="0D911C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2923ECE8">
            <w:pPr>
              <w:spacing w:after="0" w:line="240" w:lineRule="auto"/>
            </w:pPr>
            <w:r>
              <w:t>564</w:t>
            </w:r>
          </w:p>
        </w:tc>
        <w:tc>
          <w:tcPr>
            <w:tcW w:w="1805" w:type="dxa"/>
          </w:tcPr>
          <w:p w14:paraId="17C73D66">
            <w:pPr>
              <w:spacing w:after="0" w:line="240" w:lineRule="auto"/>
            </w:pPr>
            <w:r>
              <w:t>The Lions of Lucerne (Scot Harvath, #1)</w:t>
            </w:r>
          </w:p>
        </w:tc>
        <w:tc>
          <w:tcPr>
            <w:tcW w:w="1410" w:type="dxa"/>
          </w:tcPr>
          <w:p w14:paraId="68CC9427">
            <w:pPr>
              <w:spacing w:after="0" w:line="240" w:lineRule="auto"/>
            </w:pPr>
            <w:r>
              <w:t>Brad Thor</w:t>
            </w:r>
          </w:p>
        </w:tc>
        <w:tc>
          <w:tcPr>
            <w:tcW w:w="760" w:type="dxa"/>
          </w:tcPr>
          <w:p w14:paraId="437E2470">
            <w:pPr>
              <w:spacing w:after="0" w:line="240" w:lineRule="auto"/>
            </w:pPr>
            <w:r>
              <w:t>512.0</w:t>
            </w:r>
          </w:p>
        </w:tc>
        <w:tc>
          <w:tcPr>
            <w:tcW w:w="3560" w:type="dxa"/>
          </w:tcPr>
          <w:p w14:paraId="57294640">
            <w:pPr>
              <w:spacing w:after="0" w:line="240" w:lineRule="auto"/>
            </w:pPr>
            <w:r>
              <w:t>On the snowy Utah slopes, thirty Secret Service agents are viciously executed and the vacationing president of the United States kidnapped, seemingly by the Fatah, a lethal terrorist organization in the Middle East. B...</w:t>
            </w:r>
          </w:p>
        </w:tc>
        <w:tc>
          <w:tcPr>
            <w:tcW w:w="700" w:type="dxa"/>
          </w:tcPr>
          <w:p w14:paraId="77BB628B">
            <w:pPr>
              <w:spacing w:after="0" w:line="240" w:lineRule="auto"/>
            </w:pPr>
            <w:r>
              <w:t>悬疑</w:t>
            </w:r>
          </w:p>
        </w:tc>
      </w:tr>
      <w:tr w14:paraId="236B94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605819DB">
            <w:pPr>
              <w:spacing w:after="0" w:line="240" w:lineRule="auto"/>
            </w:pPr>
            <w:r>
              <w:t>565</w:t>
            </w:r>
          </w:p>
        </w:tc>
        <w:tc>
          <w:tcPr>
            <w:tcW w:w="1805" w:type="dxa"/>
          </w:tcPr>
          <w:p w14:paraId="07CDABBE">
            <w:pPr>
              <w:spacing w:after="0" w:line="240" w:lineRule="auto"/>
            </w:pPr>
            <w:r>
              <w:t>Les Misérables</w:t>
            </w:r>
          </w:p>
        </w:tc>
        <w:tc>
          <w:tcPr>
            <w:tcW w:w="1410" w:type="dxa"/>
          </w:tcPr>
          <w:p w14:paraId="248C23AE">
            <w:pPr>
              <w:spacing w:after="0" w:line="240" w:lineRule="auto"/>
            </w:pPr>
            <w:r>
              <w:t>Victor Hugo / Lee Fahnestock / Norman MacAfee</w:t>
            </w:r>
          </w:p>
        </w:tc>
        <w:tc>
          <w:tcPr>
            <w:tcW w:w="760" w:type="dxa"/>
          </w:tcPr>
          <w:p w14:paraId="49CE414D">
            <w:pPr>
              <w:spacing w:after="0" w:line="240" w:lineRule="auto"/>
            </w:pPr>
            <w:r>
              <w:t>1463.0</w:t>
            </w:r>
          </w:p>
        </w:tc>
        <w:tc>
          <w:tcPr>
            <w:tcW w:w="3560" w:type="dxa"/>
          </w:tcPr>
          <w:p w14:paraId="382353DB">
            <w:pPr>
              <w:spacing w:after="0" w:line="240" w:lineRule="auto"/>
            </w:pPr>
            <w:r>
              <w:t>Introducing one of the most famous characters in literature, Jean Valjean—the noble peasant imprisoned for stealing a loaf of bread—Les Misérables ranks among the greatest novels of all time. In it, Victor Hugo takes...</w:t>
            </w:r>
          </w:p>
        </w:tc>
        <w:tc>
          <w:tcPr>
            <w:tcW w:w="700" w:type="dxa"/>
          </w:tcPr>
          <w:p w14:paraId="209B7CAE">
            <w:pPr>
              <w:spacing w:after="0" w:line="240" w:lineRule="auto"/>
            </w:pPr>
            <w:r>
              <w:t>文学</w:t>
            </w:r>
          </w:p>
        </w:tc>
      </w:tr>
      <w:tr w14:paraId="1BD868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2682EA60">
            <w:pPr>
              <w:spacing w:after="0" w:line="240" w:lineRule="auto"/>
            </w:pPr>
            <w:r>
              <w:t>566</w:t>
            </w:r>
          </w:p>
        </w:tc>
        <w:tc>
          <w:tcPr>
            <w:tcW w:w="1805" w:type="dxa"/>
          </w:tcPr>
          <w:p w14:paraId="52F169BB">
            <w:pPr>
              <w:spacing w:after="0" w:line="240" w:lineRule="auto"/>
            </w:pPr>
            <w:r>
              <w:t>The Eye of the World (Wheel of Time, #1)</w:t>
            </w:r>
          </w:p>
        </w:tc>
        <w:tc>
          <w:tcPr>
            <w:tcW w:w="1410" w:type="dxa"/>
          </w:tcPr>
          <w:p w14:paraId="51097B1B">
            <w:pPr>
              <w:spacing w:after="0" w:line="240" w:lineRule="auto"/>
            </w:pPr>
            <w:r>
              <w:t>Robert Jordan</w:t>
            </w:r>
          </w:p>
        </w:tc>
        <w:tc>
          <w:tcPr>
            <w:tcW w:w="760" w:type="dxa"/>
          </w:tcPr>
          <w:p w14:paraId="5C699C96">
            <w:pPr>
              <w:spacing w:after="0" w:line="240" w:lineRule="auto"/>
            </w:pPr>
            <w:r>
              <w:t>814.0</w:t>
            </w:r>
          </w:p>
        </w:tc>
        <w:tc>
          <w:tcPr>
            <w:tcW w:w="3560" w:type="dxa"/>
          </w:tcPr>
          <w:p w14:paraId="19A74613">
            <w:pPr>
              <w:spacing w:after="0" w:line="240" w:lineRule="auto"/>
            </w:pPr>
            <w:r>
              <w:t>The Wheel of Time turns and Ages come and pass. What was, what will be, and what is, may yet fall under the Shadow.Let the Dragon ride again on the winds of time.The Wheel of Time turns and Ages come and go, leaving m...</w:t>
            </w:r>
          </w:p>
        </w:tc>
        <w:tc>
          <w:tcPr>
            <w:tcW w:w="700" w:type="dxa"/>
          </w:tcPr>
          <w:p w14:paraId="0318107A">
            <w:pPr>
              <w:spacing w:after="0" w:line="240" w:lineRule="auto"/>
            </w:pPr>
            <w:r>
              <w:t>奇幻</w:t>
            </w:r>
          </w:p>
        </w:tc>
      </w:tr>
      <w:tr w14:paraId="6AA022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415F87FD">
            <w:pPr>
              <w:spacing w:after="0" w:line="240" w:lineRule="auto"/>
            </w:pPr>
            <w:r>
              <w:t>567</w:t>
            </w:r>
          </w:p>
        </w:tc>
        <w:tc>
          <w:tcPr>
            <w:tcW w:w="1805" w:type="dxa"/>
          </w:tcPr>
          <w:p w14:paraId="25030327">
            <w:pPr>
              <w:spacing w:after="0" w:line="240" w:lineRule="auto"/>
            </w:pPr>
            <w:r>
              <w:t>Year of Wonders</w:t>
            </w:r>
          </w:p>
        </w:tc>
        <w:tc>
          <w:tcPr>
            <w:tcW w:w="1410" w:type="dxa"/>
          </w:tcPr>
          <w:p w14:paraId="4859930E">
            <w:pPr>
              <w:spacing w:after="0" w:line="240" w:lineRule="auto"/>
            </w:pPr>
            <w:r>
              <w:t>Geraldine Brooks</w:t>
            </w:r>
          </w:p>
        </w:tc>
        <w:tc>
          <w:tcPr>
            <w:tcW w:w="760" w:type="dxa"/>
          </w:tcPr>
          <w:p w14:paraId="6E4C61A2">
            <w:pPr>
              <w:spacing w:after="0" w:line="240" w:lineRule="auto"/>
            </w:pPr>
            <w:r>
              <w:t>318.0</w:t>
            </w:r>
          </w:p>
        </w:tc>
        <w:tc>
          <w:tcPr>
            <w:tcW w:w="3560" w:type="dxa"/>
          </w:tcPr>
          <w:p w14:paraId="39E13ED1">
            <w:pPr>
              <w:spacing w:after="0" w:line="240" w:lineRule="auto"/>
            </w:pPr>
            <w:r>
              <w:t>When an infected bolt of cloth carries plague from London to an isolated village, a housemaid named Anna Frith emerges as an unlikely heroine and healer. Through Anna's eyes we follow the story of the fateful year of...</w:t>
            </w:r>
          </w:p>
        </w:tc>
        <w:tc>
          <w:tcPr>
            <w:tcW w:w="700" w:type="dxa"/>
          </w:tcPr>
          <w:p w14:paraId="51C1400E">
            <w:pPr>
              <w:spacing w:after="0" w:line="240" w:lineRule="auto"/>
            </w:pPr>
            <w:r>
              <w:t>历史</w:t>
            </w:r>
          </w:p>
        </w:tc>
      </w:tr>
      <w:tr w14:paraId="75F7DF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697E410F">
            <w:pPr>
              <w:spacing w:after="0" w:line="240" w:lineRule="auto"/>
            </w:pPr>
            <w:r>
              <w:t>568</w:t>
            </w:r>
          </w:p>
        </w:tc>
        <w:tc>
          <w:tcPr>
            <w:tcW w:w="1805" w:type="dxa"/>
          </w:tcPr>
          <w:p w14:paraId="07856D41">
            <w:pPr>
              <w:spacing w:after="0" w:line="240" w:lineRule="auto"/>
            </w:pPr>
            <w:r>
              <w:t>Just Listen</w:t>
            </w:r>
          </w:p>
        </w:tc>
        <w:tc>
          <w:tcPr>
            <w:tcW w:w="1410" w:type="dxa"/>
          </w:tcPr>
          <w:p w14:paraId="34E257EB">
            <w:pPr>
              <w:spacing w:after="0" w:line="240" w:lineRule="auto"/>
            </w:pPr>
            <w:r>
              <w:t>Sarah Dessen</w:t>
            </w:r>
          </w:p>
        </w:tc>
        <w:tc>
          <w:tcPr>
            <w:tcW w:w="760" w:type="dxa"/>
          </w:tcPr>
          <w:p w14:paraId="61B8579E">
            <w:pPr>
              <w:spacing w:after="0" w:line="240" w:lineRule="auto"/>
            </w:pPr>
            <w:r>
              <w:t>371.0</w:t>
            </w:r>
          </w:p>
        </w:tc>
        <w:tc>
          <w:tcPr>
            <w:tcW w:w="3560" w:type="dxa"/>
          </w:tcPr>
          <w:p w14:paraId="7D726435">
            <w:pPr>
              <w:spacing w:after="0" w:line="240" w:lineRule="auto"/>
            </w:pPr>
            <w:r>
              <w:t>Last year, Annabel was "the girl who has everything" — at least that's the part she played in the television commercial for Kopf's Department Store.This year, she's the girl who has nothing: no best friend because mea...</w:t>
            </w:r>
          </w:p>
        </w:tc>
        <w:tc>
          <w:tcPr>
            <w:tcW w:w="700" w:type="dxa"/>
          </w:tcPr>
          <w:p w14:paraId="43C10767">
            <w:pPr>
              <w:spacing w:after="0" w:line="240" w:lineRule="auto"/>
            </w:pPr>
            <w:r>
              <w:t>青春</w:t>
            </w:r>
          </w:p>
        </w:tc>
      </w:tr>
      <w:tr w14:paraId="75EAD1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54F07A4E">
            <w:pPr>
              <w:spacing w:after="0" w:line="240" w:lineRule="auto"/>
            </w:pPr>
            <w:r>
              <w:t>569</w:t>
            </w:r>
          </w:p>
        </w:tc>
        <w:tc>
          <w:tcPr>
            <w:tcW w:w="1805" w:type="dxa"/>
          </w:tcPr>
          <w:p w14:paraId="3B1D2893">
            <w:pPr>
              <w:spacing w:after="0" w:line="240" w:lineRule="auto"/>
            </w:pPr>
            <w:r>
              <w:t>Maybe Someday (Maybe, #1)</w:t>
            </w:r>
          </w:p>
        </w:tc>
        <w:tc>
          <w:tcPr>
            <w:tcW w:w="1410" w:type="dxa"/>
          </w:tcPr>
          <w:p w14:paraId="0C4738F0">
            <w:pPr>
              <w:spacing w:after="0" w:line="240" w:lineRule="auto"/>
            </w:pPr>
            <w:r>
              <w:t>Colleen Hoover</w:t>
            </w:r>
          </w:p>
        </w:tc>
        <w:tc>
          <w:tcPr>
            <w:tcW w:w="760" w:type="dxa"/>
          </w:tcPr>
          <w:p w14:paraId="10BD4586">
            <w:pPr>
              <w:spacing w:after="0" w:line="240" w:lineRule="auto"/>
            </w:pPr>
            <w:r>
              <w:t>385.0</w:t>
            </w:r>
          </w:p>
        </w:tc>
        <w:tc>
          <w:tcPr>
            <w:tcW w:w="3560" w:type="dxa"/>
          </w:tcPr>
          <w:p w14:paraId="3E59A576">
            <w:pPr>
              <w:spacing w:after="0" w:line="240" w:lineRule="auto"/>
            </w:pPr>
            <w:r>
              <w:t>Contains exclusive content: songs from Griffin Peterson Sydney is living in an idyllic bubble—she's a dedicated student with a steady job on the side. She lives with her best friend, has a great boyfriend, and the mus...</w:t>
            </w:r>
          </w:p>
        </w:tc>
        <w:tc>
          <w:tcPr>
            <w:tcW w:w="700" w:type="dxa"/>
          </w:tcPr>
          <w:p w14:paraId="5B8D57F6">
            <w:pPr>
              <w:spacing w:after="0" w:line="240" w:lineRule="auto"/>
            </w:pPr>
            <w:r>
              <w:t>言情</w:t>
            </w:r>
          </w:p>
        </w:tc>
      </w:tr>
      <w:tr w14:paraId="2274B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3B208E64">
            <w:pPr>
              <w:spacing w:after="0" w:line="240" w:lineRule="auto"/>
            </w:pPr>
            <w:r>
              <w:t>570</w:t>
            </w:r>
          </w:p>
        </w:tc>
        <w:tc>
          <w:tcPr>
            <w:tcW w:w="1805" w:type="dxa"/>
          </w:tcPr>
          <w:p w14:paraId="7F7BBAB6">
            <w:pPr>
              <w:spacing w:after="0" w:line="240" w:lineRule="auto"/>
            </w:pPr>
            <w:r>
              <w:t>The Man in the Brown Suit</w:t>
            </w:r>
          </w:p>
        </w:tc>
        <w:tc>
          <w:tcPr>
            <w:tcW w:w="1410" w:type="dxa"/>
          </w:tcPr>
          <w:p w14:paraId="0C82A2E2">
            <w:pPr>
              <w:spacing w:after="0" w:line="240" w:lineRule="auto"/>
            </w:pPr>
            <w:r>
              <w:t>Agatha Christie</w:t>
            </w:r>
          </w:p>
        </w:tc>
        <w:tc>
          <w:tcPr>
            <w:tcW w:w="760" w:type="dxa"/>
          </w:tcPr>
          <w:p w14:paraId="1EE93D4D">
            <w:pPr>
              <w:spacing w:after="0" w:line="240" w:lineRule="auto"/>
            </w:pPr>
            <w:r>
              <w:t>381.0</w:t>
            </w:r>
          </w:p>
        </w:tc>
        <w:tc>
          <w:tcPr>
            <w:tcW w:w="3560" w:type="dxa"/>
          </w:tcPr>
          <w:p w14:paraId="2045EA27">
            <w:pPr>
              <w:spacing w:after="0" w:line="240" w:lineRule="auto"/>
            </w:pPr>
            <w:r>
              <w:t>Newly-orphaned Anne Beddingfeld is a nice English girl looking for a bit of adventure in London. But she stumbles upon more than she bargained for! Anne is on the platform at Hyde Park Corner tube station when a man f...</w:t>
            </w:r>
          </w:p>
        </w:tc>
        <w:tc>
          <w:tcPr>
            <w:tcW w:w="700" w:type="dxa"/>
          </w:tcPr>
          <w:p w14:paraId="2A7056EA">
            <w:pPr>
              <w:spacing w:after="0" w:line="240" w:lineRule="auto"/>
            </w:pPr>
            <w:r>
              <w:t>推理</w:t>
            </w:r>
          </w:p>
        </w:tc>
      </w:tr>
      <w:tr w14:paraId="60BEC1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49FE5C51">
            <w:pPr>
              <w:spacing w:after="0" w:line="240" w:lineRule="auto"/>
            </w:pPr>
            <w:r>
              <w:t>571</w:t>
            </w:r>
          </w:p>
        </w:tc>
        <w:tc>
          <w:tcPr>
            <w:tcW w:w="1805" w:type="dxa"/>
          </w:tcPr>
          <w:p w14:paraId="460B1F34">
            <w:pPr>
              <w:spacing w:after="0" w:line="240" w:lineRule="auto"/>
            </w:pPr>
            <w:r>
              <w:t>My Horizontal Life: A Collection of One-Night Stands</w:t>
            </w:r>
          </w:p>
        </w:tc>
        <w:tc>
          <w:tcPr>
            <w:tcW w:w="1410" w:type="dxa"/>
          </w:tcPr>
          <w:p w14:paraId="3E9CF140">
            <w:pPr>
              <w:spacing w:after="0" w:line="240" w:lineRule="auto"/>
            </w:pPr>
            <w:r>
              <w:t>Chelsea Handler</w:t>
            </w:r>
          </w:p>
        </w:tc>
        <w:tc>
          <w:tcPr>
            <w:tcW w:w="760" w:type="dxa"/>
          </w:tcPr>
          <w:p w14:paraId="28AA50B8">
            <w:pPr>
              <w:spacing w:after="0" w:line="240" w:lineRule="auto"/>
            </w:pPr>
            <w:r>
              <w:t>213.0</w:t>
            </w:r>
          </w:p>
        </w:tc>
        <w:tc>
          <w:tcPr>
            <w:tcW w:w="3560" w:type="dxa"/>
          </w:tcPr>
          <w:p w14:paraId="31AA49C3">
            <w:pPr>
              <w:spacing w:after="0" w:line="240" w:lineRule="auto"/>
            </w:pPr>
            <w:r>
              <w:t>You've either done it or know someone who has: the one-night stand, the familiar outcome of a night spent at a bar, sometimes the sole payoff for your friend's irritating wedding, or the only relief from a disastrous...</w:t>
            </w:r>
          </w:p>
        </w:tc>
        <w:tc>
          <w:tcPr>
            <w:tcW w:w="700" w:type="dxa"/>
          </w:tcPr>
          <w:p w14:paraId="4A68A8F3">
            <w:pPr>
              <w:spacing w:after="0" w:line="240" w:lineRule="auto"/>
            </w:pPr>
            <w:r>
              <w:t>传记</w:t>
            </w:r>
          </w:p>
        </w:tc>
      </w:tr>
      <w:tr w14:paraId="68A81F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36433943">
            <w:pPr>
              <w:spacing w:after="0" w:line="240" w:lineRule="auto"/>
            </w:pPr>
            <w:r>
              <w:t>572</w:t>
            </w:r>
          </w:p>
        </w:tc>
        <w:tc>
          <w:tcPr>
            <w:tcW w:w="1805" w:type="dxa"/>
          </w:tcPr>
          <w:p w14:paraId="1916FB40">
            <w:pPr>
              <w:spacing w:after="0" w:line="240" w:lineRule="auto"/>
            </w:pPr>
            <w:r>
              <w:t>Ubik</w:t>
            </w:r>
          </w:p>
        </w:tc>
        <w:tc>
          <w:tcPr>
            <w:tcW w:w="1410" w:type="dxa"/>
          </w:tcPr>
          <w:p w14:paraId="00A51D31">
            <w:pPr>
              <w:spacing w:after="0" w:line="240" w:lineRule="auto"/>
            </w:pPr>
            <w:r>
              <w:t>Philip K. Dick / David Alabort / Manuel Espín</w:t>
            </w:r>
          </w:p>
        </w:tc>
        <w:tc>
          <w:tcPr>
            <w:tcW w:w="760" w:type="dxa"/>
          </w:tcPr>
          <w:p w14:paraId="382CC5D5">
            <w:pPr>
              <w:spacing w:after="0" w:line="240" w:lineRule="auto"/>
            </w:pPr>
            <w:r>
              <w:t>288.0</w:t>
            </w:r>
          </w:p>
        </w:tc>
        <w:tc>
          <w:tcPr>
            <w:tcW w:w="3560" w:type="dxa"/>
          </w:tcPr>
          <w:p w14:paraId="57E3D575">
            <w:pPr>
              <w:spacing w:after="0" w:line="240" w:lineRule="auto"/>
            </w:pPr>
            <w:r>
              <w:t>Glen Runciter está muerto. ¿O lo están todos los demás? Lo que es seguro es que alguien ha muerto en una explosión organizada por los competidores de Runciter. De hecho, sus empleados asisten a un funeral. Pero durant...</w:t>
            </w:r>
          </w:p>
        </w:tc>
        <w:tc>
          <w:tcPr>
            <w:tcW w:w="700" w:type="dxa"/>
          </w:tcPr>
          <w:p w14:paraId="5FC6BF4E">
            <w:pPr>
              <w:spacing w:after="0" w:line="240" w:lineRule="auto"/>
            </w:pPr>
            <w:r>
              <w:t>科幻</w:t>
            </w:r>
          </w:p>
        </w:tc>
      </w:tr>
      <w:tr w14:paraId="7D2BEB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7A897CE2">
            <w:pPr>
              <w:spacing w:after="0" w:line="240" w:lineRule="auto"/>
            </w:pPr>
            <w:r>
              <w:t>573</w:t>
            </w:r>
          </w:p>
        </w:tc>
        <w:tc>
          <w:tcPr>
            <w:tcW w:w="1805" w:type="dxa"/>
          </w:tcPr>
          <w:p w14:paraId="10F5E17B">
            <w:pPr>
              <w:spacing w:after="0" w:line="240" w:lineRule="auto"/>
            </w:pPr>
            <w:r>
              <w:t>'Salem's Lot</w:t>
            </w:r>
          </w:p>
        </w:tc>
        <w:tc>
          <w:tcPr>
            <w:tcW w:w="1410" w:type="dxa"/>
          </w:tcPr>
          <w:p w14:paraId="2CA869F0">
            <w:pPr>
              <w:spacing w:after="0" w:line="240" w:lineRule="auto"/>
            </w:pPr>
            <w:r>
              <w:t>Stephen King / Jerry N. Uelsmann</w:t>
            </w:r>
          </w:p>
        </w:tc>
        <w:tc>
          <w:tcPr>
            <w:tcW w:w="760" w:type="dxa"/>
          </w:tcPr>
          <w:p w14:paraId="18B6954E">
            <w:pPr>
              <w:spacing w:after="0" w:line="240" w:lineRule="auto"/>
            </w:pPr>
            <w:r>
              <w:t>594.0</w:t>
            </w:r>
          </w:p>
        </w:tc>
        <w:tc>
          <w:tcPr>
            <w:tcW w:w="3560" w:type="dxa"/>
          </w:tcPr>
          <w:p w14:paraId="4C5B38F0">
            <w:pPr>
              <w:spacing w:after="0" w:line="240" w:lineRule="auto"/>
            </w:pPr>
            <w:r>
              <w:t>Stephen King's second novel, the vampire bestseller 'Salem's Lot, tells the story of evil in small-town America. For the first time in a major trade edition, this terrifying novel is accompanied by previously unpublis...</w:t>
            </w:r>
          </w:p>
        </w:tc>
        <w:tc>
          <w:tcPr>
            <w:tcW w:w="700" w:type="dxa"/>
          </w:tcPr>
          <w:p w14:paraId="5054843F">
            <w:pPr>
              <w:spacing w:after="0" w:line="240" w:lineRule="auto"/>
            </w:pPr>
            <w:r>
              <w:t>恐怖</w:t>
            </w:r>
          </w:p>
        </w:tc>
      </w:tr>
      <w:tr w14:paraId="719284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6CFBF9C8">
            <w:pPr>
              <w:spacing w:after="0" w:line="240" w:lineRule="auto"/>
            </w:pPr>
            <w:r>
              <w:t>574</w:t>
            </w:r>
          </w:p>
        </w:tc>
        <w:tc>
          <w:tcPr>
            <w:tcW w:w="1805" w:type="dxa"/>
          </w:tcPr>
          <w:p w14:paraId="6ABCE0A6">
            <w:pPr>
              <w:spacing w:after="0" w:line="240" w:lineRule="auto"/>
            </w:pPr>
            <w:r>
              <w:t>The Book of the Dead (Pendergast, #7; Diogenes, #3)</w:t>
            </w:r>
          </w:p>
        </w:tc>
        <w:tc>
          <w:tcPr>
            <w:tcW w:w="1410" w:type="dxa"/>
          </w:tcPr>
          <w:p w14:paraId="63553C12">
            <w:pPr>
              <w:spacing w:after="0" w:line="240" w:lineRule="auto"/>
            </w:pPr>
            <w:r>
              <w:t>Douglas Preston / Lincoln Child</w:t>
            </w:r>
          </w:p>
        </w:tc>
        <w:tc>
          <w:tcPr>
            <w:tcW w:w="760" w:type="dxa"/>
          </w:tcPr>
          <w:p w14:paraId="417E8F3A">
            <w:pPr>
              <w:spacing w:after="0" w:line="240" w:lineRule="auto"/>
            </w:pPr>
            <w:r>
              <w:t>454.0</w:t>
            </w:r>
          </w:p>
        </w:tc>
        <w:tc>
          <w:tcPr>
            <w:tcW w:w="3560" w:type="dxa"/>
          </w:tcPr>
          <w:p w14:paraId="52E477A1">
            <w:pPr>
              <w:spacing w:after="0" w:line="240" w:lineRule="auto"/>
            </w:pPr>
            <w:r>
              <w:t>An FBI agent, rotting away in a high-security prison for a murder he did not commit...His brilliant psychotic brother, about to perpetrate a horrific crime...A young woman with an extraordinary past, on the edge of a...</w:t>
            </w:r>
          </w:p>
        </w:tc>
        <w:tc>
          <w:tcPr>
            <w:tcW w:w="700" w:type="dxa"/>
          </w:tcPr>
          <w:p w14:paraId="4461688B">
            <w:pPr>
              <w:spacing w:after="0" w:line="240" w:lineRule="auto"/>
            </w:pPr>
            <w:r>
              <w:t>悬疑</w:t>
            </w:r>
          </w:p>
        </w:tc>
      </w:tr>
      <w:tr w14:paraId="25882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3E5D32A2">
            <w:pPr>
              <w:spacing w:after="0" w:line="240" w:lineRule="auto"/>
            </w:pPr>
            <w:r>
              <w:t>575</w:t>
            </w:r>
          </w:p>
        </w:tc>
        <w:tc>
          <w:tcPr>
            <w:tcW w:w="1805" w:type="dxa"/>
          </w:tcPr>
          <w:p w14:paraId="1F6046AB">
            <w:pPr>
              <w:spacing w:after="0" w:line="240" w:lineRule="auto"/>
            </w:pPr>
            <w:r>
              <w:t>The Memory Keeper's Daughter</w:t>
            </w:r>
          </w:p>
        </w:tc>
        <w:tc>
          <w:tcPr>
            <w:tcW w:w="1410" w:type="dxa"/>
          </w:tcPr>
          <w:p w14:paraId="0C828863">
            <w:pPr>
              <w:spacing w:after="0" w:line="240" w:lineRule="auto"/>
            </w:pPr>
            <w:r>
              <w:t>Kim Edwards</w:t>
            </w:r>
          </w:p>
        </w:tc>
        <w:tc>
          <w:tcPr>
            <w:tcW w:w="760" w:type="dxa"/>
          </w:tcPr>
          <w:p w14:paraId="20544F6D">
            <w:pPr>
              <w:spacing w:after="0" w:line="240" w:lineRule="auto"/>
            </w:pPr>
            <w:r>
              <w:t>401.0</w:t>
            </w:r>
          </w:p>
        </w:tc>
        <w:tc>
          <w:tcPr>
            <w:tcW w:w="3560" w:type="dxa"/>
          </w:tcPr>
          <w:p w14:paraId="687D3635">
            <w:pPr>
              <w:spacing w:after="0" w:line="240" w:lineRule="auto"/>
            </w:pPr>
            <w:r>
              <w:t>On a winter night in 1964, Dr. David Henry is forced by a blizzard to deliver his own twins. His son, born first, is perfectly healthy. Yet when his daughter is born, he sees immediately that she has Down's Syndrome....</w:t>
            </w:r>
          </w:p>
        </w:tc>
        <w:tc>
          <w:tcPr>
            <w:tcW w:w="700" w:type="dxa"/>
          </w:tcPr>
          <w:p w14:paraId="5D61C3D2">
            <w:pPr>
              <w:spacing w:after="0" w:line="240" w:lineRule="auto"/>
            </w:pPr>
            <w:r>
              <w:t>文学</w:t>
            </w:r>
          </w:p>
        </w:tc>
      </w:tr>
      <w:tr w14:paraId="5381E7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6D38D1AD">
            <w:pPr>
              <w:spacing w:after="0" w:line="240" w:lineRule="auto"/>
            </w:pPr>
            <w:r>
              <w:t>576</w:t>
            </w:r>
          </w:p>
        </w:tc>
        <w:tc>
          <w:tcPr>
            <w:tcW w:w="1805" w:type="dxa"/>
          </w:tcPr>
          <w:p w14:paraId="4A3DD099">
            <w:pPr>
              <w:spacing w:after="0" w:line="240" w:lineRule="auto"/>
            </w:pPr>
            <w:r>
              <w:t>The Magician's Nephew (Chronicles of Narnia, #6)</w:t>
            </w:r>
          </w:p>
        </w:tc>
        <w:tc>
          <w:tcPr>
            <w:tcW w:w="1410" w:type="dxa"/>
          </w:tcPr>
          <w:p w14:paraId="5CCF71A3">
            <w:pPr>
              <w:spacing w:after="0" w:line="240" w:lineRule="auto"/>
            </w:pPr>
            <w:r>
              <w:t>C.S. Lewis</w:t>
            </w:r>
          </w:p>
        </w:tc>
        <w:tc>
          <w:tcPr>
            <w:tcW w:w="760" w:type="dxa"/>
          </w:tcPr>
          <w:p w14:paraId="6D2C03DD">
            <w:pPr>
              <w:spacing w:after="0" w:line="240" w:lineRule="auto"/>
            </w:pPr>
            <w:r>
              <w:t>221.0</w:t>
            </w:r>
          </w:p>
        </w:tc>
        <w:tc>
          <w:tcPr>
            <w:tcW w:w="3560" w:type="dxa"/>
          </w:tcPr>
          <w:p w14:paraId="2ECAB783">
            <w:pPr>
              <w:spacing w:after="0" w:line="240" w:lineRule="auto"/>
            </w:pPr>
            <w:r>
              <w:t>The secret passage to the house next door leads to a fascinating adventureNARNIA...where the woods are thick and cold, where Talking Beasts are called to life...a new world where the adventure begins.Digory and Polly...</w:t>
            </w:r>
          </w:p>
        </w:tc>
        <w:tc>
          <w:tcPr>
            <w:tcW w:w="700" w:type="dxa"/>
          </w:tcPr>
          <w:p w14:paraId="3B773DC5">
            <w:pPr>
              <w:spacing w:after="0" w:line="240" w:lineRule="auto"/>
            </w:pPr>
            <w:r>
              <w:t>奇幻</w:t>
            </w:r>
          </w:p>
        </w:tc>
      </w:tr>
      <w:tr w14:paraId="23DA61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59071272">
            <w:pPr>
              <w:spacing w:after="0" w:line="240" w:lineRule="auto"/>
            </w:pPr>
            <w:r>
              <w:t>577</w:t>
            </w:r>
          </w:p>
        </w:tc>
        <w:tc>
          <w:tcPr>
            <w:tcW w:w="1805" w:type="dxa"/>
          </w:tcPr>
          <w:p w14:paraId="1DDAB1CC">
            <w:pPr>
              <w:spacing w:after="0" w:line="240" w:lineRule="auto"/>
            </w:pPr>
            <w:r>
              <w:t>Daughter of Fortune</w:t>
            </w:r>
          </w:p>
        </w:tc>
        <w:tc>
          <w:tcPr>
            <w:tcW w:w="1410" w:type="dxa"/>
          </w:tcPr>
          <w:p w14:paraId="6567B1F8">
            <w:pPr>
              <w:spacing w:after="0" w:line="240" w:lineRule="auto"/>
            </w:pPr>
            <w:r>
              <w:t>Isabel Allende / Margaret Sayers Peden</w:t>
            </w:r>
          </w:p>
        </w:tc>
        <w:tc>
          <w:tcPr>
            <w:tcW w:w="760" w:type="dxa"/>
          </w:tcPr>
          <w:p w14:paraId="2A13A3C1">
            <w:pPr>
              <w:spacing w:after="0" w:line="240" w:lineRule="auto"/>
            </w:pPr>
            <w:r>
              <w:t>432.0</w:t>
            </w:r>
          </w:p>
        </w:tc>
        <w:tc>
          <w:tcPr>
            <w:tcW w:w="3560" w:type="dxa"/>
          </w:tcPr>
          <w:p w14:paraId="7BFDF2C6">
            <w:pPr>
              <w:spacing w:after="0" w:line="240" w:lineRule="auto"/>
            </w:pPr>
            <w:r>
              <w:t>Orphaned at birth, Eliza Sommers is raised in the British colony of Valparaíso, Chile, by the well-intentioned Victorian spinster Miss Rose and her more rigid brother Jeremy. Just as she meets and falls in love with t...</w:t>
            </w:r>
          </w:p>
        </w:tc>
        <w:tc>
          <w:tcPr>
            <w:tcW w:w="700" w:type="dxa"/>
          </w:tcPr>
          <w:p w14:paraId="580AB5F9">
            <w:pPr>
              <w:spacing w:after="0" w:line="240" w:lineRule="auto"/>
            </w:pPr>
            <w:r>
              <w:t>历史</w:t>
            </w:r>
          </w:p>
        </w:tc>
      </w:tr>
      <w:tr w14:paraId="48FCDD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179F7DCB">
            <w:pPr>
              <w:spacing w:after="0" w:line="240" w:lineRule="auto"/>
            </w:pPr>
            <w:r>
              <w:t>578</w:t>
            </w:r>
          </w:p>
        </w:tc>
        <w:tc>
          <w:tcPr>
            <w:tcW w:w="1805" w:type="dxa"/>
          </w:tcPr>
          <w:p w14:paraId="24F10F04">
            <w:pPr>
              <w:spacing w:after="0" w:line="240" w:lineRule="auto"/>
            </w:pPr>
            <w:r>
              <w:t>Betrayed (House of Night, #2)</w:t>
            </w:r>
          </w:p>
        </w:tc>
        <w:tc>
          <w:tcPr>
            <w:tcW w:w="1410" w:type="dxa"/>
          </w:tcPr>
          <w:p w14:paraId="5E29D031">
            <w:pPr>
              <w:spacing w:after="0" w:line="240" w:lineRule="auto"/>
            </w:pPr>
            <w:r>
              <w:t>P.C. Cast / Kristin Cast</w:t>
            </w:r>
          </w:p>
        </w:tc>
        <w:tc>
          <w:tcPr>
            <w:tcW w:w="760" w:type="dxa"/>
          </w:tcPr>
          <w:p w14:paraId="58E7B960">
            <w:pPr>
              <w:spacing w:after="0" w:line="240" w:lineRule="auto"/>
            </w:pPr>
            <w:r>
              <w:t>310.0</w:t>
            </w:r>
          </w:p>
        </w:tc>
        <w:tc>
          <w:tcPr>
            <w:tcW w:w="3560" w:type="dxa"/>
          </w:tcPr>
          <w:p w14:paraId="08C920FF">
            <w:pPr>
              <w:spacing w:after="0" w:line="240" w:lineRule="auto"/>
            </w:pPr>
            <w:r>
              <w:t>Also see: Alternate Cover Editions for this ISBN [ACE] ACE #1 Zoey, High Priestess in training, has managed to settle in at the House of Night and come to terms with the vast powers the Vampyre Goddess Nyx has given h...</w:t>
            </w:r>
          </w:p>
        </w:tc>
        <w:tc>
          <w:tcPr>
            <w:tcW w:w="700" w:type="dxa"/>
          </w:tcPr>
          <w:p w14:paraId="235B24C6">
            <w:pPr>
              <w:spacing w:after="0" w:line="240" w:lineRule="auto"/>
            </w:pPr>
            <w:r>
              <w:t>青春</w:t>
            </w:r>
          </w:p>
        </w:tc>
      </w:tr>
      <w:tr w14:paraId="1FA775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276829CB">
            <w:pPr>
              <w:spacing w:after="0" w:line="240" w:lineRule="auto"/>
            </w:pPr>
            <w:r>
              <w:t>579</w:t>
            </w:r>
          </w:p>
        </w:tc>
        <w:tc>
          <w:tcPr>
            <w:tcW w:w="1805" w:type="dxa"/>
          </w:tcPr>
          <w:p w14:paraId="1761EC52">
            <w:pPr>
              <w:spacing w:after="0" w:line="240" w:lineRule="auto"/>
            </w:pPr>
            <w:r>
              <w:t>Vampire Knight, Vol. 1 (Vampire Knight, #1)</w:t>
            </w:r>
          </w:p>
        </w:tc>
        <w:tc>
          <w:tcPr>
            <w:tcW w:w="1410" w:type="dxa"/>
          </w:tcPr>
          <w:p w14:paraId="2C72D7FC">
            <w:pPr>
              <w:spacing w:after="0" w:line="240" w:lineRule="auto"/>
            </w:pPr>
            <w:r>
              <w:t>Matsuri Hino / Tomo Kimura</w:t>
            </w:r>
          </w:p>
        </w:tc>
        <w:tc>
          <w:tcPr>
            <w:tcW w:w="760" w:type="dxa"/>
          </w:tcPr>
          <w:p w14:paraId="3E9488BE">
            <w:pPr>
              <w:spacing w:after="0" w:line="240" w:lineRule="auto"/>
            </w:pPr>
            <w:r>
              <w:t>192.0</w:t>
            </w:r>
          </w:p>
        </w:tc>
        <w:tc>
          <w:tcPr>
            <w:tcW w:w="3560" w:type="dxa"/>
          </w:tcPr>
          <w:p w14:paraId="143F8031">
            <w:pPr>
              <w:spacing w:after="0" w:line="240" w:lineRule="auto"/>
            </w:pPr>
            <w:r>
              <w:t>Yuki Cross has no memory of her past prior to the moment she was saved from a vampire attack ten years ago. She was adopted by the headmaster of Cross Academy, and now works alongside Zero to guard the Academy's secre...</w:t>
            </w:r>
          </w:p>
        </w:tc>
        <w:tc>
          <w:tcPr>
            <w:tcW w:w="700" w:type="dxa"/>
          </w:tcPr>
          <w:p w14:paraId="277FA458">
            <w:pPr>
              <w:spacing w:after="0" w:line="240" w:lineRule="auto"/>
            </w:pPr>
            <w:r>
              <w:t>言情</w:t>
            </w:r>
          </w:p>
        </w:tc>
      </w:tr>
      <w:tr w14:paraId="0553A0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663A5DE5">
            <w:pPr>
              <w:spacing w:after="0" w:line="240" w:lineRule="auto"/>
            </w:pPr>
            <w:r>
              <w:t>580</w:t>
            </w:r>
          </w:p>
        </w:tc>
        <w:tc>
          <w:tcPr>
            <w:tcW w:w="1805" w:type="dxa"/>
          </w:tcPr>
          <w:p w14:paraId="701D62F8">
            <w:pPr>
              <w:spacing w:after="0" w:line="240" w:lineRule="auto"/>
            </w:pPr>
            <w:r>
              <w:t>Size 12 Is Not Fat (Heather Wells, #1)</w:t>
            </w:r>
          </w:p>
        </w:tc>
        <w:tc>
          <w:tcPr>
            <w:tcW w:w="1410" w:type="dxa"/>
          </w:tcPr>
          <w:p w14:paraId="646A2755">
            <w:pPr>
              <w:spacing w:after="0" w:line="240" w:lineRule="auto"/>
            </w:pPr>
            <w:r>
              <w:t>Meg Cabot</w:t>
            </w:r>
          </w:p>
        </w:tc>
        <w:tc>
          <w:tcPr>
            <w:tcW w:w="760" w:type="dxa"/>
          </w:tcPr>
          <w:p w14:paraId="02B93C4A">
            <w:pPr>
              <w:spacing w:after="0" w:line="240" w:lineRule="auto"/>
            </w:pPr>
            <w:r>
              <w:t>345.0</w:t>
            </w:r>
          </w:p>
        </w:tc>
        <w:tc>
          <w:tcPr>
            <w:tcW w:w="3560" w:type="dxa"/>
          </w:tcPr>
          <w:p w14:paraId="146F4B18">
            <w:pPr>
              <w:spacing w:after="0" w:line="240" w:lineRule="auto"/>
            </w:pPr>
            <w:r>
              <w:t>Heather Wells Rocks!Or, at least, she did. That was before she left the pop-idol life behind after she gained a dress size or two — and lost a boyfriend, a recording contract, and her life savings (when Mom took the m...</w:t>
            </w:r>
          </w:p>
        </w:tc>
        <w:tc>
          <w:tcPr>
            <w:tcW w:w="700" w:type="dxa"/>
          </w:tcPr>
          <w:p w14:paraId="67DFC43E">
            <w:pPr>
              <w:spacing w:after="0" w:line="240" w:lineRule="auto"/>
            </w:pPr>
            <w:r>
              <w:t>推理</w:t>
            </w:r>
          </w:p>
        </w:tc>
      </w:tr>
      <w:tr w14:paraId="253698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6FFDF882">
            <w:pPr>
              <w:spacing w:after="0" w:line="240" w:lineRule="auto"/>
            </w:pPr>
            <w:r>
              <w:t>581</w:t>
            </w:r>
          </w:p>
        </w:tc>
        <w:tc>
          <w:tcPr>
            <w:tcW w:w="1805" w:type="dxa"/>
          </w:tcPr>
          <w:p w14:paraId="358A5528">
            <w:pPr>
              <w:spacing w:after="0" w:line="240" w:lineRule="auto"/>
            </w:pPr>
            <w:r>
              <w:t>Animal, Vegetable, Miracle: A Year of Food Life</w:t>
            </w:r>
          </w:p>
        </w:tc>
        <w:tc>
          <w:tcPr>
            <w:tcW w:w="1410" w:type="dxa"/>
          </w:tcPr>
          <w:p w14:paraId="02540A1B">
            <w:pPr>
              <w:spacing w:after="0" w:line="240" w:lineRule="auto"/>
            </w:pPr>
            <w:r>
              <w:t>Barbara Kingsolver / Steven L. Hopp / Camille Kingsolver</w:t>
            </w:r>
          </w:p>
        </w:tc>
        <w:tc>
          <w:tcPr>
            <w:tcW w:w="760" w:type="dxa"/>
          </w:tcPr>
          <w:p w14:paraId="2469A311">
            <w:pPr>
              <w:spacing w:after="0" w:line="240" w:lineRule="auto"/>
            </w:pPr>
            <w:r>
              <w:t>370.0</w:t>
            </w:r>
          </w:p>
        </w:tc>
        <w:tc>
          <w:tcPr>
            <w:tcW w:w="3560" w:type="dxa"/>
          </w:tcPr>
          <w:p w14:paraId="5D1FD687">
            <w:pPr>
              <w:spacing w:after="0" w:line="240" w:lineRule="auto"/>
            </w:pPr>
            <w:r>
              <w:t>Bestselling author Barbara Kingsolver returns with her first nonfiction narrative that will open your eyes in a hundred new ways to an old truth: You are what you eat. "As the U.S. population made an unprecedented mad...</w:t>
            </w:r>
          </w:p>
        </w:tc>
        <w:tc>
          <w:tcPr>
            <w:tcW w:w="700" w:type="dxa"/>
          </w:tcPr>
          <w:p w14:paraId="22BFA8D8">
            <w:pPr>
              <w:spacing w:after="0" w:line="240" w:lineRule="auto"/>
            </w:pPr>
            <w:r>
              <w:t>传记</w:t>
            </w:r>
          </w:p>
        </w:tc>
      </w:tr>
      <w:tr w14:paraId="4A571B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4B4969E9">
            <w:pPr>
              <w:spacing w:after="0" w:line="240" w:lineRule="auto"/>
            </w:pPr>
            <w:r>
              <w:t>582</w:t>
            </w:r>
          </w:p>
        </w:tc>
        <w:tc>
          <w:tcPr>
            <w:tcW w:w="1805" w:type="dxa"/>
          </w:tcPr>
          <w:p w14:paraId="5DA53B77">
            <w:pPr>
              <w:spacing w:after="0" w:line="240" w:lineRule="auto"/>
            </w:pPr>
            <w:r>
              <w:t>Morning Star (Red Rising, #3)</w:t>
            </w:r>
          </w:p>
        </w:tc>
        <w:tc>
          <w:tcPr>
            <w:tcW w:w="1410" w:type="dxa"/>
          </w:tcPr>
          <w:p w14:paraId="3D45891B">
            <w:pPr>
              <w:spacing w:after="0" w:line="240" w:lineRule="auto"/>
            </w:pPr>
            <w:r>
              <w:t>Pierce Brown</w:t>
            </w:r>
          </w:p>
        </w:tc>
        <w:tc>
          <w:tcPr>
            <w:tcW w:w="760" w:type="dxa"/>
          </w:tcPr>
          <w:p w14:paraId="60372B5D">
            <w:pPr>
              <w:spacing w:after="0" w:line="240" w:lineRule="auto"/>
            </w:pPr>
            <w:r>
              <w:t>524.0</w:t>
            </w:r>
          </w:p>
        </w:tc>
        <w:tc>
          <w:tcPr>
            <w:tcW w:w="3560" w:type="dxa"/>
          </w:tcPr>
          <w:p w14:paraId="178F6232">
            <w:pPr>
              <w:spacing w:after="0" w:line="240" w:lineRule="auto"/>
            </w:pPr>
            <w:r>
              <w:t>#1 NEW YORK TIMES BESTSELLER • Red Rising thrilled readers and announced the presence of a talented new author. Golden Son changed the game and took the story of Darrow to the next level. Now comes the exhilarating co...</w:t>
            </w:r>
          </w:p>
        </w:tc>
        <w:tc>
          <w:tcPr>
            <w:tcW w:w="700" w:type="dxa"/>
          </w:tcPr>
          <w:p w14:paraId="618C6A1A">
            <w:pPr>
              <w:spacing w:after="0" w:line="240" w:lineRule="auto"/>
            </w:pPr>
            <w:r>
              <w:t>科幻</w:t>
            </w:r>
          </w:p>
        </w:tc>
      </w:tr>
      <w:tr w14:paraId="03BB04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14FF17E7">
            <w:pPr>
              <w:spacing w:after="0" w:line="240" w:lineRule="auto"/>
            </w:pPr>
            <w:r>
              <w:t>583</w:t>
            </w:r>
          </w:p>
        </w:tc>
        <w:tc>
          <w:tcPr>
            <w:tcW w:w="1805" w:type="dxa"/>
          </w:tcPr>
          <w:p w14:paraId="06ED44A9">
            <w:pPr>
              <w:spacing w:after="0" w:line="240" w:lineRule="auto"/>
            </w:pPr>
            <w:r>
              <w:t>The Mist</w:t>
            </w:r>
          </w:p>
        </w:tc>
        <w:tc>
          <w:tcPr>
            <w:tcW w:w="1410" w:type="dxa"/>
          </w:tcPr>
          <w:p w14:paraId="37632B0A">
            <w:pPr>
              <w:spacing w:after="0" w:line="240" w:lineRule="auto"/>
            </w:pPr>
            <w:r>
              <w:t>Stephen King</w:t>
            </w:r>
          </w:p>
        </w:tc>
        <w:tc>
          <w:tcPr>
            <w:tcW w:w="760" w:type="dxa"/>
          </w:tcPr>
          <w:p w14:paraId="114FCFEF">
            <w:pPr>
              <w:spacing w:after="0" w:line="240" w:lineRule="auto"/>
            </w:pPr>
            <w:r>
              <w:t>230.0</w:t>
            </w:r>
          </w:p>
        </w:tc>
        <w:tc>
          <w:tcPr>
            <w:tcW w:w="3560" w:type="dxa"/>
          </w:tcPr>
          <w:p w14:paraId="603E480F">
            <w:pPr>
              <w:spacing w:after="0" w:line="240" w:lineRule="auto"/>
            </w:pPr>
            <w:r>
              <w:t>It's a hot, lazy day, perfect for a cookout, until you see those strange dark clouds. Suddenly a violent storm sweeps across the lake and ends as abruptly and unexpectedly as it had begun. Then comes the mist...creepi...</w:t>
            </w:r>
          </w:p>
        </w:tc>
        <w:tc>
          <w:tcPr>
            <w:tcW w:w="700" w:type="dxa"/>
          </w:tcPr>
          <w:p w14:paraId="373772D3">
            <w:pPr>
              <w:spacing w:after="0" w:line="240" w:lineRule="auto"/>
            </w:pPr>
            <w:r>
              <w:t>恐怖</w:t>
            </w:r>
          </w:p>
        </w:tc>
      </w:tr>
      <w:tr w14:paraId="6CF41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69C9CBFB">
            <w:pPr>
              <w:spacing w:after="0" w:line="240" w:lineRule="auto"/>
            </w:pPr>
            <w:r>
              <w:t>584</w:t>
            </w:r>
          </w:p>
        </w:tc>
        <w:tc>
          <w:tcPr>
            <w:tcW w:w="1805" w:type="dxa"/>
          </w:tcPr>
          <w:p w14:paraId="51A834A9">
            <w:pPr>
              <w:spacing w:after="0" w:line="240" w:lineRule="auto"/>
            </w:pPr>
            <w:r>
              <w:t>Ice Station (Shane Schofield, #1)</w:t>
            </w:r>
          </w:p>
        </w:tc>
        <w:tc>
          <w:tcPr>
            <w:tcW w:w="1410" w:type="dxa"/>
          </w:tcPr>
          <w:p w14:paraId="44C3EE20">
            <w:pPr>
              <w:spacing w:after="0" w:line="240" w:lineRule="auto"/>
            </w:pPr>
            <w:r>
              <w:t>Matthew Reilly</w:t>
            </w:r>
          </w:p>
        </w:tc>
        <w:tc>
          <w:tcPr>
            <w:tcW w:w="760" w:type="dxa"/>
          </w:tcPr>
          <w:p w14:paraId="126F63A4">
            <w:pPr>
              <w:spacing w:after="0" w:line="240" w:lineRule="auto"/>
            </w:pPr>
            <w:r>
              <w:t>513.0</w:t>
            </w:r>
          </w:p>
        </w:tc>
        <w:tc>
          <w:tcPr>
            <w:tcW w:w="3560" w:type="dxa"/>
          </w:tcPr>
          <w:p w14:paraId="45547BB5">
            <w:pPr>
              <w:spacing w:after="0" w:line="240" w:lineRule="auto"/>
            </w:pPr>
            <w:r>
              <w:t>Antarctica is the last unconquered continent, a murderous expanse of howling winds, blinding whiteouts and deadly crevasses. On one edge of Antarctica is Wilkes Station. Beneath Wilkes Station is the gate to hell itse...</w:t>
            </w:r>
          </w:p>
        </w:tc>
        <w:tc>
          <w:tcPr>
            <w:tcW w:w="700" w:type="dxa"/>
          </w:tcPr>
          <w:p w14:paraId="740632D9">
            <w:pPr>
              <w:spacing w:after="0" w:line="240" w:lineRule="auto"/>
            </w:pPr>
            <w:r>
              <w:t>悬疑</w:t>
            </w:r>
          </w:p>
        </w:tc>
      </w:tr>
      <w:tr w14:paraId="06EB65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765C88F7">
            <w:pPr>
              <w:spacing w:after="0" w:line="240" w:lineRule="auto"/>
            </w:pPr>
            <w:r>
              <w:t>585</w:t>
            </w:r>
          </w:p>
        </w:tc>
        <w:tc>
          <w:tcPr>
            <w:tcW w:w="1805" w:type="dxa"/>
          </w:tcPr>
          <w:p w14:paraId="385DCF6B">
            <w:pPr>
              <w:spacing w:after="0" w:line="240" w:lineRule="auto"/>
            </w:pPr>
            <w:r>
              <w:t>Catch-22</w:t>
            </w:r>
          </w:p>
        </w:tc>
        <w:tc>
          <w:tcPr>
            <w:tcW w:w="1410" w:type="dxa"/>
          </w:tcPr>
          <w:p w14:paraId="6594B2E8">
            <w:pPr>
              <w:spacing w:after="0" w:line="240" w:lineRule="auto"/>
            </w:pPr>
            <w:r>
              <w:t>Joseph Heller</w:t>
            </w:r>
          </w:p>
        </w:tc>
        <w:tc>
          <w:tcPr>
            <w:tcW w:w="760" w:type="dxa"/>
          </w:tcPr>
          <w:p w14:paraId="4B668F51">
            <w:pPr>
              <w:spacing w:after="0" w:line="240" w:lineRule="auto"/>
            </w:pPr>
            <w:r>
              <w:t>453.0</w:t>
            </w:r>
          </w:p>
        </w:tc>
        <w:tc>
          <w:tcPr>
            <w:tcW w:w="3560" w:type="dxa"/>
          </w:tcPr>
          <w:p w14:paraId="1896829A">
            <w:pPr>
              <w:spacing w:after="0" w:line="240" w:lineRule="auto"/>
            </w:pPr>
            <w:r>
              <w:t>The novel is set during World War II, from 1942 to 1944. It mainly follows the life of Captain John Yossarian, a U.S. Army Air Forces B-25 bombardier. Most of the events in the book occur while the fictional 256th Squ...</w:t>
            </w:r>
          </w:p>
        </w:tc>
        <w:tc>
          <w:tcPr>
            <w:tcW w:w="700" w:type="dxa"/>
          </w:tcPr>
          <w:p w14:paraId="4FAD001E">
            <w:pPr>
              <w:spacing w:after="0" w:line="240" w:lineRule="auto"/>
            </w:pPr>
            <w:r>
              <w:t>文学</w:t>
            </w:r>
          </w:p>
        </w:tc>
      </w:tr>
      <w:tr w14:paraId="17FCFE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6D0B1F33">
            <w:pPr>
              <w:spacing w:after="0" w:line="240" w:lineRule="auto"/>
            </w:pPr>
            <w:r>
              <w:t>586</w:t>
            </w:r>
          </w:p>
        </w:tc>
        <w:tc>
          <w:tcPr>
            <w:tcW w:w="1805" w:type="dxa"/>
          </w:tcPr>
          <w:p w14:paraId="3F7E20AB">
            <w:pPr>
              <w:spacing w:after="0" w:line="240" w:lineRule="auto"/>
            </w:pPr>
            <w:r>
              <w:t>James and the Giant Peach</w:t>
            </w:r>
          </w:p>
        </w:tc>
        <w:tc>
          <w:tcPr>
            <w:tcW w:w="1410" w:type="dxa"/>
          </w:tcPr>
          <w:p w14:paraId="11B9F2E8">
            <w:pPr>
              <w:spacing w:after="0" w:line="240" w:lineRule="auto"/>
            </w:pPr>
            <w:r>
              <w:t>Roald Dahl / Quentin Blake</w:t>
            </w:r>
          </w:p>
        </w:tc>
        <w:tc>
          <w:tcPr>
            <w:tcW w:w="760" w:type="dxa"/>
          </w:tcPr>
          <w:p w14:paraId="3E41EB27">
            <w:pPr>
              <w:spacing w:after="0" w:line="240" w:lineRule="auto"/>
            </w:pPr>
            <w:r>
              <w:t>146.0</w:t>
            </w:r>
          </w:p>
        </w:tc>
        <w:tc>
          <w:tcPr>
            <w:tcW w:w="3560" w:type="dxa"/>
          </w:tcPr>
          <w:p w14:paraId="20EBCFEE">
            <w:pPr>
              <w:spacing w:after="0" w:line="240" w:lineRule="auto"/>
            </w:pPr>
            <w:r>
              <w:t>When James accidentally drops some magic crystals by the old peach tree, strange things start to happen. The peach at the top of the tree begins to grow, and before long it's as big as a house. When James discovers a...</w:t>
            </w:r>
          </w:p>
        </w:tc>
        <w:tc>
          <w:tcPr>
            <w:tcW w:w="700" w:type="dxa"/>
          </w:tcPr>
          <w:p w14:paraId="70F8C5DE">
            <w:pPr>
              <w:spacing w:after="0" w:line="240" w:lineRule="auto"/>
            </w:pPr>
            <w:r>
              <w:t>奇幻</w:t>
            </w:r>
          </w:p>
        </w:tc>
      </w:tr>
      <w:tr w14:paraId="43DD93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294BF2AD">
            <w:pPr>
              <w:spacing w:after="0" w:line="240" w:lineRule="auto"/>
            </w:pPr>
            <w:r>
              <w:t>587</w:t>
            </w:r>
          </w:p>
        </w:tc>
        <w:tc>
          <w:tcPr>
            <w:tcW w:w="1805" w:type="dxa"/>
          </w:tcPr>
          <w:p w14:paraId="24C0FB4F">
            <w:pPr>
              <w:spacing w:after="0" w:line="240" w:lineRule="auto"/>
            </w:pPr>
            <w:r>
              <w:t>Cleopatra: A Life</w:t>
            </w:r>
          </w:p>
        </w:tc>
        <w:tc>
          <w:tcPr>
            <w:tcW w:w="1410" w:type="dxa"/>
          </w:tcPr>
          <w:p w14:paraId="50A2B314">
            <w:pPr>
              <w:spacing w:after="0" w:line="240" w:lineRule="auto"/>
            </w:pPr>
            <w:r>
              <w:t>Stacy Schiff</w:t>
            </w:r>
          </w:p>
        </w:tc>
        <w:tc>
          <w:tcPr>
            <w:tcW w:w="760" w:type="dxa"/>
          </w:tcPr>
          <w:p w14:paraId="44859799">
            <w:pPr>
              <w:spacing w:after="0" w:line="240" w:lineRule="auto"/>
            </w:pPr>
            <w:r>
              <w:t>369.0</w:t>
            </w:r>
          </w:p>
        </w:tc>
        <w:tc>
          <w:tcPr>
            <w:tcW w:w="3560" w:type="dxa"/>
          </w:tcPr>
          <w:p w14:paraId="79D8A845">
            <w:pPr>
              <w:spacing w:after="0" w:line="240" w:lineRule="auto"/>
            </w:pPr>
            <w:r>
              <w:t>The Pulitzer Prize-winning biographer brings to life the most intriguing woman in the history of the world: Cleopatra, the last queen of Egypt.Her palace shimmered with onyx, garnets, and gold, but was richer still in...</w:t>
            </w:r>
          </w:p>
        </w:tc>
        <w:tc>
          <w:tcPr>
            <w:tcW w:w="700" w:type="dxa"/>
          </w:tcPr>
          <w:p w14:paraId="53C18A5A">
            <w:pPr>
              <w:spacing w:after="0" w:line="240" w:lineRule="auto"/>
            </w:pPr>
            <w:r>
              <w:t>历史</w:t>
            </w:r>
          </w:p>
        </w:tc>
      </w:tr>
      <w:tr w14:paraId="0FE01E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6451BEC6">
            <w:pPr>
              <w:spacing w:after="0" w:line="240" w:lineRule="auto"/>
            </w:pPr>
            <w:r>
              <w:t>588</w:t>
            </w:r>
          </w:p>
        </w:tc>
        <w:tc>
          <w:tcPr>
            <w:tcW w:w="1805" w:type="dxa"/>
          </w:tcPr>
          <w:p w14:paraId="2203AB3D">
            <w:pPr>
              <w:spacing w:after="0" w:line="240" w:lineRule="auto"/>
            </w:pPr>
            <w:r>
              <w:t>The 5th Wave (The 5th Wave, #1)</w:t>
            </w:r>
          </w:p>
        </w:tc>
        <w:tc>
          <w:tcPr>
            <w:tcW w:w="1410" w:type="dxa"/>
          </w:tcPr>
          <w:p w14:paraId="74EEF6C0">
            <w:pPr>
              <w:spacing w:after="0" w:line="240" w:lineRule="auto"/>
            </w:pPr>
            <w:r>
              <w:t>Rick Yancey</w:t>
            </w:r>
          </w:p>
        </w:tc>
        <w:tc>
          <w:tcPr>
            <w:tcW w:w="760" w:type="dxa"/>
          </w:tcPr>
          <w:p w14:paraId="49D31B76">
            <w:pPr>
              <w:spacing w:after="0" w:line="240" w:lineRule="auto"/>
            </w:pPr>
            <w:r>
              <w:t>457.0</w:t>
            </w:r>
          </w:p>
        </w:tc>
        <w:tc>
          <w:tcPr>
            <w:tcW w:w="3560" w:type="dxa"/>
          </w:tcPr>
          <w:p w14:paraId="0E67AD45">
            <w:pPr>
              <w:spacing w:after="0" w:line="240" w:lineRule="auto"/>
            </w:pPr>
            <w:r>
              <w:t>After the 1st wave, only darkness remains. After the 2nd, only the lucky escape. And after the 3rd, only the unlucky survive. After the 4th wave, only one rule applies: trust no one.Now, it's the dawn of the 5th wave,...</w:t>
            </w:r>
          </w:p>
        </w:tc>
        <w:tc>
          <w:tcPr>
            <w:tcW w:w="700" w:type="dxa"/>
          </w:tcPr>
          <w:p w14:paraId="77397F04">
            <w:pPr>
              <w:spacing w:after="0" w:line="240" w:lineRule="auto"/>
            </w:pPr>
            <w:r>
              <w:t>青春</w:t>
            </w:r>
          </w:p>
        </w:tc>
      </w:tr>
      <w:tr w14:paraId="72036D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22B55E09">
            <w:pPr>
              <w:spacing w:after="0" w:line="240" w:lineRule="auto"/>
            </w:pPr>
            <w:r>
              <w:t>589</w:t>
            </w:r>
          </w:p>
        </w:tc>
        <w:tc>
          <w:tcPr>
            <w:tcW w:w="1805" w:type="dxa"/>
          </w:tcPr>
          <w:p w14:paraId="6E0F5790">
            <w:pPr>
              <w:spacing w:after="0" w:line="240" w:lineRule="auto"/>
            </w:pPr>
            <w:r>
              <w:t>Ugly Love</w:t>
            </w:r>
          </w:p>
        </w:tc>
        <w:tc>
          <w:tcPr>
            <w:tcW w:w="1410" w:type="dxa"/>
          </w:tcPr>
          <w:p w14:paraId="4038C22D">
            <w:pPr>
              <w:spacing w:after="0" w:line="240" w:lineRule="auto"/>
            </w:pPr>
            <w:r>
              <w:t>Colleen Hoover</w:t>
            </w:r>
          </w:p>
        </w:tc>
        <w:tc>
          <w:tcPr>
            <w:tcW w:w="760" w:type="dxa"/>
          </w:tcPr>
          <w:p w14:paraId="2FCAB396">
            <w:pPr>
              <w:spacing w:after="0" w:line="240" w:lineRule="auto"/>
            </w:pPr>
            <w:r>
              <w:t>337.0</w:t>
            </w:r>
          </w:p>
        </w:tc>
        <w:tc>
          <w:tcPr>
            <w:tcW w:w="3560" w:type="dxa"/>
          </w:tcPr>
          <w:p w14:paraId="5BA5DA90">
            <w:pPr>
              <w:spacing w:after="0" w:line="240" w:lineRule="auto"/>
            </w:pPr>
            <w:r>
              <w:t>When Tate Collins meets airline pilot Miles Archer, she knows it isn’t love at first sight. They wouldn’t even go so far as to consider themselves friends. The only thing Tate and Miles have in common is an undeniable...</w:t>
            </w:r>
          </w:p>
        </w:tc>
        <w:tc>
          <w:tcPr>
            <w:tcW w:w="700" w:type="dxa"/>
          </w:tcPr>
          <w:p w14:paraId="048B5524">
            <w:pPr>
              <w:spacing w:after="0" w:line="240" w:lineRule="auto"/>
            </w:pPr>
            <w:r>
              <w:t>言情</w:t>
            </w:r>
          </w:p>
        </w:tc>
      </w:tr>
      <w:tr w14:paraId="2D0F5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10BCC816">
            <w:pPr>
              <w:spacing w:after="0" w:line="240" w:lineRule="auto"/>
            </w:pPr>
            <w:r>
              <w:t>590</w:t>
            </w:r>
          </w:p>
        </w:tc>
        <w:tc>
          <w:tcPr>
            <w:tcW w:w="1805" w:type="dxa"/>
          </w:tcPr>
          <w:p w14:paraId="736760D3">
            <w:pPr>
              <w:spacing w:after="0" w:line="240" w:lineRule="auto"/>
            </w:pPr>
            <w:r>
              <w:t>Death on the Nile (Hercule Poirot, #17)</w:t>
            </w:r>
          </w:p>
        </w:tc>
        <w:tc>
          <w:tcPr>
            <w:tcW w:w="1410" w:type="dxa"/>
          </w:tcPr>
          <w:p w14:paraId="0D5216D5">
            <w:pPr>
              <w:spacing w:after="0" w:line="240" w:lineRule="auto"/>
            </w:pPr>
            <w:r>
              <w:t>Agatha Christie</w:t>
            </w:r>
          </w:p>
        </w:tc>
        <w:tc>
          <w:tcPr>
            <w:tcW w:w="760" w:type="dxa"/>
          </w:tcPr>
          <w:p w14:paraId="7ACF0457">
            <w:pPr>
              <w:spacing w:after="0" w:line="240" w:lineRule="auto"/>
            </w:pPr>
            <w:r>
              <w:t>214.0</w:t>
            </w:r>
          </w:p>
        </w:tc>
        <w:tc>
          <w:tcPr>
            <w:tcW w:w="3560" w:type="dxa"/>
          </w:tcPr>
          <w:p w14:paraId="71768DC9">
            <w:pPr>
              <w:spacing w:after="0" w:line="240" w:lineRule="auto"/>
            </w:pPr>
            <w:r>
              <w:t>The tranquillity of a cruise along the Nile is shattered by the discovery that Linnet Ridgeway has been shot through the head. She was young, stylish and beautiful, a girl who had everything - until she lost her life....</w:t>
            </w:r>
          </w:p>
        </w:tc>
        <w:tc>
          <w:tcPr>
            <w:tcW w:w="700" w:type="dxa"/>
          </w:tcPr>
          <w:p w14:paraId="01A3FCC5">
            <w:pPr>
              <w:spacing w:after="0" w:line="240" w:lineRule="auto"/>
            </w:pPr>
            <w:r>
              <w:t>推理</w:t>
            </w:r>
          </w:p>
        </w:tc>
      </w:tr>
      <w:tr w14:paraId="2822BB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06666BD2">
            <w:pPr>
              <w:spacing w:after="0" w:line="240" w:lineRule="auto"/>
            </w:pPr>
            <w:r>
              <w:t>591</w:t>
            </w:r>
          </w:p>
        </w:tc>
        <w:tc>
          <w:tcPr>
            <w:tcW w:w="1805" w:type="dxa"/>
          </w:tcPr>
          <w:p w14:paraId="2F953139">
            <w:pPr>
              <w:spacing w:after="0" w:line="240" w:lineRule="auto"/>
            </w:pPr>
            <w:r>
              <w:t>Blue Like Jazz: Nonreligious Thoughts on Christian Spirituality</w:t>
            </w:r>
          </w:p>
        </w:tc>
        <w:tc>
          <w:tcPr>
            <w:tcW w:w="1410" w:type="dxa"/>
          </w:tcPr>
          <w:p w14:paraId="0393020A">
            <w:pPr>
              <w:spacing w:after="0" w:line="240" w:lineRule="auto"/>
            </w:pPr>
            <w:r>
              <w:t>Donald Miller</w:t>
            </w:r>
          </w:p>
        </w:tc>
        <w:tc>
          <w:tcPr>
            <w:tcW w:w="760" w:type="dxa"/>
          </w:tcPr>
          <w:p w14:paraId="3DE9536C">
            <w:pPr>
              <w:spacing w:after="0" w:line="240" w:lineRule="auto"/>
            </w:pPr>
            <w:r>
              <w:t>243.0</w:t>
            </w:r>
          </w:p>
        </w:tc>
        <w:tc>
          <w:tcPr>
            <w:tcW w:w="3560" w:type="dxa"/>
          </w:tcPr>
          <w:p w14:paraId="30A34DF4">
            <w:pPr>
              <w:spacing w:after="0" w:line="240" w:lineRule="auto"/>
            </w:pPr>
            <w:r>
              <w:t>Librarian's note: See alternate cover edition of ISBN 0785263705 here."I never liked jazz music because jazz music doesn't resolve. I used to not like God because God didn't resolve. But that was before any of this ha...</w:t>
            </w:r>
          </w:p>
        </w:tc>
        <w:tc>
          <w:tcPr>
            <w:tcW w:w="700" w:type="dxa"/>
          </w:tcPr>
          <w:p w14:paraId="67B3196C">
            <w:pPr>
              <w:spacing w:after="0" w:line="240" w:lineRule="auto"/>
            </w:pPr>
            <w:r>
              <w:t>传记</w:t>
            </w:r>
          </w:p>
        </w:tc>
      </w:tr>
      <w:tr w14:paraId="2F5EEC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0138AB07">
            <w:pPr>
              <w:spacing w:after="0" w:line="240" w:lineRule="auto"/>
            </w:pPr>
            <w:r>
              <w:t>592</w:t>
            </w:r>
          </w:p>
        </w:tc>
        <w:tc>
          <w:tcPr>
            <w:tcW w:w="1805" w:type="dxa"/>
          </w:tcPr>
          <w:p w14:paraId="06D7CCF6">
            <w:pPr>
              <w:spacing w:after="0" w:line="240" w:lineRule="auto"/>
            </w:pPr>
            <w:r>
              <w:t>Redshirts</w:t>
            </w:r>
          </w:p>
        </w:tc>
        <w:tc>
          <w:tcPr>
            <w:tcW w:w="1410" w:type="dxa"/>
          </w:tcPr>
          <w:p w14:paraId="3C7A01AC">
            <w:pPr>
              <w:spacing w:after="0" w:line="240" w:lineRule="auto"/>
            </w:pPr>
            <w:r>
              <w:t>John Scalzi</w:t>
            </w:r>
          </w:p>
        </w:tc>
        <w:tc>
          <w:tcPr>
            <w:tcW w:w="760" w:type="dxa"/>
          </w:tcPr>
          <w:p w14:paraId="1A6B0A72">
            <w:pPr>
              <w:spacing w:after="0" w:line="240" w:lineRule="auto"/>
            </w:pPr>
            <w:r>
              <w:t>320.0</w:t>
            </w:r>
          </w:p>
        </w:tc>
        <w:tc>
          <w:tcPr>
            <w:tcW w:w="3560" w:type="dxa"/>
          </w:tcPr>
          <w:p w14:paraId="0826E6F1">
            <w:pPr>
              <w:spacing w:after="0" w:line="240" w:lineRule="auto"/>
            </w:pPr>
            <w:r>
              <w:t>Ensign Andrew Dahl has just been assigned to the Universal Union Capital Ship Intrepid, flagship of the Universal Union since the year 2456. It’s a prestige posting, and Andrew is thrilled all the more to be assigned...</w:t>
            </w:r>
          </w:p>
        </w:tc>
        <w:tc>
          <w:tcPr>
            <w:tcW w:w="700" w:type="dxa"/>
          </w:tcPr>
          <w:p w14:paraId="5935E434">
            <w:pPr>
              <w:spacing w:after="0" w:line="240" w:lineRule="auto"/>
            </w:pPr>
            <w:r>
              <w:t>科幻</w:t>
            </w:r>
          </w:p>
        </w:tc>
      </w:tr>
      <w:tr w14:paraId="78E640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5DB7D9AE">
            <w:pPr>
              <w:spacing w:after="0" w:line="240" w:lineRule="auto"/>
            </w:pPr>
            <w:r>
              <w:t>593</w:t>
            </w:r>
          </w:p>
        </w:tc>
        <w:tc>
          <w:tcPr>
            <w:tcW w:w="1805" w:type="dxa"/>
          </w:tcPr>
          <w:p w14:paraId="08C44539">
            <w:pPr>
              <w:spacing w:after="0" w:line="240" w:lineRule="auto"/>
            </w:pPr>
            <w:r>
              <w:t>Revival</w:t>
            </w:r>
          </w:p>
        </w:tc>
        <w:tc>
          <w:tcPr>
            <w:tcW w:w="1410" w:type="dxa"/>
          </w:tcPr>
          <w:p w14:paraId="64030FC1">
            <w:pPr>
              <w:spacing w:after="0" w:line="240" w:lineRule="auto"/>
            </w:pPr>
            <w:r>
              <w:t>Stephen King</w:t>
            </w:r>
          </w:p>
        </w:tc>
        <w:tc>
          <w:tcPr>
            <w:tcW w:w="760" w:type="dxa"/>
          </w:tcPr>
          <w:p w14:paraId="013C376E">
            <w:pPr>
              <w:spacing w:after="0" w:line="240" w:lineRule="auto"/>
            </w:pPr>
            <w:r>
              <w:t>405.0</w:t>
            </w:r>
          </w:p>
        </w:tc>
        <w:tc>
          <w:tcPr>
            <w:tcW w:w="3560" w:type="dxa"/>
          </w:tcPr>
          <w:p w14:paraId="0CF24097">
            <w:pPr>
              <w:spacing w:after="0" w:line="240" w:lineRule="auto"/>
            </w:pPr>
            <w:r>
              <w:t>In a small New England town, in the early 60s, a shadow falls over a small boy playing with his toy soldiers. Jamie Morton looks up to see a striking man, the new minister. Charles Jacobs, along with his beautiful wif...</w:t>
            </w:r>
          </w:p>
        </w:tc>
        <w:tc>
          <w:tcPr>
            <w:tcW w:w="700" w:type="dxa"/>
          </w:tcPr>
          <w:p w14:paraId="3F3C22CE">
            <w:pPr>
              <w:spacing w:after="0" w:line="240" w:lineRule="auto"/>
            </w:pPr>
            <w:r>
              <w:t>恐怖</w:t>
            </w:r>
          </w:p>
        </w:tc>
      </w:tr>
      <w:tr w14:paraId="24EC3E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1FCF6F26">
            <w:pPr>
              <w:spacing w:after="0" w:line="240" w:lineRule="auto"/>
            </w:pPr>
            <w:r>
              <w:t>594</w:t>
            </w:r>
          </w:p>
        </w:tc>
        <w:tc>
          <w:tcPr>
            <w:tcW w:w="1805" w:type="dxa"/>
          </w:tcPr>
          <w:p w14:paraId="77D6F59D">
            <w:pPr>
              <w:spacing w:after="0" w:line="240" w:lineRule="auto"/>
            </w:pPr>
            <w:r>
              <w:t>Still Life With Crows (Pendergast, #4)</w:t>
            </w:r>
          </w:p>
        </w:tc>
        <w:tc>
          <w:tcPr>
            <w:tcW w:w="1410" w:type="dxa"/>
          </w:tcPr>
          <w:p w14:paraId="12B18D03">
            <w:pPr>
              <w:spacing w:after="0" w:line="240" w:lineRule="auto"/>
            </w:pPr>
            <w:r>
              <w:t>Douglas Preston / Lincoln Child</w:t>
            </w:r>
          </w:p>
        </w:tc>
        <w:tc>
          <w:tcPr>
            <w:tcW w:w="760" w:type="dxa"/>
          </w:tcPr>
          <w:p w14:paraId="4A8AA022">
            <w:pPr>
              <w:spacing w:after="0" w:line="240" w:lineRule="auto"/>
            </w:pPr>
            <w:r>
              <w:t>564.0</w:t>
            </w:r>
          </w:p>
        </w:tc>
        <w:tc>
          <w:tcPr>
            <w:tcW w:w="3560" w:type="dxa"/>
          </w:tcPr>
          <w:p w14:paraId="34011297">
            <w:pPr>
              <w:spacing w:after="0" w:line="240" w:lineRule="auto"/>
            </w:pPr>
            <w:r>
              <w:t>A small Kansas town has turned into a killing ground. Is it a serial killer, a man with the need to destroy? Or is it a darker force, a curse upon the land? Amid golden cornfields, FBI Special Agent Pendergast discove...</w:t>
            </w:r>
          </w:p>
        </w:tc>
        <w:tc>
          <w:tcPr>
            <w:tcW w:w="700" w:type="dxa"/>
          </w:tcPr>
          <w:p w14:paraId="6C9FFB0F">
            <w:pPr>
              <w:spacing w:after="0" w:line="240" w:lineRule="auto"/>
            </w:pPr>
            <w:r>
              <w:t>悬疑</w:t>
            </w:r>
          </w:p>
        </w:tc>
      </w:tr>
      <w:tr w14:paraId="3F4A70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3B984A81">
            <w:pPr>
              <w:spacing w:after="0" w:line="240" w:lineRule="auto"/>
            </w:pPr>
            <w:r>
              <w:t>595</w:t>
            </w:r>
          </w:p>
        </w:tc>
        <w:tc>
          <w:tcPr>
            <w:tcW w:w="1805" w:type="dxa"/>
          </w:tcPr>
          <w:p w14:paraId="2E609E0A">
            <w:pPr>
              <w:spacing w:after="0" w:line="240" w:lineRule="auto"/>
            </w:pPr>
            <w:r>
              <w:t>Middlesex</w:t>
            </w:r>
          </w:p>
        </w:tc>
        <w:tc>
          <w:tcPr>
            <w:tcW w:w="1410" w:type="dxa"/>
          </w:tcPr>
          <w:p w14:paraId="3480A73D">
            <w:pPr>
              <w:spacing w:after="0" w:line="240" w:lineRule="auto"/>
            </w:pPr>
            <w:r>
              <w:t>Jeffrey Eugenides</w:t>
            </w:r>
          </w:p>
        </w:tc>
        <w:tc>
          <w:tcPr>
            <w:tcW w:w="760" w:type="dxa"/>
          </w:tcPr>
          <w:p w14:paraId="6E9D8478">
            <w:pPr>
              <w:spacing w:after="0" w:line="240" w:lineRule="auto"/>
            </w:pPr>
            <w:r>
              <w:t>529.0</w:t>
            </w:r>
          </w:p>
        </w:tc>
        <w:tc>
          <w:tcPr>
            <w:tcW w:w="3560" w:type="dxa"/>
          </w:tcPr>
          <w:p w14:paraId="15DCD8BC">
            <w:pPr>
              <w:spacing w:after="0" w:line="240" w:lineRule="auto"/>
            </w:pPr>
            <w:r>
              <w:t>Middlesex tells the breathtaking story of Calliope Stephanides, and three generations of the Greek-American Stephanides family, who travel from a tiny village overlooking Mount Olympus in Asia Minor to Prohibition-era...</w:t>
            </w:r>
          </w:p>
        </w:tc>
        <w:tc>
          <w:tcPr>
            <w:tcW w:w="700" w:type="dxa"/>
          </w:tcPr>
          <w:p w14:paraId="0622B082">
            <w:pPr>
              <w:spacing w:after="0" w:line="240" w:lineRule="auto"/>
            </w:pPr>
            <w:r>
              <w:t>文学</w:t>
            </w:r>
          </w:p>
        </w:tc>
      </w:tr>
      <w:tr w14:paraId="538078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2284E6B2">
            <w:pPr>
              <w:spacing w:after="0" w:line="240" w:lineRule="auto"/>
            </w:pPr>
            <w:r>
              <w:t>596</w:t>
            </w:r>
          </w:p>
        </w:tc>
        <w:tc>
          <w:tcPr>
            <w:tcW w:w="1805" w:type="dxa"/>
          </w:tcPr>
          <w:p w14:paraId="43BA4042">
            <w:pPr>
              <w:spacing w:after="0" w:line="240" w:lineRule="auto"/>
            </w:pPr>
            <w:r>
              <w:t>Eldest (The Inheritance Cycle, #2)</w:t>
            </w:r>
          </w:p>
        </w:tc>
        <w:tc>
          <w:tcPr>
            <w:tcW w:w="1410" w:type="dxa"/>
          </w:tcPr>
          <w:p w14:paraId="40DDB36F">
            <w:pPr>
              <w:spacing w:after="0" w:line="240" w:lineRule="auto"/>
            </w:pPr>
            <w:r>
              <w:t>Christopher Paolini</w:t>
            </w:r>
          </w:p>
        </w:tc>
        <w:tc>
          <w:tcPr>
            <w:tcW w:w="760" w:type="dxa"/>
          </w:tcPr>
          <w:p w14:paraId="7C0F785D">
            <w:pPr>
              <w:spacing w:after="0" w:line="240" w:lineRule="auto"/>
            </w:pPr>
            <w:r>
              <w:t>704.0</w:t>
            </w:r>
          </w:p>
        </w:tc>
        <w:tc>
          <w:tcPr>
            <w:tcW w:w="3560" w:type="dxa"/>
          </w:tcPr>
          <w:p w14:paraId="3C4E5C64">
            <w:pPr>
              <w:spacing w:after="0" w:line="240" w:lineRule="auto"/>
            </w:pPr>
            <w:r>
              <w:t>Darkness falls…despair abounds…evil reigns…Eragon and his dragon, Saphira, have just saved the rebel state from destruction by the mighty forces of King Galbatorix, cruel ruler of the Empire. Now Eragon must travel to...</w:t>
            </w:r>
          </w:p>
        </w:tc>
        <w:tc>
          <w:tcPr>
            <w:tcW w:w="700" w:type="dxa"/>
          </w:tcPr>
          <w:p w14:paraId="38778B46">
            <w:pPr>
              <w:spacing w:after="0" w:line="240" w:lineRule="auto"/>
            </w:pPr>
            <w:r>
              <w:t>奇幻</w:t>
            </w:r>
          </w:p>
        </w:tc>
      </w:tr>
      <w:tr w14:paraId="336DB4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23374287">
            <w:pPr>
              <w:spacing w:after="0" w:line="240" w:lineRule="auto"/>
            </w:pPr>
            <w:r>
              <w:t>597</w:t>
            </w:r>
          </w:p>
        </w:tc>
        <w:tc>
          <w:tcPr>
            <w:tcW w:w="1805" w:type="dxa"/>
          </w:tcPr>
          <w:p w14:paraId="5DF689AC">
            <w:pPr>
              <w:spacing w:after="0" w:line="240" w:lineRule="auto"/>
            </w:pPr>
            <w:r>
              <w:t>The World Is Flat: A Brief History of the Twenty-first Century</w:t>
            </w:r>
          </w:p>
        </w:tc>
        <w:tc>
          <w:tcPr>
            <w:tcW w:w="1410" w:type="dxa"/>
          </w:tcPr>
          <w:p w14:paraId="2DAEABA7">
            <w:pPr>
              <w:spacing w:after="0" w:line="240" w:lineRule="auto"/>
            </w:pPr>
            <w:r>
              <w:t>Thomas L. Friedman</w:t>
            </w:r>
          </w:p>
        </w:tc>
        <w:tc>
          <w:tcPr>
            <w:tcW w:w="760" w:type="dxa"/>
          </w:tcPr>
          <w:p w14:paraId="21FDF9B3">
            <w:pPr>
              <w:spacing w:after="0" w:line="240" w:lineRule="auto"/>
            </w:pPr>
            <w:r>
              <w:t>593.0</w:t>
            </w:r>
          </w:p>
        </w:tc>
        <w:tc>
          <w:tcPr>
            <w:tcW w:w="3560" w:type="dxa"/>
          </w:tcPr>
          <w:p w14:paraId="0D1DA101">
            <w:pPr>
              <w:spacing w:after="0" w:line="240" w:lineRule="auto"/>
            </w:pPr>
            <w:r>
              <w:t>When scholars write the history of the world twenty years from now, and they come to the chapter Y2K to March 2004 , what will they say was the most crucial development? The attacks on the World Trade Center on 9/11 a...</w:t>
            </w:r>
          </w:p>
        </w:tc>
        <w:tc>
          <w:tcPr>
            <w:tcW w:w="700" w:type="dxa"/>
          </w:tcPr>
          <w:p w14:paraId="4608A673">
            <w:pPr>
              <w:spacing w:after="0" w:line="240" w:lineRule="auto"/>
            </w:pPr>
            <w:r>
              <w:t>历史</w:t>
            </w:r>
          </w:p>
        </w:tc>
      </w:tr>
      <w:tr w14:paraId="2BF8EB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54594CAC">
            <w:pPr>
              <w:spacing w:after="0" w:line="240" w:lineRule="auto"/>
            </w:pPr>
            <w:r>
              <w:t>598</w:t>
            </w:r>
          </w:p>
        </w:tc>
        <w:tc>
          <w:tcPr>
            <w:tcW w:w="1805" w:type="dxa"/>
          </w:tcPr>
          <w:p w14:paraId="1451C257">
            <w:pPr>
              <w:spacing w:after="0" w:line="240" w:lineRule="auto"/>
            </w:pPr>
            <w:r>
              <w:t>Where She Went (If I Stay, #2)</w:t>
            </w:r>
          </w:p>
        </w:tc>
        <w:tc>
          <w:tcPr>
            <w:tcW w:w="1410" w:type="dxa"/>
          </w:tcPr>
          <w:p w14:paraId="31808A98">
            <w:pPr>
              <w:spacing w:after="0" w:line="240" w:lineRule="auto"/>
            </w:pPr>
            <w:r>
              <w:t>Gayle Forman</w:t>
            </w:r>
          </w:p>
        </w:tc>
        <w:tc>
          <w:tcPr>
            <w:tcW w:w="760" w:type="dxa"/>
          </w:tcPr>
          <w:p w14:paraId="6CE19D34">
            <w:pPr>
              <w:spacing w:after="0" w:line="240" w:lineRule="auto"/>
            </w:pPr>
            <w:r>
              <w:t>297.0</w:t>
            </w:r>
          </w:p>
        </w:tc>
        <w:tc>
          <w:tcPr>
            <w:tcW w:w="3560" w:type="dxa"/>
          </w:tcPr>
          <w:p w14:paraId="24046751">
            <w:pPr>
              <w:spacing w:after="0" w:line="240" w:lineRule="auto"/>
            </w:pPr>
            <w:r>
              <w:t>It's been three years since the devastating accident... three years since Mia walked out of Adam's life forever.Now living on opposite coasts, Mia is Juilliard's rising star and Adam is LA tabloid fodder, thanks to hi...</w:t>
            </w:r>
          </w:p>
        </w:tc>
        <w:tc>
          <w:tcPr>
            <w:tcW w:w="700" w:type="dxa"/>
          </w:tcPr>
          <w:p w14:paraId="29A7B385">
            <w:pPr>
              <w:spacing w:after="0" w:line="240" w:lineRule="auto"/>
            </w:pPr>
            <w:r>
              <w:t>青春</w:t>
            </w:r>
          </w:p>
        </w:tc>
      </w:tr>
      <w:tr w14:paraId="1B4664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2179119F">
            <w:pPr>
              <w:spacing w:after="0" w:line="240" w:lineRule="auto"/>
            </w:pPr>
            <w:r>
              <w:t>599</w:t>
            </w:r>
          </w:p>
        </w:tc>
        <w:tc>
          <w:tcPr>
            <w:tcW w:w="1805" w:type="dxa"/>
          </w:tcPr>
          <w:p w14:paraId="22ABCF9D">
            <w:pPr>
              <w:spacing w:after="0" w:line="240" w:lineRule="auto"/>
            </w:pPr>
            <w:r>
              <w:t>Gabriel's Rapture (Gabriel's Inferno, #2)</w:t>
            </w:r>
          </w:p>
        </w:tc>
        <w:tc>
          <w:tcPr>
            <w:tcW w:w="1410" w:type="dxa"/>
          </w:tcPr>
          <w:p w14:paraId="42F0EDFB">
            <w:pPr>
              <w:spacing w:after="0" w:line="240" w:lineRule="auto"/>
            </w:pPr>
            <w:r>
              <w:t>Sylvain Reynard</w:t>
            </w:r>
          </w:p>
        </w:tc>
        <w:tc>
          <w:tcPr>
            <w:tcW w:w="760" w:type="dxa"/>
          </w:tcPr>
          <w:p w14:paraId="53869705">
            <w:pPr>
              <w:spacing w:after="0" w:line="240" w:lineRule="auto"/>
            </w:pPr>
            <w:r>
              <w:t>386.0</w:t>
            </w:r>
          </w:p>
        </w:tc>
        <w:tc>
          <w:tcPr>
            <w:tcW w:w="3560" w:type="dxa"/>
          </w:tcPr>
          <w:p w14:paraId="2180A147">
            <w:pPr>
              <w:spacing w:after="0" w:line="240" w:lineRule="auto"/>
            </w:pPr>
            <w:r>
              <w:t>Professor Gabriel Emerson has embarked on a passionate, yet clandestine affair with his former student, Julia Mitchell. Sequestered on a romantic holiday in Italy, he tutors her in the sensual delights of the body and...</w:t>
            </w:r>
          </w:p>
        </w:tc>
        <w:tc>
          <w:tcPr>
            <w:tcW w:w="700" w:type="dxa"/>
          </w:tcPr>
          <w:p w14:paraId="6BD26C57">
            <w:pPr>
              <w:spacing w:after="0" w:line="240" w:lineRule="auto"/>
            </w:pPr>
            <w:r>
              <w:t>言情</w:t>
            </w:r>
          </w:p>
        </w:tc>
      </w:tr>
      <w:tr w14:paraId="675082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46D93E02">
            <w:pPr>
              <w:spacing w:after="0" w:line="240" w:lineRule="auto"/>
            </w:pPr>
            <w:r>
              <w:t>600</w:t>
            </w:r>
          </w:p>
        </w:tc>
        <w:tc>
          <w:tcPr>
            <w:tcW w:w="1805" w:type="dxa"/>
          </w:tcPr>
          <w:p w14:paraId="67B4BB32">
            <w:pPr>
              <w:spacing w:after="0" w:line="240" w:lineRule="auto"/>
            </w:pPr>
            <w:r>
              <w:t>4th of July (Women's Murder Club, #4)</w:t>
            </w:r>
          </w:p>
        </w:tc>
        <w:tc>
          <w:tcPr>
            <w:tcW w:w="1410" w:type="dxa"/>
          </w:tcPr>
          <w:p w14:paraId="006D6BC2">
            <w:pPr>
              <w:spacing w:after="0" w:line="240" w:lineRule="auto"/>
            </w:pPr>
            <w:r>
              <w:t>James Patterson / Maxine Paetro</w:t>
            </w:r>
          </w:p>
        </w:tc>
        <w:tc>
          <w:tcPr>
            <w:tcW w:w="760" w:type="dxa"/>
          </w:tcPr>
          <w:p w14:paraId="6015BF11">
            <w:pPr>
              <w:spacing w:after="0" w:line="240" w:lineRule="auto"/>
            </w:pPr>
            <w:r>
              <w:t>416.0</w:t>
            </w:r>
          </w:p>
        </w:tc>
        <w:tc>
          <w:tcPr>
            <w:tcW w:w="3560" w:type="dxa"/>
          </w:tcPr>
          <w:p w14:paraId="5F3649F6">
            <w:pPr>
              <w:spacing w:after="0" w:line="240" w:lineRule="auto"/>
            </w:pPr>
            <w:r>
              <w:t>The world's bestselling detective series has never been more suspenseful. Trapped in deadly showdowns, courtroom trials, and dangerous secrets, the Women's Murder Club must fight for their lives.In a deadly late-night...</w:t>
            </w:r>
          </w:p>
        </w:tc>
        <w:tc>
          <w:tcPr>
            <w:tcW w:w="700" w:type="dxa"/>
          </w:tcPr>
          <w:p w14:paraId="796450B5">
            <w:pPr>
              <w:spacing w:after="0" w:line="240" w:lineRule="auto"/>
            </w:pPr>
            <w:r>
              <w:t>推理</w:t>
            </w:r>
          </w:p>
        </w:tc>
      </w:tr>
      <w:tr w14:paraId="39F8F5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7084B646">
            <w:pPr>
              <w:spacing w:after="0" w:line="240" w:lineRule="auto"/>
            </w:pPr>
            <w:r>
              <w:t>601</w:t>
            </w:r>
          </w:p>
        </w:tc>
        <w:tc>
          <w:tcPr>
            <w:tcW w:w="1805" w:type="dxa"/>
          </w:tcPr>
          <w:p w14:paraId="5F3221E7">
            <w:pPr>
              <w:spacing w:after="0" w:line="240" w:lineRule="auto"/>
            </w:pPr>
            <w:r>
              <w:t>Einstein: His Life and Universe</w:t>
            </w:r>
          </w:p>
        </w:tc>
        <w:tc>
          <w:tcPr>
            <w:tcW w:w="1410" w:type="dxa"/>
          </w:tcPr>
          <w:p w14:paraId="3A25F52C">
            <w:pPr>
              <w:spacing w:after="0" w:line="240" w:lineRule="auto"/>
            </w:pPr>
            <w:r>
              <w:t>Walter Isaacson</w:t>
            </w:r>
          </w:p>
        </w:tc>
        <w:tc>
          <w:tcPr>
            <w:tcW w:w="760" w:type="dxa"/>
          </w:tcPr>
          <w:p w14:paraId="17AA4860">
            <w:pPr>
              <w:spacing w:after="0" w:line="240" w:lineRule="auto"/>
            </w:pPr>
            <w:r>
              <w:t>675.0</w:t>
            </w:r>
          </w:p>
        </w:tc>
        <w:tc>
          <w:tcPr>
            <w:tcW w:w="3560" w:type="dxa"/>
          </w:tcPr>
          <w:p w14:paraId="477BCA8F">
            <w:pPr>
              <w:spacing w:after="0" w:line="240" w:lineRule="auto"/>
            </w:pPr>
            <w:r>
              <w:t>Einstein was a rebel and nonconformist from boyhood days, and these character traits drove both his life and his science. In this narrative, Walter Isaacson explains how his mind worked and the mysteries of the univer...</w:t>
            </w:r>
          </w:p>
        </w:tc>
        <w:tc>
          <w:tcPr>
            <w:tcW w:w="700" w:type="dxa"/>
          </w:tcPr>
          <w:p w14:paraId="46FCD8FE">
            <w:pPr>
              <w:spacing w:after="0" w:line="240" w:lineRule="auto"/>
            </w:pPr>
            <w:r>
              <w:t>传记</w:t>
            </w:r>
          </w:p>
        </w:tc>
      </w:tr>
      <w:tr w14:paraId="19F344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03F96F51">
            <w:pPr>
              <w:spacing w:after="0" w:line="240" w:lineRule="auto"/>
            </w:pPr>
            <w:r>
              <w:t>602</w:t>
            </w:r>
          </w:p>
        </w:tc>
        <w:tc>
          <w:tcPr>
            <w:tcW w:w="1805" w:type="dxa"/>
          </w:tcPr>
          <w:p w14:paraId="12CBC759">
            <w:pPr>
              <w:spacing w:after="0" w:line="240" w:lineRule="auto"/>
            </w:pPr>
            <w:r>
              <w:t>Shift (Silo, #2)</w:t>
            </w:r>
          </w:p>
        </w:tc>
        <w:tc>
          <w:tcPr>
            <w:tcW w:w="1410" w:type="dxa"/>
          </w:tcPr>
          <w:p w14:paraId="7F888CA5">
            <w:pPr>
              <w:spacing w:after="0" w:line="240" w:lineRule="auto"/>
            </w:pPr>
            <w:r>
              <w:t>Hugh Howey</w:t>
            </w:r>
          </w:p>
        </w:tc>
        <w:tc>
          <w:tcPr>
            <w:tcW w:w="760" w:type="dxa"/>
          </w:tcPr>
          <w:p w14:paraId="4F3C1667">
            <w:pPr>
              <w:spacing w:after="0" w:line="240" w:lineRule="auto"/>
            </w:pPr>
            <w:r>
              <w:t>570.0</w:t>
            </w:r>
          </w:p>
        </w:tc>
        <w:tc>
          <w:tcPr>
            <w:tcW w:w="3560" w:type="dxa"/>
          </w:tcPr>
          <w:p w14:paraId="39C29279">
            <w:pPr>
              <w:spacing w:after="0" w:line="240" w:lineRule="auto"/>
            </w:pPr>
            <w:r>
              <w:t>In 2007, the Center for Automation in Nanobiotech (CAN) outlined the hardware and software platform that would one day allow robots smaller than human cells to make medical diagnoses, conduct repairs, and even self-pr...</w:t>
            </w:r>
          </w:p>
        </w:tc>
        <w:tc>
          <w:tcPr>
            <w:tcW w:w="700" w:type="dxa"/>
          </w:tcPr>
          <w:p w14:paraId="3F36DB1A">
            <w:pPr>
              <w:spacing w:after="0" w:line="240" w:lineRule="auto"/>
            </w:pPr>
            <w:r>
              <w:t>科幻</w:t>
            </w:r>
          </w:p>
        </w:tc>
      </w:tr>
      <w:tr w14:paraId="16D391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18CE1874">
            <w:pPr>
              <w:spacing w:after="0" w:line="240" w:lineRule="auto"/>
            </w:pPr>
            <w:r>
              <w:t>603</w:t>
            </w:r>
          </w:p>
        </w:tc>
        <w:tc>
          <w:tcPr>
            <w:tcW w:w="1805" w:type="dxa"/>
          </w:tcPr>
          <w:p w14:paraId="5EFC75BD">
            <w:pPr>
              <w:spacing w:after="0" w:line="240" w:lineRule="auto"/>
            </w:pPr>
            <w:r>
              <w:t>Duma Key</w:t>
            </w:r>
          </w:p>
        </w:tc>
        <w:tc>
          <w:tcPr>
            <w:tcW w:w="1410" w:type="dxa"/>
          </w:tcPr>
          <w:p w14:paraId="2538DEE7">
            <w:pPr>
              <w:spacing w:after="0" w:line="240" w:lineRule="auto"/>
            </w:pPr>
            <w:r>
              <w:t>Stephen King</w:t>
            </w:r>
          </w:p>
        </w:tc>
        <w:tc>
          <w:tcPr>
            <w:tcW w:w="760" w:type="dxa"/>
          </w:tcPr>
          <w:p w14:paraId="075BFA3B">
            <w:pPr>
              <w:spacing w:after="0" w:line="240" w:lineRule="auto"/>
            </w:pPr>
            <w:r>
              <w:t>611.0</w:t>
            </w:r>
          </w:p>
        </w:tc>
        <w:tc>
          <w:tcPr>
            <w:tcW w:w="3560" w:type="dxa"/>
          </w:tcPr>
          <w:p w14:paraId="2E9F5402">
            <w:pPr>
              <w:spacing w:after="0" w:line="240" w:lineRule="auto"/>
            </w:pPr>
            <w:r>
              <w:t>From the Flap:NO MORE THAN A DARK PENCIL LINE ON A BLANK PAGE. A HORIZON LINE, MAYBE, BUT ALSO A SLOT FOR BLACKNESS TO POUR THROUGH . . . A terrible construction site accident takes Edgar Freemantle's right arm and sc...</w:t>
            </w:r>
          </w:p>
        </w:tc>
        <w:tc>
          <w:tcPr>
            <w:tcW w:w="700" w:type="dxa"/>
          </w:tcPr>
          <w:p w14:paraId="064AE456">
            <w:pPr>
              <w:spacing w:after="0" w:line="240" w:lineRule="auto"/>
            </w:pPr>
            <w:r>
              <w:t>恐怖</w:t>
            </w:r>
          </w:p>
        </w:tc>
      </w:tr>
      <w:tr w14:paraId="3BE624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4BA73007">
            <w:pPr>
              <w:spacing w:after="0" w:line="240" w:lineRule="auto"/>
            </w:pPr>
            <w:r>
              <w:t>604</w:t>
            </w:r>
          </w:p>
        </w:tc>
        <w:tc>
          <w:tcPr>
            <w:tcW w:w="1805" w:type="dxa"/>
          </w:tcPr>
          <w:p w14:paraId="6147AFF1">
            <w:pPr>
              <w:spacing w:after="0" w:line="240" w:lineRule="auto"/>
            </w:pPr>
            <w:r>
              <w:t>The Doomsday Key (Sigma Force, #6)</w:t>
            </w:r>
          </w:p>
        </w:tc>
        <w:tc>
          <w:tcPr>
            <w:tcW w:w="1410" w:type="dxa"/>
          </w:tcPr>
          <w:p w14:paraId="0298D7EB">
            <w:pPr>
              <w:spacing w:after="0" w:line="240" w:lineRule="auto"/>
            </w:pPr>
            <w:r>
              <w:t>James Rollins</w:t>
            </w:r>
          </w:p>
        </w:tc>
        <w:tc>
          <w:tcPr>
            <w:tcW w:w="760" w:type="dxa"/>
          </w:tcPr>
          <w:p w14:paraId="53C97637">
            <w:pPr>
              <w:spacing w:after="0" w:line="240" w:lineRule="auto"/>
            </w:pPr>
            <w:r>
              <w:t>448.0</w:t>
            </w:r>
          </w:p>
        </w:tc>
        <w:tc>
          <w:tcPr>
            <w:tcW w:w="3560" w:type="dxa"/>
          </w:tcPr>
          <w:p w14:paraId="2FAC3CAB">
            <w:pPr>
              <w:spacing w:after="0" w:line="240" w:lineRule="auto"/>
            </w:pPr>
            <w:r>
              <w:t>James Rollins, the "New York Times" bestselling master of nail-biting suspense and historical mystery, combines cutting-edge biotechnology with a centuries-old secret in an apocalyptic story that reveals where humanki...</w:t>
            </w:r>
          </w:p>
        </w:tc>
        <w:tc>
          <w:tcPr>
            <w:tcW w:w="700" w:type="dxa"/>
          </w:tcPr>
          <w:p w14:paraId="73F0D731">
            <w:pPr>
              <w:spacing w:after="0" w:line="240" w:lineRule="auto"/>
            </w:pPr>
            <w:r>
              <w:t>悬疑</w:t>
            </w:r>
          </w:p>
        </w:tc>
      </w:tr>
      <w:tr w14:paraId="2B5FB3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53C7109B">
            <w:pPr>
              <w:spacing w:after="0" w:line="240" w:lineRule="auto"/>
            </w:pPr>
            <w:r>
              <w:t>605</w:t>
            </w:r>
          </w:p>
        </w:tc>
        <w:tc>
          <w:tcPr>
            <w:tcW w:w="1805" w:type="dxa"/>
          </w:tcPr>
          <w:p w14:paraId="1A5EDE8C">
            <w:pPr>
              <w:spacing w:after="0" w:line="240" w:lineRule="auto"/>
            </w:pPr>
            <w:r>
              <w:t>The Adventures of Tom Sawyer</w:t>
            </w:r>
          </w:p>
        </w:tc>
        <w:tc>
          <w:tcPr>
            <w:tcW w:w="1410" w:type="dxa"/>
          </w:tcPr>
          <w:p w14:paraId="2C036136">
            <w:pPr>
              <w:spacing w:after="0" w:line="240" w:lineRule="auto"/>
            </w:pPr>
            <w:r>
              <w:t>Mark Twain / Guy Cardwell / John Seelye</w:t>
            </w:r>
          </w:p>
        </w:tc>
        <w:tc>
          <w:tcPr>
            <w:tcW w:w="760" w:type="dxa"/>
          </w:tcPr>
          <w:p w14:paraId="09B96BB2">
            <w:pPr>
              <w:spacing w:after="0" w:line="240" w:lineRule="auto"/>
            </w:pPr>
            <w:r>
              <w:t>244.0</w:t>
            </w:r>
          </w:p>
        </w:tc>
        <w:tc>
          <w:tcPr>
            <w:tcW w:w="3560" w:type="dxa"/>
          </w:tcPr>
          <w:p w14:paraId="2D888060">
            <w:pPr>
              <w:spacing w:after="0" w:line="240" w:lineRule="auto"/>
            </w:pPr>
            <w:r>
              <w:t>The Adventures of Tom Sawyer revolves around the youthful adventures of the novel's schoolboy protagonist, Thomas Sawyer, whose reputation precedes him for causing mischief and strife. Tom lives with his Aunt Polly, h...</w:t>
            </w:r>
          </w:p>
        </w:tc>
        <w:tc>
          <w:tcPr>
            <w:tcW w:w="700" w:type="dxa"/>
          </w:tcPr>
          <w:p w14:paraId="4D895A0D">
            <w:pPr>
              <w:spacing w:after="0" w:line="240" w:lineRule="auto"/>
            </w:pPr>
            <w:r>
              <w:t>文学</w:t>
            </w:r>
          </w:p>
        </w:tc>
      </w:tr>
      <w:tr w14:paraId="16F5A4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34812C30">
            <w:pPr>
              <w:spacing w:after="0" w:line="240" w:lineRule="auto"/>
            </w:pPr>
            <w:r>
              <w:t>606</w:t>
            </w:r>
          </w:p>
        </w:tc>
        <w:tc>
          <w:tcPr>
            <w:tcW w:w="1805" w:type="dxa"/>
          </w:tcPr>
          <w:p w14:paraId="25E3BC33">
            <w:pPr>
              <w:spacing w:after="0" w:line="240" w:lineRule="auto"/>
            </w:pPr>
            <w:r>
              <w:t>Prince Caspian (Chronicles of Narnia, #2)</w:t>
            </w:r>
          </w:p>
        </w:tc>
        <w:tc>
          <w:tcPr>
            <w:tcW w:w="1410" w:type="dxa"/>
          </w:tcPr>
          <w:p w14:paraId="39732EB2">
            <w:pPr>
              <w:spacing w:after="0" w:line="240" w:lineRule="auto"/>
            </w:pPr>
            <w:r>
              <w:t>C.S. Lewis</w:t>
            </w:r>
          </w:p>
        </w:tc>
        <w:tc>
          <w:tcPr>
            <w:tcW w:w="760" w:type="dxa"/>
          </w:tcPr>
          <w:p w14:paraId="6D814C3F">
            <w:pPr>
              <w:spacing w:after="0" w:line="240" w:lineRule="auto"/>
            </w:pPr>
            <w:r>
              <w:t>240.0</w:t>
            </w:r>
          </w:p>
        </w:tc>
        <w:tc>
          <w:tcPr>
            <w:tcW w:w="3560" w:type="dxa"/>
          </w:tcPr>
          <w:p w14:paraId="6C2A491D">
            <w:pPr>
              <w:spacing w:after="0" w:line="240" w:lineRule="auto"/>
            </w:pPr>
            <w:r>
              <w:t>The four Pevensies help Caspian battle Miraz and ascend his rightful throneNARNIA... the land between the lamp-post and the castle of Cair Paravel, where animals talk, where magical things happen... and where the adve...</w:t>
            </w:r>
          </w:p>
        </w:tc>
        <w:tc>
          <w:tcPr>
            <w:tcW w:w="700" w:type="dxa"/>
          </w:tcPr>
          <w:p w14:paraId="66C8AFF8">
            <w:pPr>
              <w:spacing w:after="0" w:line="240" w:lineRule="auto"/>
            </w:pPr>
            <w:r>
              <w:t>奇幻</w:t>
            </w:r>
          </w:p>
        </w:tc>
      </w:tr>
      <w:tr w14:paraId="1EFB05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762D360F">
            <w:pPr>
              <w:spacing w:after="0" w:line="240" w:lineRule="auto"/>
            </w:pPr>
            <w:r>
              <w:t>607</w:t>
            </w:r>
          </w:p>
        </w:tc>
        <w:tc>
          <w:tcPr>
            <w:tcW w:w="1805" w:type="dxa"/>
          </w:tcPr>
          <w:p w14:paraId="1634DC07">
            <w:pPr>
              <w:spacing w:after="0" w:line="240" w:lineRule="auto"/>
            </w:pPr>
            <w:r>
              <w:t>The Big Short: Inside the Doomsday Machine</w:t>
            </w:r>
          </w:p>
        </w:tc>
        <w:tc>
          <w:tcPr>
            <w:tcW w:w="1410" w:type="dxa"/>
          </w:tcPr>
          <w:p w14:paraId="5D22BD41">
            <w:pPr>
              <w:spacing w:after="0" w:line="240" w:lineRule="auto"/>
            </w:pPr>
            <w:r>
              <w:t>Michael   Lewis</w:t>
            </w:r>
          </w:p>
        </w:tc>
        <w:tc>
          <w:tcPr>
            <w:tcW w:w="760" w:type="dxa"/>
          </w:tcPr>
          <w:p w14:paraId="42EA2D97">
            <w:pPr>
              <w:spacing w:after="0" w:line="240" w:lineRule="auto"/>
            </w:pPr>
            <w:r>
              <w:t>320.0</w:t>
            </w:r>
          </w:p>
        </w:tc>
        <w:tc>
          <w:tcPr>
            <w:tcW w:w="3560" w:type="dxa"/>
          </w:tcPr>
          <w:p w14:paraId="1C94EED8">
            <w:pPr>
              <w:spacing w:after="0" w:line="240" w:lineRule="auto"/>
            </w:pPr>
            <w:r>
              <w:t>From the author of The Blind Side and Moneyball, The Big Short tells the story of four outsiders in the world of high-finance who predict the credit and housing bubble collapse before anyone else. The film adaptation...</w:t>
            </w:r>
          </w:p>
        </w:tc>
        <w:tc>
          <w:tcPr>
            <w:tcW w:w="700" w:type="dxa"/>
          </w:tcPr>
          <w:p w14:paraId="1B79B0EB">
            <w:pPr>
              <w:spacing w:after="0" w:line="240" w:lineRule="auto"/>
            </w:pPr>
            <w:r>
              <w:t>历史</w:t>
            </w:r>
          </w:p>
        </w:tc>
      </w:tr>
      <w:tr w14:paraId="4D74E8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078CC51D">
            <w:pPr>
              <w:spacing w:after="0" w:line="240" w:lineRule="auto"/>
            </w:pPr>
            <w:r>
              <w:t>608</w:t>
            </w:r>
          </w:p>
        </w:tc>
        <w:tc>
          <w:tcPr>
            <w:tcW w:w="1805" w:type="dxa"/>
          </w:tcPr>
          <w:p w14:paraId="7826C49B">
            <w:pPr>
              <w:spacing w:after="0" w:line="240" w:lineRule="auto"/>
            </w:pPr>
            <w:r>
              <w:t>The City of Ember (Book of Ember, #1)</w:t>
            </w:r>
          </w:p>
        </w:tc>
        <w:tc>
          <w:tcPr>
            <w:tcW w:w="1410" w:type="dxa"/>
          </w:tcPr>
          <w:p w14:paraId="63E8BAAA">
            <w:pPr>
              <w:spacing w:after="0" w:line="240" w:lineRule="auto"/>
            </w:pPr>
            <w:r>
              <w:t>Jeanne DuPrau</w:t>
            </w:r>
          </w:p>
        </w:tc>
        <w:tc>
          <w:tcPr>
            <w:tcW w:w="760" w:type="dxa"/>
          </w:tcPr>
          <w:p w14:paraId="59817384">
            <w:pPr>
              <w:spacing w:after="0" w:line="240" w:lineRule="auto"/>
            </w:pPr>
            <w:r>
              <w:t>288.0</w:t>
            </w:r>
          </w:p>
        </w:tc>
        <w:tc>
          <w:tcPr>
            <w:tcW w:w="3560" w:type="dxa"/>
          </w:tcPr>
          <w:p w14:paraId="30973F98">
            <w:pPr>
              <w:spacing w:after="0" w:line="240" w:lineRule="auto"/>
            </w:pPr>
            <w:r>
              <w:t>An alternate cover edition can be found here.Many hundreds of years ago, the city of Ember was created by the Builders to contain everything needed for human survival. It worked…but now the storerooms are almost out o...</w:t>
            </w:r>
          </w:p>
        </w:tc>
        <w:tc>
          <w:tcPr>
            <w:tcW w:w="700" w:type="dxa"/>
          </w:tcPr>
          <w:p w14:paraId="64EB93D5">
            <w:pPr>
              <w:spacing w:after="0" w:line="240" w:lineRule="auto"/>
            </w:pPr>
            <w:r>
              <w:t>青春</w:t>
            </w:r>
          </w:p>
        </w:tc>
      </w:tr>
      <w:tr w14:paraId="083AED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00B2D344">
            <w:pPr>
              <w:spacing w:after="0" w:line="240" w:lineRule="auto"/>
            </w:pPr>
            <w:r>
              <w:t>609</w:t>
            </w:r>
          </w:p>
        </w:tc>
        <w:tc>
          <w:tcPr>
            <w:tcW w:w="1805" w:type="dxa"/>
          </w:tcPr>
          <w:p w14:paraId="1D491D84">
            <w:pPr>
              <w:spacing w:after="0" w:line="240" w:lineRule="auto"/>
            </w:pPr>
            <w:r>
              <w:t>Beautiful Bastard (Beautiful Bastard, #1)</w:t>
            </w:r>
          </w:p>
        </w:tc>
        <w:tc>
          <w:tcPr>
            <w:tcW w:w="1410" w:type="dxa"/>
          </w:tcPr>
          <w:p w14:paraId="5D21EC31">
            <w:pPr>
              <w:spacing w:after="0" w:line="240" w:lineRule="auto"/>
            </w:pPr>
            <w:r>
              <w:t>Christina Lauren</w:t>
            </w:r>
          </w:p>
        </w:tc>
        <w:tc>
          <w:tcPr>
            <w:tcW w:w="760" w:type="dxa"/>
          </w:tcPr>
          <w:p w14:paraId="7CE0C980">
            <w:pPr>
              <w:spacing w:after="0" w:line="240" w:lineRule="auto"/>
            </w:pPr>
            <w:r>
              <w:t>320.0</w:t>
            </w:r>
          </w:p>
        </w:tc>
        <w:tc>
          <w:tcPr>
            <w:tcW w:w="3560" w:type="dxa"/>
          </w:tcPr>
          <w:p w14:paraId="11591ABE">
            <w:pPr>
              <w:spacing w:after="0" w:line="240" w:lineRule="auto"/>
            </w:pPr>
            <w:r>
              <w:t>An ambitious intern. A perfectionist executive. And a whole lot of name calling.Whip-smart, hardworking, and on her way to an MBA, Chloe Mills has only one problem: her boss, Bennett Ryan. He's exacting, blunt, incons...</w:t>
            </w:r>
          </w:p>
        </w:tc>
        <w:tc>
          <w:tcPr>
            <w:tcW w:w="700" w:type="dxa"/>
          </w:tcPr>
          <w:p w14:paraId="0D16F479">
            <w:pPr>
              <w:spacing w:after="0" w:line="240" w:lineRule="auto"/>
            </w:pPr>
            <w:r>
              <w:t>言情</w:t>
            </w:r>
          </w:p>
        </w:tc>
      </w:tr>
      <w:tr w14:paraId="68147B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7186D359">
            <w:pPr>
              <w:spacing w:after="0" w:line="240" w:lineRule="auto"/>
            </w:pPr>
            <w:r>
              <w:t>610</w:t>
            </w:r>
          </w:p>
        </w:tc>
        <w:tc>
          <w:tcPr>
            <w:tcW w:w="1805" w:type="dxa"/>
          </w:tcPr>
          <w:p w14:paraId="3E38B969">
            <w:pPr>
              <w:spacing w:after="0" w:line="240" w:lineRule="auto"/>
            </w:pPr>
            <w:r>
              <w:t>Visions of Sugar Plums (Stephanie Plum, #8.5)</w:t>
            </w:r>
          </w:p>
        </w:tc>
        <w:tc>
          <w:tcPr>
            <w:tcW w:w="1410" w:type="dxa"/>
          </w:tcPr>
          <w:p w14:paraId="15760679">
            <w:pPr>
              <w:spacing w:after="0" w:line="240" w:lineRule="auto"/>
            </w:pPr>
            <w:r>
              <w:t>Janet Evanovich</w:t>
            </w:r>
          </w:p>
        </w:tc>
        <w:tc>
          <w:tcPr>
            <w:tcW w:w="760" w:type="dxa"/>
          </w:tcPr>
          <w:p w14:paraId="507E5014">
            <w:pPr>
              <w:spacing w:after="0" w:line="240" w:lineRule="auto"/>
            </w:pPr>
            <w:r>
              <w:t>230.0</w:t>
            </w:r>
          </w:p>
        </w:tc>
        <w:tc>
          <w:tcPr>
            <w:tcW w:w="3560" w:type="dxa"/>
          </w:tcPr>
          <w:p w14:paraId="0E1731B0">
            <w:pPr>
              <w:spacing w:after="0" w:line="240" w:lineRule="auto"/>
            </w:pPr>
            <w:r>
              <w:t>**A Stephanie Plum “In Between the Numbers” Christmas novel**It's five days before Christmas and things are not looking merry for Fugitive Apprehension Agent Stephanie Plum. She hasn't got a tree. She hasn't bought an...</w:t>
            </w:r>
          </w:p>
        </w:tc>
        <w:tc>
          <w:tcPr>
            <w:tcW w:w="700" w:type="dxa"/>
          </w:tcPr>
          <w:p w14:paraId="1DFF0761">
            <w:pPr>
              <w:spacing w:after="0" w:line="240" w:lineRule="auto"/>
            </w:pPr>
            <w:r>
              <w:t>推理</w:t>
            </w:r>
          </w:p>
        </w:tc>
      </w:tr>
      <w:tr w14:paraId="7BA998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2BD70AB7">
            <w:pPr>
              <w:spacing w:after="0" w:line="240" w:lineRule="auto"/>
            </w:pPr>
            <w:r>
              <w:t>611</w:t>
            </w:r>
          </w:p>
        </w:tc>
        <w:tc>
          <w:tcPr>
            <w:tcW w:w="1805" w:type="dxa"/>
          </w:tcPr>
          <w:p w14:paraId="5C3FDCF4">
            <w:pPr>
              <w:spacing w:after="0" w:line="240" w:lineRule="auto"/>
            </w:pPr>
            <w:r>
              <w:t>Let's Explore Diabetes with Owls</w:t>
            </w:r>
          </w:p>
        </w:tc>
        <w:tc>
          <w:tcPr>
            <w:tcW w:w="1410" w:type="dxa"/>
          </w:tcPr>
          <w:p w14:paraId="6687BB04">
            <w:pPr>
              <w:spacing w:after="0" w:line="240" w:lineRule="auto"/>
            </w:pPr>
            <w:r>
              <w:t>David Sedaris</w:t>
            </w:r>
          </w:p>
        </w:tc>
        <w:tc>
          <w:tcPr>
            <w:tcW w:w="760" w:type="dxa"/>
          </w:tcPr>
          <w:p w14:paraId="5ED2963E">
            <w:pPr>
              <w:spacing w:after="0" w:line="240" w:lineRule="auto"/>
            </w:pPr>
            <w:r>
              <w:t>275.0</w:t>
            </w:r>
          </w:p>
        </w:tc>
        <w:tc>
          <w:tcPr>
            <w:tcW w:w="3560" w:type="dxa"/>
          </w:tcPr>
          <w:p w14:paraId="042F7DB7">
            <w:pPr>
              <w:spacing w:after="0" w:line="240" w:lineRule="auto"/>
            </w:pPr>
            <w:r>
              <w:t>A guy walks into a bar car and...From here the story could take many turns. When this guy is David Sedaris, the possibilities are endless, but the result is always the same: he will both delight you with twists of hum...</w:t>
            </w:r>
          </w:p>
        </w:tc>
        <w:tc>
          <w:tcPr>
            <w:tcW w:w="700" w:type="dxa"/>
          </w:tcPr>
          <w:p w14:paraId="134FBB02">
            <w:pPr>
              <w:spacing w:after="0" w:line="240" w:lineRule="auto"/>
            </w:pPr>
            <w:r>
              <w:t>传记</w:t>
            </w:r>
          </w:p>
        </w:tc>
      </w:tr>
      <w:tr w14:paraId="44D22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7E8FF82E">
            <w:pPr>
              <w:spacing w:after="0" w:line="240" w:lineRule="auto"/>
            </w:pPr>
            <w:r>
              <w:t>612</w:t>
            </w:r>
          </w:p>
        </w:tc>
        <w:tc>
          <w:tcPr>
            <w:tcW w:w="1805" w:type="dxa"/>
          </w:tcPr>
          <w:p w14:paraId="3021EBF2">
            <w:pPr>
              <w:spacing w:after="0" w:line="240" w:lineRule="auto"/>
            </w:pPr>
            <w:r>
              <w:t>The Mote in God's Eye</w:t>
            </w:r>
          </w:p>
        </w:tc>
        <w:tc>
          <w:tcPr>
            <w:tcW w:w="1410" w:type="dxa"/>
          </w:tcPr>
          <w:p w14:paraId="387C4AA2">
            <w:pPr>
              <w:spacing w:after="0" w:line="240" w:lineRule="auto"/>
            </w:pPr>
            <w:r>
              <w:t>Larry Niven / Jerry Pournelle</w:t>
            </w:r>
          </w:p>
        </w:tc>
        <w:tc>
          <w:tcPr>
            <w:tcW w:w="760" w:type="dxa"/>
          </w:tcPr>
          <w:p w14:paraId="49B3854C">
            <w:pPr>
              <w:spacing w:after="0" w:line="240" w:lineRule="auto"/>
            </w:pPr>
            <w:r>
              <w:t>596.0</w:t>
            </w:r>
          </w:p>
        </w:tc>
        <w:tc>
          <w:tcPr>
            <w:tcW w:w="3560" w:type="dxa"/>
          </w:tcPr>
          <w:p w14:paraId="691D590B">
            <w:pPr>
              <w:spacing w:after="0" w:line="240" w:lineRule="auto"/>
            </w:pPr>
            <w:r>
              <w:t>In 3016, the 2nd Empire of Man spans hundreds of star systems, thanks to faster-than-light Alderson Drive. Intelligent beings are finally found from the Mote, an isolated star in a thick dust cloud. The bottled-up anc...</w:t>
            </w:r>
          </w:p>
        </w:tc>
        <w:tc>
          <w:tcPr>
            <w:tcW w:w="700" w:type="dxa"/>
          </w:tcPr>
          <w:p w14:paraId="00FE0485">
            <w:pPr>
              <w:spacing w:after="0" w:line="240" w:lineRule="auto"/>
            </w:pPr>
            <w:r>
              <w:t>科幻</w:t>
            </w:r>
          </w:p>
        </w:tc>
      </w:tr>
      <w:tr w14:paraId="1E710D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70913975">
            <w:pPr>
              <w:spacing w:after="0" w:line="240" w:lineRule="auto"/>
            </w:pPr>
            <w:r>
              <w:t>613</w:t>
            </w:r>
          </w:p>
        </w:tc>
        <w:tc>
          <w:tcPr>
            <w:tcW w:w="1805" w:type="dxa"/>
          </w:tcPr>
          <w:p w14:paraId="42FB7B1C">
            <w:pPr>
              <w:spacing w:after="0" w:line="240" w:lineRule="auto"/>
            </w:pPr>
            <w:r>
              <w:t>Anne Rice's The Vampire Lestat: A Graphic Novel</w:t>
            </w:r>
          </w:p>
        </w:tc>
        <w:tc>
          <w:tcPr>
            <w:tcW w:w="1410" w:type="dxa"/>
          </w:tcPr>
          <w:p w14:paraId="2FA75339">
            <w:pPr>
              <w:spacing w:after="0" w:line="240" w:lineRule="auto"/>
            </w:pPr>
            <w:r>
              <w:t>Faye Perozich / Anne Rice / John Bolton</w:t>
            </w:r>
          </w:p>
        </w:tc>
        <w:tc>
          <w:tcPr>
            <w:tcW w:w="760" w:type="dxa"/>
          </w:tcPr>
          <w:p w14:paraId="31793CE7">
            <w:pPr>
              <w:spacing w:after="0" w:line="240" w:lineRule="auto"/>
            </w:pPr>
            <w:r>
              <w:t>404.0</w:t>
            </w:r>
          </w:p>
        </w:tc>
        <w:tc>
          <w:tcPr>
            <w:tcW w:w="3560" w:type="dxa"/>
          </w:tcPr>
          <w:p w14:paraId="6B744BD7">
            <w:pPr>
              <w:spacing w:after="0" w:line="240" w:lineRule="auto"/>
            </w:pPr>
            <w:r>
              <w:t>Collected for the first time, here are the twelve extraordinary illustrated volumes that form the graphic novel of THE VAMPIRE LESTAT. Evocative full-color paintings and an artful abridgment of the original text captu...</w:t>
            </w:r>
          </w:p>
        </w:tc>
        <w:tc>
          <w:tcPr>
            <w:tcW w:w="700" w:type="dxa"/>
          </w:tcPr>
          <w:p w14:paraId="3ECCF366">
            <w:pPr>
              <w:spacing w:after="0" w:line="240" w:lineRule="auto"/>
            </w:pPr>
            <w:r>
              <w:t>恐怖</w:t>
            </w:r>
          </w:p>
        </w:tc>
      </w:tr>
      <w:tr w14:paraId="38807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6A078EDE">
            <w:pPr>
              <w:spacing w:after="0" w:line="240" w:lineRule="auto"/>
            </w:pPr>
            <w:r>
              <w:t>614</w:t>
            </w:r>
          </w:p>
        </w:tc>
        <w:tc>
          <w:tcPr>
            <w:tcW w:w="1805" w:type="dxa"/>
          </w:tcPr>
          <w:p w14:paraId="12D7AF78">
            <w:pPr>
              <w:spacing w:after="0" w:line="240" w:lineRule="auto"/>
            </w:pPr>
            <w:r>
              <w:t>The Ice Twins</w:t>
            </w:r>
          </w:p>
        </w:tc>
        <w:tc>
          <w:tcPr>
            <w:tcW w:w="1410" w:type="dxa"/>
          </w:tcPr>
          <w:p w14:paraId="511FC9CE">
            <w:pPr>
              <w:spacing w:after="0" w:line="240" w:lineRule="auto"/>
            </w:pPr>
            <w:r>
              <w:t>S.K. Tremayne</w:t>
            </w:r>
          </w:p>
        </w:tc>
        <w:tc>
          <w:tcPr>
            <w:tcW w:w="760" w:type="dxa"/>
          </w:tcPr>
          <w:p w14:paraId="4EE15761">
            <w:pPr>
              <w:spacing w:after="0" w:line="240" w:lineRule="auto"/>
            </w:pPr>
            <w:r>
              <w:t>373.0</w:t>
            </w:r>
          </w:p>
        </w:tc>
        <w:tc>
          <w:tcPr>
            <w:tcW w:w="3560" w:type="dxa"/>
          </w:tcPr>
          <w:p w14:paraId="61F5805F">
            <w:pPr>
              <w:spacing w:after="0" w:line="240" w:lineRule="auto"/>
            </w:pPr>
            <w:r>
              <w:t>A year after one of their identical twin daughters, Lydia, dies in an accident, Angus and Sarah Moorcraft move to the tiny Scottish island Angus inherited from his grandmother, hoping to put together the pieces of the...</w:t>
            </w:r>
          </w:p>
        </w:tc>
        <w:tc>
          <w:tcPr>
            <w:tcW w:w="700" w:type="dxa"/>
          </w:tcPr>
          <w:p w14:paraId="6AABDCD2">
            <w:pPr>
              <w:spacing w:after="0" w:line="240" w:lineRule="auto"/>
            </w:pPr>
            <w:r>
              <w:t>悬疑</w:t>
            </w:r>
          </w:p>
        </w:tc>
      </w:tr>
      <w:tr w14:paraId="45B8F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78012E14">
            <w:pPr>
              <w:spacing w:after="0" w:line="240" w:lineRule="auto"/>
            </w:pPr>
            <w:r>
              <w:t>615</w:t>
            </w:r>
          </w:p>
        </w:tc>
        <w:tc>
          <w:tcPr>
            <w:tcW w:w="1805" w:type="dxa"/>
          </w:tcPr>
          <w:p w14:paraId="25CA3D66">
            <w:pPr>
              <w:spacing w:after="0" w:line="240" w:lineRule="auto"/>
            </w:pPr>
            <w:r>
              <w:t>The Joy Luck Club</w:t>
            </w:r>
          </w:p>
        </w:tc>
        <w:tc>
          <w:tcPr>
            <w:tcW w:w="1410" w:type="dxa"/>
          </w:tcPr>
          <w:p w14:paraId="397E989D">
            <w:pPr>
              <w:spacing w:after="0" w:line="240" w:lineRule="auto"/>
            </w:pPr>
            <w:r>
              <w:t>Amy Tan</w:t>
            </w:r>
          </w:p>
        </w:tc>
        <w:tc>
          <w:tcPr>
            <w:tcW w:w="760" w:type="dxa"/>
          </w:tcPr>
          <w:p w14:paraId="660E144D">
            <w:pPr>
              <w:spacing w:after="0" w:line="240" w:lineRule="auto"/>
            </w:pPr>
            <w:r>
              <w:t>288.0</w:t>
            </w:r>
          </w:p>
        </w:tc>
        <w:tc>
          <w:tcPr>
            <w:tcW w:w="3560" w:type="dxa"/>
          </w:tcPr>
          <w:p w14:paraId="19860B6E">
            <w:pPr>
              <w:spacing w:after="0" w:line="240" w:lineRule="auto"/>
            </w:pPr>
            <w:r>
              <w:t>Four mothers, four daughters, four families, whose histories shift with the four winds depending on who's telling the stories. In 1949, four Chinese women, recent immigrants to San Francisco, meet weekly to play mahjo...</w:t>
            </w:r>
          </w:p>
        </w:tc>
        <w:tc>
          <w:tcPr>
            <w:tcW w:w="700" w:type="dxa"/>
          </w:tcPr>
          <w:p w14:paraId="637DAF7F">
            <w:pPr>
              <w:spacing w:after="0" w:line="240" w:lineRule="auto"/>
            </w:pPr>
            <w:r>
              <w:t>文学</w:t>
            </w:r>
          </w:p>
        </w:tc>
      </w:tr>
      <w:tr w14:paraId="36BB16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03EDD916">
            <w:pPr>
              <w:spacing w:after="0" w:line="240" w:lineRule="auto"/>
            </w:pPr>
            <w:r>
              <w:t>616</w:t>
            </w:r>
          </w:p>
        </w:tc>
        <w:tc>
          <w:tcPr>
            <w:tcW w:w="1805" w:type="dxa"/>
          </w:tcPr>
          <w:p w14:paraId="541DA8BC">
            <w:pPr>
              <w:spacing w:after="0" w:line="240" w:lineRule="auto"/>
            </w:pPr>
            <w:r>
              <w:t>Clockwork Prince (The Infernal Devices, #2)</w:t>
            </w:r>
          </w:p>
        </w:tc>
        <w:tc>
          <w:tcPr>
            <w:tcW w:w="1410" w:type="dxa"/>
          </w:tcPr>
          <w:p w14:paraId="564E5E4D">
            <w:pPr>
              <w:spacing w:after="0" w:line="240" w:lineRule="auto"/>
            </w:pPr>
            <w:r>
              <w:t>Cassandra Clare</w:t>
            </w:r>
          </w:p>
        </w:tc>
        <w:tc>
          <w:tcPr>
            <w:tcW w:w="760" w:type="dxa"/>
          </w:tcPr>
          <w:p w14:paraId="1F45FA94">
            <w:pPr>
              <w:spacing w:after="0" w:line="240" w:lineRule="auto"/>
            </w:pPr>
            <w:r>
              <w:t>498.0</w:t>
            </w:r>
          </w:p>
        </w:tc>
        <w:tc>
          <w:tcPr>
            <w:tcW w:w="3560" w:type="dxa"/>
          </w:tcPr>
          <w:p w14:paraId="33EDE833">
            <w:pPr>
              <w:spacing w:after="0" w:line="240" w:lineRule="auto"/>
            </w:pPr>
            <w:r>
              <w:t>In the magical underworld of Victorian London, Tessa Gray has at last found safety with the Shadowhunters. But that safety proves fleeting when rogue forces in the Clave plot to see her protector, Charlotte, replaced...</w:t>
            </w:r>
          </w:p>
        </w:tc>
        <w:tc>
          <w:tcPr>
            <w:tcW w:w="700" w:type="dxa"/>
          </w:tcPr>
          <w:p w14:paraId="554C28B2">
            <w:pPr>
              <w:spacing w:after="0" w:line="240" w:lineRule="auto"/>
            </w:pPr>
            <w:r>
              <w:t>奇幻</w:t>
            </w:r>
          </w:p>
        </w:tc>
      </w:tr>
      <w:tr w14:paraId="50BDDB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0614B717">
            <w:pPr>
              <w:spacing w:after="0" w:line="240" w:lineRule="auto"/>
            </w:pPr>
            <w:r>
              <w:t>617</w:t>
            </w:r>
          </w:p>
        </w:tc>
        <w:tc>
          <w:tcPr>
            <w:tcW w:w="1805" w:type="dxa"/>
          </w:tcPr>
          <w:p w14:paraId="72F9DC97">
            <w:pPr>
              <w:spacing w:after="0" w:line="240" w:lineRule="auto"/>
            </w:pPr>
            <w:r>
              <w:t>People of the Book</w:t>
            </w:r>
          </w:p>
        </w:tc>
        <w:tc>
          <w:tcPr>
            <w:tcW w:w="1410" w:type="dxa"/>
          </w:tcPr>
          <w:p w14:paraId="012A447A">
            <w:pPr>
              <w:spacing w:after="0" w:line="240" w:lineRule="auto"/>
            </w:pPr>
            <w:r>
              <w:t>Geraldine Brooks</w:t>
            </w:r>
          </w:p>
        </w:tc>
        <w:tc>
          <w:tcPr>
            <w:tcW w:w="760" w:type="dxa"/>
          </w:tcPr>
          <w:p w14:paraId="2DB6C43C">
            <w:pPr>
              <w:spacing w:after="0" w:line="240" w:lineRule="auto"/>
            </w:pPr>
            <w:r>
              <w:t>372.0</w:t>
            </w:r>
          </w:p>
        </w:tc>
        <w:tc>
          <w:tcPr>
            <w:tcW w:w="3560" w:type="dxa"/>
          </w:tcPr>
          <w:p w14:paraId="252EA600">
            <w:pPr>
              <w:spacing w:after="0" w:line="240" w:lineRule="auto"/>
            </w:pPr>
            <w:r>
              <w:t>From the Pulitzer Prize–winning author of March, the journey of a rare illuminated manuscript through centuries of exile and warIn 1996, Hanna Heath, an Australian rare-book expert, is offered the job of a lifetime: a...</w:t>
            </w:r>
          </w:p>
        </w:tc>
        <w:tc>
          <w:tcPr>
            <w:tcW w:w="700" w:type="dxa"/>
          </w:tcPr>
          <w:p w14:paraId="794C87F7">
            <w:pPr>
              <w:spacing w:after="0" w:line="240" w:lineRule="auto"/>
            </w:pPr>
            <w:r>
              <w:t>历史</w:t>
            </w:r>
          </w:p>
        </w:tc>
      </w:tr>
      <w:tr w14:paraId="33481D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015123A1">
            <w:pPr>
              <w:spacing w:after="0" w:line="240" w:lineRule="auto"/>
            </w:pPr>
            <w:r>
              <w:t>618</w:t>
            </w:r>
          </w:p>
        </w:tc>
        <w:tc>
          <w:tcPr>
            <w:tcW w:w="1805" w:type="dxa"/>
          </w:tcPr>
          <w:p w14:paraId="4F7C23F8">
            <w:pPr>
              <w:spacing w:after="0" w:line="240" w:lineRule="auto"/>
            </w:pPr>
            <w:r>
              <w:t>Untamed (House of Night, #4)</w:t>
            </w:r>
          </w:p>
        </w:tc>
        <w:tc>
          <w:tcPr>
            <w:tcW w:w="1410" w:type="dxa"/>
          </w:tcPr>
          <w:p w14:paraId="670730A2">
            <w:pPr>
              <w:spacing w:after="0" w:line="240" w:lineRule="auto"/>
            </w:pPr>
            <w:r>
              <w:t>P.C. Cast / Kristin Cast</w:t>
            </w:r>
          </w:p>
        </w:tc>
        <w:tc>
          <w:tcPr>
            <w:tcW w:w="760" w:type="dxa"/>
          </w:tcPr>
          <w:p w14:paraId="6FF2430F">
            <w:pPr>
              <w:spacing w:after="0" w:line="240" w:lineRule="auto"/>
            </w:pPr>
            <w:r>
              <w:t>338.0</w:t>
            </w:r>
          </w:p>
        </w:tc>
        <w:tc>
          <w:tcPr>
            <w:tcW w:w="3560" w:type="dxa"/>
          </w:tcPr>
          <w:p w14:paraId="3CEEC75A">
            <w:pPr>
              <w:spacing w:after="0" w:line="240" w:lineRule="auto"/>
            </w:pPr>
            <w:r>
              <w:t>Zoey Redbird's adventures at vampyre finishing school take a wild and dangerous turn as loyalties are tested and shocking true intentions come to light, in this spellbinding fourth novel in the House of Night series.</w:t>
            </w:r>
          </w:p>
        </w:tc>
        <w:tc>
          <w:tcPr>
            <w:tcW w:w="700" w:type="dxa"/>
          </w:tcPr>
          <w:p w14:paraId="341EBB9B">
            <w:pPr>
              <w:spacing w:after="0" w:line="240" w:lineRule="auto"/>
            </w:pPr>
            <w:r>
              <w:t>青春</w:t>
            </w:r>
          </w:p>
        </w:tc>
      </w:tr>
      <w:tr w14:paraId="2CA76A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4994751B">
            <w:pPr>
              <w:spacing w:after="0" w:line="240" w:lineRule="auto"/>
            </w:pPr>
            <w:r>
              <w:t>619</w:t>
            </w:r>
          </w:p>
        </w:tc>
        <w:tc>
          <w:tcPr>
            <w:tcW w:w="1805" w:type="dxa"/>
          </w:tcPr>
          <w:p w14:paraId="4DC0E60A">
            <w:pPr>
              <w:spacing w:after="0" w:line="240" w:lineRule="auto"/>
            </w:pPr>
            <w:r>
              <w:t>Wait for You (Wait for You, #1)</w:t>
            </w:r>
          </w:p>
        </w:tc>
        <w:tc>
          <w:tcPr>
            <w:tcW w:w="1410" w:type="dxa"/>
          </w:tcPr>
          <w:p w14:paraId="557A8054">
            <w:pPr>
              <w:spacing w:after="0" w:line="240" w:lineRule="auto"/>
            </w:pPr>
            <w:r>
              <w:t>J. Lynn / Jennifer L. Armentrout</w:t>
            </w:r>
          </w:p>
        </w:tc>
        <w:tc>
          <w:tcPr>
            <w:tcW w:w="760" w:type="dxa"/>
          </w:tcPr>
          <w:p w14:paraId="6D9620C4">
            <w:pPr>
              <w:spacing w:after="0" w:line="240" w:lineRule="auto"/>
            </w:pPr>
            <w:r>
              <w:t>332.0</w:t>
            </w:r>
          </w:p>
        </w:tc>
        <w:tc>
          <w:tcPr>
            <w:tcW w:w="3560" w:type="dxa"/>
          </w:tcPr>
          <w:p w14:paraId="4397DE0C">
            <w:pPr>
              <w:spacing w:after="0" w:line="240" w:lineRule="auto"/>
            </w:pPr>
            <w:r>
              <w:t>Some things are worth waiting for…Traveling thousands of miles from home to enter college is the only way nineteen-year-old Avery Morgansten can escape what happened at the Halloween party five years ago—an event that...</w:t>
            </w:r>
          </w:p>
        </w:tc>
        <w:tc>
          <w:tcPr>
            <w:tcW w:w="700" w:type="dxa"/>
          </w:tcPr>
          <w:p w14:paraId="496756E5">
            <w:pPr>
              <w:spacing w:after="0" w:line="240" w:lineRule="auto"/>
            </w:pPr>
            <w:r>
              <w:t>言情</w:t>
            </w:r>
          </w:p>
        </w:tc>
      </w:tr>
      <w:tr w14:paraId="364D44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7EAB8791">
            <w:pPr>
              <w:spacing w:after="0" w:line="240" w:lineRule="auto"/>
            </w:pPr>
            <w:r>
              <w:t>620</w:t>
            </w:r>
          </w:p>
        </w:tc>
        <w:tc>
          <w:tcPr>
            <w:tcW w:w="1805" w:type="dxa"/>
          </w:tcPr>
          <w:p w14:paraId="64BF12CD">
            <w:pPr>
              <w:spacing w:after="0" w:line="240" w:lineRule="auto"/>
            </w:pPr>
            <w:r>
              <w:t>Fearless Fourteen (Stephanie Plum, #14)</w:t>
            </w:r>
          </w:p>
        </w:tc>
        <w:tc>
          <w:tcPr>
            <w:tcW w:w="1410" w:type="dxa"/>
          </w:tcPr>
          <w:p w14:paraId="018194E4">
            <w:pPr>
              <w:spacing w:after="0" w:line="240" w:lineRule="auto"/>
            </w:pPr>
            <w:r>
              <w:t>Janet Evanovich</w:t>
            </w:r>
          </w:p>
        </w:tc>
        <w:tc>
          <w:tcPr>
            <w:tcW w:w="760" w:type="dxa"/>
          </w:tcPr>
          <w:p w14:paraId="01EE09E3">
            <w:pPr>
              <w:spacing w:after="0" w:line="240" w:lineRule="auto"/>
            </w:pPr>
            <w:r>
              <w:t>310.0</w:t>
            </w:r>
          </w:p>
        </w:tc>
        <w:tc>
          <w:tcPr>
            <w:tcW w:w="3560" w:type="dxa"/>
          </w:tcPr>
          <w:p w14:paraId="670A72B4">
            <w:pPr>
              <w:spacing w:after="0" w:line="240" w:lineRule="auto"/>
            </w:pPr>
            <w:r>
              <w:t>Personal vendettas, hidden treasure, and a monkey named Carl will send bounty hunter Stephanie Plum on her most explosive adventure yet.The Crime: Armed robbery to the tune of nine million dollarsDom Rizzi robbed a ba...</w:t>
            </w:r>
          </w:p>
        </w:tc>
        <w:tc>
          <w:tcPr>
            <w:tcW w:w="700" w:type="dxa"/>
          </w:tcPr>
          <w:p w14:paraId="723D3076">
            <w:pPr>
              <w:spacing w:after="0" w:line="240" w:lineRule="auto"/>
            </w:pPr>
            <w:r>
              <w:t>推理</w:t>
            </w:r>
          </w:p>
        </w:tc>
      </w:tr>
      <w:tr w14:paraId="5607AC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7E1E8965">
            <w:pPr>
              <w:spacing w:after="0" w:line="240" w:lineRule="auto"/>
            </w:pPr>
            <w:r>
              <w:t>621</w:t>
            </w:r>
          </w:p>
        </w:tc>
        <w:tc>
          <w:tcPr>
            <w:tcW w:w="1805" w:type="dxa"/>
          </w:tcPr>
          <w:p w14:paraId="32CC46F9">
            <w:pPr>
              <w:spacing w:after="0" w:line="240" w:lineRule="auto"/>
            </w:pPr>
            <w:r>
              <w:t>Why Not Me?</w:t>
            </w:r>
          </w:p>
        </w:tc>
        <w:tc>
          <w:tcPr>
            <w:tcW w:w="1410" w:type="dxa"/>
          </w:tcPr>
          <w:p w14:paraId="04213450">
            <w:pPr>
              <w:spacing w:after="0" w:line="240" w:lineRule="auto"/>
            </w:pPr>
            <w:r>
              <w:t>Mindy Kaling</w:t>
            </w:r>
          </w:p>
        </w:tc>
        <w:tc>
          <w:tcPr>
            <w:tcW w:w="760" w:type="dxa"/>
          </w:tcPr>
          <w:p w14:paraId="7E99062B">
            <w:pPr>
              <w:spacing w:after="0" w:line="240" w:lineRule="auto"/>
            </w:pPr>
            <w:r>
              <w:t>240.0</w:t>
            </w:r>
          </w:p>
        </w:tc>
        <w:tc>
          <w:tcPr>
            <w:tcW w:w="3560" w:type="dxa"/>
          </w:tcPr>
          <w:p w14:paraId="765F0B5F">
            <w:pPr>
              <w:spacing w:after="0" w:line="240" w:lineRule="auto"/>
            </w:pPr>
            <w:r>
              <w:t>From the author of the beloved New York Times bestselling book Is Everyone Hanging Out Without Me? and the creator and star of The Mindy Project comes a collection of essays that are as hilarious and insightful as the...</w:t>
            </w:r>
          </w:p>
        </w:tc>
        <w:tc>
          <w:tcPr>
            <w:tcW w:w="700" w:type="dxa"/>
          </w:tcPr>
          <w:p w14:paraId="57F2B8BE">
            <w:pPr>
              <w:spacing w:after="0" w:line="240" w:lineRule="auto"/>
            </w:pPr>
            <w:r>
              <w:t>传记</w:t>
            </w:r>
          </w:p>
        </w:tc>
      </w:tr>
      <w:tr w14:paraId="666CF9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536F5D19">
            <w:pPr>
              <w:spacing w:after="0" w:line="240" w:lineRule="auto"/>
            </w:pPr>
            <w:r>
              <w:t>622</w:t>
            </w:r>
          </w:p>
        </w:tc>
        <w:tc>
          <w:tcPr>
            <w:tcW w:w="1805" w:type="dxa"/>
          </w:tcPr>
          <w:p w14:paraId="1E2923D8">
            <w:pPr>
              <w:spacing w:after="0" w:line="240" w:lineRule="auto"/>
            </w:pPr>
            <w:r>
              <w:t>Dust (Silo, #3)</w:t>
            </w:r>
          </w:p>
        </w:tc>
        <w:tc>
          <w:tcPr>
            <w:tcW w:w="1410" w:type="dxa"/>
          </w:tcPr>
          <w:p w14:paraId="34DDB70C">
            <w:pPr>
              <w:spacing w:after="0" w:line="240" w:lineRule="auto"/>
            </w:pPr>
            <w:r>
              <w:t>Hugh Howey</w:t>
            </w:r>
          </w:p>
        </w:tc>
        <w:tc>
          <w:tcPr>
            <w:tcW w:w="760" w:type="dxa"/>
          </w:tcPr>
          <w:p w14:paraId="52AF0018">
            <w:pPr>
              <w:spacing w:after="0" w:line="240" w:lineRule="auto"/>
            </w:pPr>
            <w:r>
              <w:t>458.0</w:t>
            </w:r>
          </w:p>
        </w:tc>
        <w:tc>
          <w:tcPr>
            <w:tcW w:w="3560" w:type="dxa"/>
          </w:tcPr>
          <w:p w14:paraId="3A3A3CBE">
            <w:pPr>
              <w:spacing w:after="0" w:line="240" w:lineRule="auto"/>
            </w:pPr>
            <w:r>
              <w:t>In a time when secrets and lies were the foundations of life, someone has discovered the truth. And they are going to tell.Jules knows what her predecessors created. She knows they are the reason life has to be lived...</w:t>
            </w:r>
          </w:p>
        </w:tc>
        <w:tc>
          <w:tcPr>
            <w:tcW w:w="700" w:type="dxa"/>
          </w:tcPr>
          <w:p w14:paraId="02145CDB">
            <w:pPr>
              <w:spacing w:after="0" w:line="240" w:lineRule="auto"/>
            </w:pPr>
            <w:r>
              <w:t>科幻</w:t>
            </w:r>
          </w:p>
        </w:tc>
      </w:tr>
      <w:tr w14:paraId="0A6DA2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7158FAB4">
            <w:pPr>
              <w:spacing w:after="0" w:line="240" w:lineRule="auto"/>
            </w:pPr>
            <w:r>
              <w:t>623</w:t>
            </w:r>
          </w:p>
        </w:tc>
        <w:tc>
          <w:tcPr>
            <w:tcW w:w="1805" w:type="dxa"/>
          </w:tcPr>
          <w:p w14:paraId="393FC8C3">
            <w:pPr>
              <w:spacing w:after="0" w:line="240" w:lineRule="auto"/>
            </w:pPr>
            <w:r>
              <w:t>Horns</w:t>
            </w:r>
          </w:p>
        </w:tc>
        <w:tc>
          <w:tcPr>
            <w:tcW w:w="1410" w:type="dxa"/>
          </w:tcPr>
          <w:p w14:paraId="285ED45B">
            <w:pPr>
              <w:spacing w:after="0" w:line="240" w:lineRule="auto"/>
            </w:pPr>
            <w:r>
              <w:t>Joe Hill</w:t>
            </w:r>
          </w:p>
        </w:tc>
        <w:tc>
          <w:tcPr>
            <w:tcW w:w="760" w:type="dxa"/>
          </w:tcPr>
          <w:p w14:paraId="6FC97CF0">
            <w:pPr>
              <w:spacing w:after="0" w:line="240" w:lineRule="auto"/>
            </w:pPr>
            <w:r>
              <w:t>370.0</w:t>
            </w:r>
          </w:p>
        </w:tc>
        <w:tc>
          <w:tcPr>
            <w:tcW w:w="3560" w:type="dxa"/>
          </w:tcPr>
          <w:p w14:paraId="3F82DB4A">
            <w:pPr>
              <w:spacing w:after="0" w:line="240" w:lineRule="auto"/>
            </w:pPr>
            <w:r>
              <w:t>Ignatius Perrish spent the night drunk and doing terrible things. He woke up the next morning with a thunderous hangover, a raging headache . . . and a pair of horns growing from his temples.At first Ig thought the ho...</w:t>
            </w:r>
          </w:p>
        </w:tc>
        <w:tc>
          <w:tcPr>
            <w:tcW w:w="700" w:type="dxa"/>
          </w:tcPr>
          <w:p w14:paraId="0B812784">
            <w:pPr>
              <w:spacing w:after="0" w:line="240" w:lineRule="auto"/>
            </w:pPr>
            <w:r>
              <w:t>恐怖</w:t>
            </w:r>
          </w:p>
        </w:tc>
      </w:tr>
      <w:tr w14:paraId="4D38E1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01C0E634">
            <w:pPr>
              <w:spacing w:after="0" w:line="240" w:lineRule="auto"/>
            </w:pPr>
            <w:r>
              <w:t>624</w:t>
            </w:r>
          </w:p>
        </w:tc>
        <w:tc>
          <w:tcPr>
            <w:tcW w:w="1805" w:type="dxa"/>
          </w:tcPr>
          <w:p w14:paraId="760D7EEA">
            <w:pPr>
              <w:spacing w:after="0" w:line="240" w:lineRule="auto"/>
            </w:pPr>
            <w:r>
              <w:t>The Judas Strain (Sigma Force, #4)</w:t>
            </w:r>
          </w:p>
        </w:tc>
        <w:tc>
          <w:tcPr>
            <w:tcW w:w="1410" w:type="dxa"/>
          </w:tcPr>
          <w:p w14:paraId="6565D7B2">
            <w:pPr>
              <w:spacing w:after="0" w:line="240" w:lineRule="auto"/>
            </w:pPr>
            <w:r>
              <w:t>James Rollins</w:t>
            </w:r>
          </w:p>
        </w:tc>
        <w:tc>
          <w:tcPr>
            <w:tcW w:w="760" w:type="dxa"/>
          </w:tcPr>
          <w:p w14:paraId="1D89FAB9">
            <w:pPr>
              <w:spacing w:after="0" w:line="240" w:lineRule="auto"/>
            </w:pPr>
            <w:r>
              <w:t>464.0</w:t>
            </w:r>
          </w:p>
        </w:tc>
        <w:tc>
          <w:tcPr>
            <w:tcW w:w="3560" w:type="dxa"/>
          </w:tcPr>
          <w:p w14:paraId="05BBC7B4">
            <w:pPr>
              <w:spacing w:after="0" w:line="240" w:lineRule="auto"/>
            </w:pPr>
            <w:r>
              <w:t>New York Times bestselling author James Rollins returns with a terrifying story of an ancient menace reborn to plague the modern world . . . and of an impossible hope that lies hidden in the most shocking place imagin...</w:t>
            </w:r>
          </w:p>
        </w:tc>
        <w:tc>
          <w:tcPr>
            <w:tcW w:w="700" w:type="dxa"/>
          </w:tcPr>
          <w:p w14:paraId="5E3D6DDE">
            <w:pPr>
              <w:spacing w:after="0" w:line="240" w:lineRule="auto"/>
            </w:pPr>
            <w:r>
              <w:t>悬疑</w:t>
            </w:r>
          </w:p>
        </w:tc>
      </w:tr>
      <w:tr w14:paraId="25F182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5146A61F">
            <w:pPr>
              <w:spacing w:after="0" w:line="240" w:lineRule="auto"/>
            </w:pPr>
            <w:r>
              <w:t>625</w:t>
            </w:r>
          </w:p>
        </w:tc>
        <w:tc>
          <w:tcPr>
            <w:tcW w:w="1805" w:type="dxa"/>
          </w:tcPr>
          <w:p w14:paraId="5DC603A5">
            <w:pPr>
              <w:spacing w:after="0" w:line="240" w:lineRule="auto"/>
            </w:pPr>
            <w:r>
              <w:t>The Handmaid's Tale</w:t>
            </w:r>
          </w:p>
        </w:tc>
        <w:tc>
          <w:tcPr>
            <w:tcW w:w="1410" w:type="dxa"/>
          </w:tcPr>
          <w:p w14:paraId="694D45CD">
            <w:pPr>
              <w:spacing w:after="0" w:line="240" w:lineRule="auto"/>
            </w:pPr>
            <w:r>
              <w:t>Margaret Atwood</w:t>
            </w:r>
          </w:p>
        </w:tc>
        <w:tc>
          <w:tcPr>
            <w:tcW w:w="760" w:type="dxa"/>
          </w:tcPr>
          <w:p w14:paraId="77E7BA78">
            <w:pPr>
              <w:spacing w:after="0" w:line="240" w:lineRule="auto"/>
            </w:pPr>
            <w:r>
              <w:t>314.0</w:t>
            </w:r>
          </w:p>
        </w:tc>
        <w:tc>
          <w:tcPr>
            <w:tcW w:w="3560" w:type="dxa"/>
          </w:tcPr>
          <w:p w14:paraId="54C7CC9A">
            <w:pPr>
              <w:spacing w:after="0" w:line="240" w:lineRule="auto"/>
            </w:pPr>
            <w:r>
              <w:t>Offred is a Handmaid in the Republic of Gilead. She may leave the home of the Commander and his wife once a day to walk to food markets whose signs are now pictures instead of words because women are no longer allowed...</w:t>
            </w:r>
          </w:p>
        </w:tc>
        <w:tc>
          <w:tcPr>
            <w:tcW w:w="700" w:type="dxa"/>
          </w:tcPr>
          <w:p w14:paraId="656C77D0">
            <w:pPr>
              <w:spacing w:after="0" w:line="240" w:lineRule="auto"/>
            </w:pPr>
            <w:r>
              <w:t>文学</w:t>
            </w:r>
          </w:p>
        </w:tc>
      </w:tr>
      <w:tr w14:paraId="0A5CE8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5D125438">
            <w:pPr>
              <w:spacing w:after="0" w:line="240" w:lineRule="auto"/>
            </w:pPr>
            <w:r>
              <w:t>626</w:t>
            </w:r>
          </w:p>
        </w:tc>
        <w:tc>
          <w:tcPr>
            <w:tcW w:w="1805" w:type="dxa"/>
          </w:tcPr>
          <w:p w14:paraId="66D10422">
            <w:pPr>
              <w:spacing w:after="0" w:line="240" w:lineRule="auto"/>
            </w:pPr>
            <w:r>
              <w:t>Graceling (Graceling Realm, #1)</w:t>
            </w:r>
          </w:p>
        </w:tc>
        <w:tc>
          <w:tcPr>
            <w:tcW w:w="1410" w:type="dxa"/>
          </w:tcPr>
          <w:p w14:paraId="7F7C25EE">
            <w:pPr>
              <w:spacing w:after="0" w:line="240" w:lineRule="auto"/>
            </w:pPr>
            <w:r>
              <w:t>Kristin Cashore</w:t>
            </w:r>
          </w:p>
        </w:tc>
        <w:tc>
          <w:tcPr>
            <w:tcW w:w="760" w:type="dxa"/>
          </w:tcPr>
          <w:p w14:paraId="79F96C72">
            <w:pPr>
              <w:spacing w:after="0" w:line="240" w:lineRule="auto"/>
            </w:pPr>
            <w:r>
              <w:t>471.0</w:t>
            </w:r>
          </w:p>
        </w:tc>
        <w:tc>
          <w:tcPr>
            <w:tcW w:w="3560" w:type="dxa"/>
          </w:tcPr>
          <w:p w14:paraId="34F55E85">
            <w:pPr>
              <w:spacing w:after="0" w:line="240" w:lineRule="auto"/>
            </w:pPr>
            <w:r>
              <w:t>Katsa has been able to kill a man with her bare hands since she was eight—she’s a Graceling, one of the rare people in her land born with an extreme skill. As niece of the king, she should be able to live a life of pr...</w:t>
            </w:r>
          </w:p>
        </w:tc>
        <w:tc>
          <w:tcPr>
            <w:tcW w:w="700" w:type="dxa"/>
          </w:tcPr>
          <w:p w14:paraId="50BB09C5">
            <w:pPr>
              <w:spacing w:after="0" w:line="240" w:lineRule="auto"/>
            </w:pPr>
            <w:r>
              <w:t>奇幻</w:t>
            </w:r>
          </w:p>
        </w:tc>
      </w:tr>
      <w:tr w14:paraId="5F9017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09990AAA">
            <w:pPr>
              <w:spacing w:after="0" w:line="240" w:lineRule="auto"/>
            </w:pPr>
            <w:r>
              <w:t>627</w:t>
            </w:r>
          </w:p>
        </w:tc>
        <w:tc>
          <w:tcPr>
            <w:tcW w:w="1805" w:type="dxa"/>
          </w:tcPr>
          <w:p w14:paraId="36583F69">
            <w:pPr>
              <w:spacing w:after="0" w:line="240" w:lineRule="auto"/>
            </w:pPr>
            <w:r>
              <w:t>The Secret Keeper</w:t>
            </w:r>
          </w:p>
        </w:tc>
        <w:tc>
          <w:tcPr>
            <w:tcW w:w="1410" w:type="dxa"/>
          </w:tcPr>
          <w:p w14:paraId="4B22E16A">
            <w:pPr>
              <w:spacing w:after="0" w:line="240" w:lineRule="auto"/>
            </w:pPr>
            <w:r>
              <w:t>Kate Morton</w:t>
            </w:r>
          </w:p>
        </w:tc>
        <w:tc>
          <w:tcPr>
            <w:tcW w:w="760" w:type="dxa"/>
          </w:tcPr>
          <w:p w14:paraId="567C2A56">
            <w:pPr>
              <w:spacing w:after="0" w:line="240" w:lineRule="auto"/>
            </w:pPr>
            <w:r>
              <w:t>484.0</w:t>
            </w:r>
          </w:p>
        </w:tc>
        <w:tc>
          <w:tcPr>
            <w:tcW w:w="3560" w:type="dxa"/>
          </w:tcPr>
          <w:p w14:paraId="369F8457">
            <w:pPr>
              <w:spacing w:after="0" w:line="240" w:lineRule="auto"/>
            </w:pPr>
            <w:r>
              <w:t>During a summer party at the family farm in the English countryside, sixteen-year-old Laurel Nicolson has escaped to her childhood tree house and is happily dreaming of the future. She spies a stranger coming up the l...</w:t>
            </w:r>
          </w:p>
        </w:tc>
        <w:tc>
          <w:tcPr>
            <w:tcW w:w="700" w:type="dxa"/>
          </w:tcPr>
          <w:p w14:paraId="2C36B083">
            <w:pPr>
              <w:spacing w:after="0" w:line="240" w:lineRule="auto"/>
            </w:pPr>
            <w:r>
              <w:t>历史</w:t>
            </w:r>
          </w:p>
        </w:tc>
      </w:tr>
      <w:tr w14:paraId="54741A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6194B1A2">
            <w:pPr>
              <w:spacing w:after="0" w:line="240" w:lineRule="auto"/>
            </w:pPr>
            <w:r>
              <w:t>628</w:t>
            </w:r>
          </w:p>
        </w:tc>
        <w:tc>
          <w:tcPr>
            <w:tcW w:w="1805" w:type="dxa"/>
          </w:tcPr>
          <w:p w14:paraId="7A7AFF2C">
            <w:pPr>
              <w:spacing w:after="0" w:line="240" w:lineRule="auto"/>
            </w:pPr>
            <w:r>
              <w:t>The Princess Diaries (The Princess Diaries, #1)</w:t>
            </w:r>
          </w:p>
        </w:tc>
        <w:tc>
          <w:tcPr>
            <w:tcW w:w="1410" w:type="dxa"/>
          </w:tcPr>
          <w:p w14:paraId="34D83628">
            <w:pPr>
              <w:spacing w:after="0" w:line="240" w:lineRule="auto"/>
            </w:pPr>
            <w:r>
              <w:t>Meg Cabot</w:t>
            </w:r>
          </w:p>
        </w:tc>
        <w:tc>
          <w:tcPr>
            <w:tcW w:w="760" w:type="dxa"/>
          </w:tcPr>
          <w:p w14:paraId="5388E657">
            <w:pPr>
              <w:spacing w:after="0" w:line="240" w:lineRule="auto"/>
            </w:pPr>
            <w:r>
              <w:t>283.0</w:t>
            </w:r>
          </w:p>
        </w:tc>
        <w:tc>
          <w:tcPr>
            <w:tcW w:w="3560" w:type="dxa"/>
          </w:tcPr>
          <w:p w14:paraId="5C90C0EA">
            <w:pPr>
              <w:spacing w:after="0" w:line="240" w:lineRule="auto"/>
            </w:pPr>
            <w:r>
              <w:t>Mia Thermopolis is pretty sure there's nothing worse than being a five-foot-nine, flat-chested freshman, who also happens to be flunking Algebra.Is she ever in for a surprise.First mom announces that she's dating Mia'...</w:t>
            </w:r>
          </w:p>
        </w:tc>
        <w:tc>
          <w:tcPr>
            <w:tcW w:w="700" w:type="dxa"/>
          </w:tcPr>
          <w:p w14:paraId="58AEAAE4">
            <w:pPr>
              <w:spacing w:after="0" w:line="240" w:lineRule="auto"/>
            </w:pPr>
            <w:r>
              <w:t>青春</w:t>
            </w:r>
          </w:p>
        </w:tc>
      </w:tr>
      <w:tr w14:paraId="6ED17F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2933929D">
            <w:pPr>
              <w:spacing w:after="0" w:line="240" w:lineRule="auto"/>
            </w:pPr>
            <w:r>
              <w:t>629</w:t>
            </w:r>
          </w:p>
        </w:tc>
        <w:tc>
          <w:tcPr>
            <w:tcW w:w="1805" w:type="dxa"/>
          </w:tcPr>
          <w:p w14:paraId="79A23DF9">
            <w:pPr>
              <w:spacing w:after="0" w:line="240" w:lineRule="auto"/>
            </w:pPr>
            <w:r>
              <w:t>Warm Bodies (Warm Bodies, #1)</w:t>
            </w:r>
          </w:p>
        </w:tc>
        <w:tc>
          <w:tcPr>
            <w:tcW w:w="1410" w:type="dxa"/>
          </w:tcPr>
          <w:p w14:paraId="64B4EF18">
            <w:pPr>
              <w:spacing w:after="0" w:line="240" w:lineRule="auto"/>
            </w:pPr>
            <w:r>
              <w:t>Isaac Marion</w:t>
            </w:r>
          </w:p>
        </w:tc>
        <w:tc>
          <w:tcPr>
            <w:tcW w:w="760" w:type="dxa"/>
          </w:tcPr>
          <w:p w14:paraId="59B66253">
            <w:pPr>
              <w:spacing w:after="0" w:line="240" w:lineRule="auto"/>
            </w:pPr>
            <w:r>
              <w:t>256.0</w:t>
            </w:r>
          </w:p>
        </w:tc>
        <w:tc>
          <w:tcPr>
            <w:tcW w:w="3560" w:type="dxa"/>
          </w:tcPr>
          <w:p w14:paraId="4A02E697">
            <w:pPr>
              <w:spacing w:after="0" w:line="240" w:lineRule="auto"/>
            </w:pPr>
            <w:r>
              <w:t>Now a major motion picture from Summit Entertainment.R is having a no-life crisis—he is a zombie. He has no memories, no identity, and no pulse, but he is a little different from his fellow Dead. He may occasionally e...</w:t>
            </w:r>
          </w:p>
        </w:tc>
        <w:tc>
          <w:tcPr>
            <w:tcW w:w="700" w:type="dxa"/>
          </w:tcPr>
          <w:p w14:paraId="2C048598">
            <w:pPr>
              <w:spacing w:after="0" w:line="240" w:lineRule="auto"/>
            </w:pPr>
            <w:r>
              <w:t>言情</w:t>
            </w:r>
          </w:p>
        </w:tc>
      </w:tr>
      <w:tr w14:paraId="1F2F2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4C5F0D24">
            <w:pPr>
              <w:spacing w:after="0" w:line="240" w:lineRule="auto"/>
            </w:pPr>
            <w:r>
              <w:t>630</w:t>
            </w:r>
          </w:p>
        </w:tc>
        <w:tc>
          <w:tcPr>
            <w:tcW w:w="1805" w:type="dxa"/>
          </w:tcPr>
          <w:p w14:paraId="623BE47F">
            <w:pPr>
              <w:spacing w:after="0" w:line="240" w:lineRule="auto"/>
            </w:pPr>
            <w:r>
              <w:t>3rd Degree (Women's Murder Club, #3)</w:t>
            </w:r>
          </w:p>
        </w:tc>
        <w:tc>
          <w:tcPr>
            <w:tcW w:w="1410" w:type="dxa"/>
          </w:tcPr>
          <w:p w14:paraId="44F096B2">
            <w:pPr>
              <w:spacing w:after="0" w:line="240" w:lineRule="auto"/>
            </w:pPr>
            <w:r>
              <w:t>James Patterson / Andrew Gross</w:t>
            </w:r>
          </w:p>
        </w:tc>
        <w:tc>
          <w:tcPr>
            <w:tcW w:w="760" w:type="dxa"/>
          </w:tcPr>
          <w:p w14:paraId="4ACEAD7F">
            <w:pPr>
              <w:spacing w:after="0" w:line="240" w:lineRule="auto"/>
            </w:pPr>
            <w:r>
              <w:t>339.0</w:t>
            </w:r>
          </w:p>
        </w:tc>
        <w:tc>
          <w:tcPr>
            <w:tcW w:w="3560" w:type="dxa"/>
          </w:tcPr>
          <w:p w14:paraId="12F2AB51">
            <w:pPr>
              <w:spacing w:after="0" w:line="240" w:lineRule="auto"/>
            </w:pPr>
            <w:r>
              <w:t>The Women's Murder Club returns in a shockingly suspenseful thriller. Plunging into a burning town house, Detective Lindsay Boxer discovers three dead bodies...and a mysterious message at the scene. When more corpses...</w:t>
            </w:r>
          </w:p>
        </w:tc>
        <w:tc>
          <w:tcPr>
            <w:tcW w:w="700" w:type="dxa"/>
          </w:tcPr>
          <w:p w14:paraId="29649C64">
            <w:pPr>
              <w:spacing w:after="0" w:line="240" w:lineRule="auto"/>
            </w:pPr>
            <w:r>
              <w:t>推理</w:t>
            </w:r>
          </w:p>
        </w:tc>
      </w:tr>
      <w:tr w14:paraId="28599A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2B42CB48">
            <w:pPr>
              <w:spacing w:after="0" w:line="240" w:lineRule="auto"/>
            </w:pPr>
            <w:r>
              <w:t>631</w:t>
            </w:r>
          </w:p>
        </w:tc>
        <w:tc>
          <w:tcPr>
            <w:tcW w:w="1805" w:type="dxa"/>
          </w:tcPr>
          <w:p w14:paraId="640127C6">
            <w:pPr>
              <w:spacing w:after="0" w:line="240" w:lineRule="auto"/>
            </w:pPr>
            <w:r>
              <w:t>The Color of Water: A Black Man's Tribute to His White Mother</w:t>
            </w:r>
          </w:p>
        </w:tc>
        <w:tc>
          <w:tcPr>
            <w:tcW w:w="1410" w:type="dxa"/>
          </w:tcPr>
          <w:p w14:paraId="71211248">
            <w:pPr>
              <w:spacing w:after="0" w:line="240" w:lineRule="auto"/>
            </w:pPr>
            <w:r>
              <w:t>James McBride</w:t>
            </w:r>
          </w:p>
        </w:tc>
        <w:tc>
          <w:tcPr>
            <w:tcW w:w="760" w:type="dxa"/>
          </w:tcPr>
          <w:p w14:paraId="019785BF">
            <w:pPr>
              <w:spacing w:after="0" w:line="240" w:lineRule="auto"/>
            </w:pPr>
            <w:r>
              <w:t>291.0</w:t>
            </w:r>
          </w:p>
        </w:tc>
        <w:tc>
          <w:tcPr>
            <w:tcW w:w="3560" w:type="dxa"/>
          </w:tcPr>
          <w:p w14:paraId="66203A40">
            <w:pPr>
              <w:spacing w:after="0" w:line="240" w:lineRule="auto"/>
            </w:pPr>
            <w:r>
              <w:t>Touches readers of all colors as a vivid portrait of growing up, a haunting meditation on race and identity, and a lyrical valentine to a mother from her son.Who is Ruth McBride Jordan? A self-declared "light-skinned"...</w:t>
            </w:r>
          </w:p>
        </w:tc>
        <w:tc>
          <w:tcPr>
            <w:tcW w:w="700" w:type="dxa"/>
          </w:tcPr>
          <w:p w14:paraId="1CEC4E08">
            <w:pPr>
              <w:spacing w:after="0" w:line="240" w:lineRule="auto"/>
            </w:pPr>
            <w:r>
              <w:t>传记</w:t>
            </w:r>
          </w:p>
        </w:tc>
      </w:tr>
      <w:tr w14:paraId="109C7D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526A9659">
            <w:pPr>
              <w:spacing w:after="0" w:line="240" w:lineRule="auto"/>
            </w:pPr>
            <w:r>
              <w:t>632</w:t>
            </w:r>
          </w:p>
        </w:tc>
        <w:tc>
          <w:tcPr>
            <w:tcW w:w="1805" w:type="dxa"/>
          </w:tcPr>
          <w:p w14:paraId="542D3696">
            <w:pPr>
              <w:spacing w:after="0" w:line="240" w:lineRule="auto"/>
            </w:pPr>
            <w:r>
              <w:t>The Caves of Steel (Robot #1)</w:t>
            </w:r>
          </w:p>
        </w:tc>
        <w:tc>
          <w:tcPr>
            <w:tcW w:w="1410" w:type="dxa"/>
          </w:tcPr>
          <w:p w14:paraId="5E22667D">
            <w:pPr>
              <w:spacing w:after="0" w:line="240" w:lineRule="auto"/>
            </w:pPr>
            <w:r>
              <w:t>Isaac Asimov</w:t>
            </w:r>
          </w:p>
        </w:tc>
        <w:tc>
          <w:tcPr>
            <w:tcW w:w="760" w:type="dxa"/>
          </w:tcPr>
          <w:p w14:paraId="0FC1CD5F">
            <w:pPr>
              <w:spacing w:after="0" w:line="240" w:lineRule="auto"/>
            </w:pPr>
            <w:r>
              <w:t>206.0</w:t>
            </w:r>
          </w:p>
        </w:tc>
        <w:tc>
          <w:tcPr>
            <w:tcW w:w="3560" w:type="dxa"/>
          </w:tcPr>
          <w:p w14:paraId="0B621DA2">
            <w:pPr>
              <w:spacing w:after="0" w:line="240" w:lineRule="auto"/>
            </w:pPr>
            <w:r>
              <w:t>A millennium into the future two advancements have altered the course of human history: the colonization of the galaxy and the creation of the positronic brain. Isaac Asimov's Robot novels chronicle the unlikely partn...</w:t>
            </w:r>
          </w:p>
        </w:tc>
        <w:tc>
          <w:tcPr>
            <w:tcW w:w="700" w:type="dxa"/>
          </w:tcPr>
          <w:p w14:paraId="3104BB02">
            <w:pPr>
              <w:spacing w:after="0" w:line="240" w:lineRule="auto"/>
            </w:pPr>
            <w:r>
              <w:t>科幻</w:t>
            </w:r>
          </w:p>
        </w:tc>
      </w:tr>
      <w:tr w14:paraId="6F3B7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78BE21A9">
            <w:pPr>
              <w:spacing w:after="0" w:line="240" w:lineRule="auto"/>
            </w:pPr>
            <w:r>
              <w:t>633</w:t>
            </w:r>
          </w:p>
        </w:tc>
        <w:tc>
          <w:tcPr>
            <w:tcW w:w="1805" w:type="dxa"/>
          </w:tcPr>
          <w:p w14:paraId="39B9B75D">
            <w:pPr>
              <w:spacing w:after="0" w:line="240" w:lineRule="auto"/>
            </w:pPr>
            <w:r>
              <w:t>The Stand: Captain Trips</w:t>
            </w:r>
          </w:p>
        </w:tc>
        <w:tc>
          <w:tcPr>
            <w:tcW w:w="1410" w:type="dxa"/>
          </w:tcPr>
          <w:p w14:paraId="49AA9E69">
            <w:pPr>
              <w:spacing w:after="0" w:line="240" w:lineRule="auto"/>
            </w:pPr>
            <w:r>
              <w:t>Roberto Aguirre-Sacasa / Stephen King / Mike Perkins</w:t>
            </w:r>
          </w:p>
        </w:tc>
        <w:tc>
          <w:tcPr>
            <w:tcW w:w="760" w:type="dxa"/>
          </w:tcPr>
          <w:p w14:paraId="3E1E0D54">
            <w:pPr>
              <w:spacing w:after="0" w:line="240" w:lineRule="auto"/>
            </w:pPr>
            <w:r>
              <w:t>160.0</w:t>
            </w:r>
          </w:p>
        </w:tc>
        <w:tc>
          <w:tcPr>
            <w:tcW w:w="3560" w:type="dxa"/>
          </w:tcPr>
          <w:p w14:paraId="5B786776">
            <w:pPr>
              <w:spacing w:after="0" w:line="240" w:lineRule="auto"/>
            </w:pPr>
            <w:r>
              <w:t>Exclusive hardcover edition, collects The Stand: Captain Trips series of comics (#1-5) into one Hardcover volume. It all begins here: the epic apocalyptic battle between good and evil. On a secret army base in the Cal...</w:t>
            </w:r>
          </w:p>
        </w:tc>
        <w:tc>
          <w:tcPr>
            <w:tcW w:w="700" w:type="dxa"/>
          </w:tcPr>
          <w:p w14:paraId="3D6E5F93">
            <w:pPr>
              <w:spacing w:after="0" w:line="240" w:lineRule="auto"/>
            </w:pPr>
            <w:r>
              <w:t>恐怖</w:t>
            </w:r>
          </w:p>
        </w:tc>
      </w:tr>
      <w:tr w14:paraId="3922A6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47892363">
            <w:pPr>
              <w:spacing w:after="0" w:line="240" w:lineRule="auto"/>
            </w:pPr>
            <w:r>
              <w:t>634</w:t>
            </w:r>
          </w:p>
        </w:tc>
        <w:tc>
          <w:tcPr>
            <w:tcW w:w="1805" w:type="dxa"/>
          </w:tcPr>
          <w:p w14:paraId="457995F9">
            <w:pPr>
              <w:spacing w:after="0" w:line="240" w:lineRule="auto"/>
            </w:pPr>
            <w:r>
              <w:t>Night School</w:t>
            </w:r>
          </w:p>
        </w:tc>
        <w:tc>
          <w:tcPr>
            <w:tcW w:w="1410" w:type="dxa"/>
          </w:tcPr>
          <w:p w14:paraId="44837B01">
            <w:pPr>
              <w:spacing w:after="0" w:line="240" w:lineRule="auto"/>
            </w:pPr>
            <w:r>
              <w:t>Lee Child / Dick Hill</w:t>
            </w:r>
          </w:p>
        </w:tc>
        <w:tc>
          <w:tcPr>
            <w:tcW w:w="760" w:type="dxa"/>
          </w:tcPr>
          <w:p w14:paraId="66333826">
            <w:pPr>
              <w:spacing w:after="0" w:line="240" w:lineRule="auto"/>
            </w:pPr>
            <w:r>
              <w:t>14.0</w:t>
            </w:r>
          </w:p>
        </w:tc>
        <w:tc>
          <w:tcPr>
            <w:tcW w:w="3560" w:type="dxa"/>
          </w:tcPr>
          <w:p w14:paraId="3AEE508C">
            <w:pPr>
              <w:spacing w:after="0" w:line="240" w:lineRule="auto"/>
            </w:pPr>
            <w:r>
              <w:t>It’s 1996, and Reacher is still in the army. In the morning they give him a medal, and in the afternoon they send him back to school. That night he’s off the grid. Out of sight, out of mind. Two other men are in the c...</w:t>
            </w:r>
          </w:p>
        </w:tc>
        <w:tc>
          <w:tcPr>
            <w:tcW w:w="700" w:type="dxa"/>
          </w:tcPr>
          <w:p w14:paraId="563E4AA6">
            <w:pPr>
              <w:spacing w:after="0" w:line="240" w:lineRule="auto"/>
            </w:pPr>
            <w:r>
              <w:t>悬疑</w:t>
            </w:r>
          </w:p>
        </w:tc>
      </w:tr>
      <w:tr w14:paraId="7D7C46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69744288">
            <w:pPr>
              <w:spacing w:after="0" w:line="240" w:lineRule="auto"/>
            </w:pPr>
            <w:r>
              <w:t>635</w:t>
            </w:r>
          </w:p>
        </w:tc>
        <w:tc>
          <w:tcPr>
            <w:tcW w:w="1805" w:type="dxa"/>
          </w:tcPr>
          <w:p w14:paraId="6EC89BA4">
            <w:pPr>
              <w:spacing w:after="0" w:line="240" w:lineRule="auto"/>
            </w:pPr>
            <w:r>
              <w:t>Lolita</w:t>
            </w:r>
          </w:p>
        </w:tc>
        <w:tc>
          <w:tcPr>
            <w:tcW w:w="1410" w:type="dxa"/>
          </w:tcPr>
          <w:p w14:paraId="0A2075B1">
            <w:pPr>
              <w:spacing w:after="0" w:line="240" w:lineRule="auto"/>
            </w:pPr>
            <w:r>
              <w:t>Vladimir Nabokov / Craig Raine</w:t>
            </w:r>
          </w:p>
        </w:tc>
        <w:tc>
          <w:tcPr>
            <w:tcW w:w="760" w:type="dxa"/>
          </w:tcPr>
          <w:p w14:paraId="37D34207">
            <w:pPr>
              <w:spacing w:after="0" w:line="240" w:lineRule="auto"/>
            </w:pPr>
            <w:r>
              <w:t>331.0</w:t>
            </w:r>
          </w:p>
        </w:tc>
        <w:tc>
          <w:tcPr>
            <w:tcW w:w="3560" w:type="dxa"/>
          </w:tcPr>
          <w:p w14:paraId="5E51FD16">
            <w:pPr>
              <w:spacing w:after="0" w:line="240" w:lineRule="auto"/>
            </w:pPr>
            <w:r>
              <w:t>Humbert Humbert - scholar, aesthete and romantic - has fallen completely and utterly in love with Lolita Haze, his landlady's gum-snapping, silky skinned twelve-year-old daughter. Reluctantly agreeing to marry Mrs Haz...</w:t>
            </w:r>
          </w:p>
        </w:tc>
        <w:tc>
          <w:tcPr>
            <w:tcW w:w="700" w:type="dxa"/>
          </w:tcPr>
          <w:p w14:paraId="6395CD8D">
            <w:pPr>
              <w:spacing w:after="0" w:line="240" w:lineRule="auto"/>
            </w:pPr>
            <w:r>
              <w:t>文学</w:t>
            </w:r>
          </w:p>
        </w:tc>
      </w:tr>
      <w:tr w14:paraId="4D2A62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22B65E62">
            <w:pPr>
              <w:spacing w:after="0" w:line="240" w:lineRule="auto"/>
            </w:pPr>
            <w:r>
              <w:t>636</w:t>
            </w:r>
          </w:p>
        </w:tc>
        <w:tc>
          <w:tcPr>
            <w:tcW w:w="1805" w:type="dxa"/>
          </w:tcPr>
          <w:p w14:paraId="35BB54DB">
            <w:pPr>
              <w:spacing w:after="0" w:line="240" w:lineRule="auto"/>
            </w:pPr>
            <w:r>
              <w:t>The Red Pyramid (Kane Chronicles, #1)</w:t>
            </w:r>
          </w:p>
        </w:tc>
        <w:tc>
          <w:tcPr>
            <w:tcW w:w="1410" w:type="dxa"/>
          </w:tcPr>
          <w:p w14:paraId="6E83F3D7">
            <w:pPr>
              <w:spacing w:after="0" w:line="240" w:lineRule="auto"/>
            </w:pPr>
            <w:r>
              <w:t>Rick Riordan</w:t>
            </w:r>
          </w:p>
        </w:tc>
        <w:tc>
          <w:tcPr>
            <w:tcW w:w="760" w:type="dxa"/>
          </w:tcPr>
          <w:p w14:paraId="100B7D5C">
            <w:pPr>
              <w:spacing w:after="0" w:line="240" w:lineRule="auto"/>
            </w:pPr>
            <w:r>
              <w:t>516.0</w:t>
            </w:r>
          </w:p>
        </w:tc>
        <w:tc>
          <w:tcPr>
            <w:tcW w:w="3560" w:type="dxa"/>
          </w:tcPr>
          <w:p w14:paraId="252809D0">
            <w:pPr>
              <w:spacing w:after="0" w:line="240" w:lineRule="auto"/>
            </w:pPr>
            <w:r>
              <w:t>Since his mother's death six years ago, Carter Kane has been living out of a suitcase, traveling the globe with his father, the brilliant Egyptologist, Dr. Julius Kane. But while Carter's been homeschooled, his younge...</w:t>
            </w:r>
          </w:p>
        </w:tc>
        <w:tc>
          <w:tcPr>
            <w:tcW w:w="700" w:type="dxa"/>
          </w:tcPr>
          <w:p w14:paraId="6353FF32">
            <w:pPr>
              <w:spacing w:after="0" w:line="240" w:lineRule="auto"/>
            </w:pPr>
            <w:r>
              <w:t>奇幻</w:t>
            </w:r>
          </w:p>
        </w:tc>
      </w:tr>
      <w:tr w14:paraId="68B40A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3AC30791">
            <w:pPr>
              <w:spacing w:after="0" w:line="240" w:lineRule="auto"/>
            </w:pPr>
            <w:r>
              <w:t>637</w:t>
            </w:r>
          </w:p>
        </w:tc>
        <w:tc>
          <w:tcPr>
            <w:tcW w:w="1805" w:type="dxa"/>
          </w:tcPr>
          <w:p w14:paraId="5F241BB6">
            <w:pPr>
              <w:spacing w:after="0" w:line="240" w:lineRule="auto"/>
            </w:pPr>
            <w:r>
              <w:t>A Breath of Snow and Ashes (Outlander, #6)</w:t>
            </w:r>
          </w:p>
        </w:tc>
        <w:tc>
          <w:tcPr>
            <w:tcW w:w="1410" w:type="dxa"/>
          </w:tcPr>
          <w:p w14:paraId="29514935">
            <w:pPr>
              <w:spacing w:after="0" w:line="240" w:lineRule="auto"/>
            </w:pPr>
            <w:r>
              <w:t>Diana Gabaldon</w:t>
            </w:r>
          </w:p>
        </w:tc>
        <w:tc>
          <w:tcPr>
            <w:tcW w:w="760" w:type="dxa"/>
          </w:tcPr>
          <w:p w14:paraId="16A1B7B1">
            <w:pPr>
              <w:spacing w:after="0" w:line="240" w:lineRule="auto"/>
            </w:pPr>
            <w:r>
              <w:t>993.0</w:t>
            </w:r>
          </w:p>
        </w:tc>
        <w:tc>
          <w:tcPr>
            <w:tcW w:w="3560" w:type="dxa"/>
          </w:tcPr>
          <w:p w14:paraId="0D2AF8CE">
            <w:pPr>
              <w:spacing w:after="0" w:line="240" w:lineRule="auto"/>
            </w:pPr>
            <w:r>
              <w:t>A Breath of Snow and Ashes continues the extraordinary story of 18th-century Scotsman Jamie Fraser and his 20th-century wife, Claire.The year is 1772, and on the eve of the American Revolution, the long fuse of rebell...</w:t>
            </w:r>
          </w:p>
        </w:tc>
        <w:tc>
          <w:tcPr>
            <w:tcW w:w="700" w:type="dxa"/>
          </w:tcPr>
          <w:p w14:paraId="59BB1640">
            <w:pPr>
              <w:spacing w:after="0" w:line="240" w:lineRule="auto"/>
            </w:pPr>
            <w:r>
              <w:t>历史</w:t>
            </w:r>
          </w:p>
        </w:tc>
      </w:tr>
      <w:tr w14:paraId="7D7C2B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52CC36D5">
            <w:pPr>
              <w:spacing w:after="0" w:line="240" w:lineRule="auto"/>
            </w:pPr>
            <w:r>
              <w:t>638</w:t>
            </w:r>
          </w:p>
        </w:tc>
        <w:tc>
          <w:tcPr>
            <w:tcW w:w="1805" w:type="dxa"/>
          </w:tcPr>
          <w:p w14:paraId="4FD447EE">
            <w:pPr>
              <w:spacing w:after="0" w:line="240" w:lineRule="auto"/>
            </w:pPr>
            <w:r>
              <w:t>The One (The Selection, #3)</w:t>
            </w:r>
          </w:p>
        </w:tc>
        <w:tc>
          <w:tcPr>
            <w:tcW w:w="1410" w:type="dxa"/>
          </w:tcPr>
          <w:p w14:paraId="32D726F1">
            <w:pPr>
              <w:spacing w:after="0" w:line="240" w:lineRule="auto"/>
            </w:pPr>
            <w:r>
              <w:t>Kiera Cass</w:t>
            </w:r>
          </w:p>
        </w:tc>
        <w:tc>
          <w:tcPr>
            <w:tcW w:w="760" w:type="dxa"/>
          </w:tcPr>
          <w:p w14:paraId="4EF89E8A">
            <w:pPr>
              <w:spacing w:after="0" w:line="240" w:lineRule="auto"/>
            </w:pPr>
            <w:r>
              <w:t>323.0</w:t>
            </w:r>
          </w:p>
        </w:tc>
        <w:tc>
          <w:tcPr>
            <w:tcW w:w="3560" w:type="dxa"/>
          </w:tcPr>
          <w:p w14:paraId="2C148EB8">
            <w:pPr>
              <w:spacing w:after="0" w:line="240" w:lineRule="auto"/>
            </w:pPr>
            <w:r>
              <w:t>The time has come for one winner to be crowned.When she was chosen to compete in the Selection, America never dreamed she would find herself anywhere close to the crown—or to Prince Maxon's heart. But as the end of th...</w:t>
            </w:r>
          </w:p>
        </w:tc>
        <w:tc>
          <w:tcPr>
            <w:tcW w:w="700" w:type="dxa"/>
          </w:tcPr>
          <w:p w14:paraId="6AF995ED">
            <w:pPr>
              <w:spacing w:after="0" w:line="240" w:lineRule="auto"/>
            </w:pPr>
            <w:r>
              <w:t>青春</w:t>
            </w:r>
          </w:p>
        </w:tc>
      </w:tr>
      <w:tr w14:paraId="0D03C1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3F4CA9D0">
            <w:pPr>
              <w:spacing w:after="0" w:line="240" w:lineRule="auto"/>
            </w:pPr>
            <w:r>
              <w:t>639</w:t>
            </w:r>
          </w:p>
        </w:tc>
        <w:tc>
          <w:tcPr>
            <w:tcW w:w="1805" w:type="dxa"/>
          </w:tcPr>
          <w:p w14:paraId="6B2D5225">
            <w:pPr>
              <w:spacing w:after="0" w:line="240" w:lineRule="auto"/>
            </w:pPr>
            <w:r>
              <w:t>The Marriage Bargain (Marriage to a Billionaire, #1)</w:t>
            </w:r>
          </w:p>
        </w:tc>
        <w:tc>
          <w:tcPr>
            <w:tcW w:w="1410" w:type="dxa"/>
          </w:tcPr>
          <w:p w14:paraId="3FD74703">
            <w:pPr>
              <w:spacing w:after="0" w:line="240" w:lineRule="auto"/>
            </w:pPr>
            <w:r>
              <w:t>Jennifer Probst</w:t>
            </w:r>
          </w:p>
        </w:tc>
        <w:tc>
          <w:tcPr>
            <w:tcW w:w="760" w:type="dxa"/>
          </w:tcPr>
          <w:p w14:paraId="21511B86">
            <w:pPr>
              <w:spacing w:after="0" w:line="240" w:lineRule="auto"/>
            </w:pPr>
            <w:r>
              <w:t>160.0</w:t>
            </w:r>
          </w:p>
        </w:tc>
        <w:tc>
          <w:tcPr>
            <w:tcW w:w="3560" w:type="dxa"/>
          </w:tcPr>
          <w:p w14:paraId="28C47C6F">
            <w:pPr>
              <w:spacing w:after="0" w:line="240" w:lineRule="auto"/>
            </w:pPr>
            <w:r>
              <w:t>A marriage in name only...To save her family home, impulsive bookstore owner, Alexa Maria McKenzie, casts a love spell. But she never planned on conjuring up her best friend's older brother—the powerful man who once s...</w:t>
            </w:r>
          </w:p>
        </w:tc>
        <w:tc>
          <w:tcPr>
            <w:tcW w:w="700" w:type="dxa"/>
          </w:tcPr>
          <w:p w14:paraId="4EE9A2E0">
            <w:pPr>
              <w:spacing w:after="0" w:line="240" w:lineRule="auto"/>
            </w:pPr>
            <w:r>
              <w:t>言情</w:t>
            </w:r>
          </w:p>
        </w:tc>
      </w:tr>
      <w:tr w14:paraId="40B27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5CC6007C">
            <w:pPr>
              <w:spacing w:after="0" w:line="240" w:lineRule="auto"/>
            </w:pPr>
            <w:r>
              <w:t>640</w:t>
            </w:r>
          </w:p>
        </w:tc>
        <w:tc>
          <w:tcPr>
            <w:tcW w:w="1805" w:type="dxa"/>
          </w:tcPr>
          <w:p w14:paraId="668835C8">
            <w:pPr>
              <w:spacing w:after="0" w:line="240" w:lineRule="auto"/>
            </w:pPr>
            <w:r>
              <w:t>Rules of Prey (Lucas Davenport, #1)</w:t>
            </w:r>
          </w:p>
        </w:tc>
        <w:tc>
          <w:tcPr>
            <w:tcW w:w="1410" w:type="dxa"/>
          </w:tcPr>
          <w:p w14:paraId="17A286A6">
            <w:pPr>
              <w:spacing w:after="0" w:line="240" w:lineRule="auto"/>
            </w:pPr>
            <w:r>
              <w:t>John Sandford</w:t>
            </w:r>
          </w:p>
        </w:tc>
        <w:tc>
          <w:tcPr>
            <w:tcW w:w="760" w:type="dxa"/>
          </w:tcPr>
          <w:p w14:paraId="56F9869F">
            <w:pPr>
              <w:spacing w:after="0" w:line="240" w:lineRule="auto"/>
            </w:pPr>
            <w:r>
              <w:t>479.0</w:t>
            </w:r>
          </w:p>
        </w:tc>
        <w:tc>
          <w:tcPr>
            <w:tcW w:w="3560" w:type="dxa"/>
          </w:tcPr>
          <w:p w14:paraId="0726313D">
            <w:pPr>
              <w:spacing w:after="0" w:line="240" w:lineRule="auto"/>
            </w:pPr>
            <w:r>
              <w:t>The "maddog" murderer who is terrorizing the Twin Cities is two things: insane and extremely intelligent. He kills for the pleasure of it and thoroughly enjoys placing elaborate obstacles to keep police befuddled. Eac...</w:t>
            </w:r>
          </w:p>
        </w:tc>
        <w:tc>
          <w:tcPr>
            <w:tcW w:w="700" w:type="dxa"/>
          </w:tcPr>
          <w:p w14:paraId="0E562269">
            <w:pPr>
              <w:spacing w:after="0" w:line="240" w:lineRule="auto"/>
            </w:pPr>
            <w:r>
              <w:t>推理</w:t>
            </w:r>
          </w:p>
        </w:tc>
      </w:tr>
      <w:tr w14:paraId="442118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7F85D7F2">
            <w:pPr>
              <w:spacing w:after="0" w:line="240" w:lineRule="auto"/>
            </w:pPr>
            <w:r>
              <w:t>641</w:t>
            </w:r>
          </w:p>
        </w:tc>
        <w:tc>
          <w:tcPr>
            <w:tcW w:w="1805" w:type="dxa"/>
          </w:tcPr>
          <w:p w14:paraId="0C3EE210">
            <w:pPr>
              <w:spacing w:after="0" w:line="240" w:lineRule="auto"/>
            </w:pPr>
            <w:r>
              <w:t>Lucky</w:t>
            </w:r>
          </w:p>
        </w:tc>
        <w:tc>
          <w:tcPr>
            <w:tcW w:w="1410" w:type="dxa"/>
          </w:tcPr>
          <w:p w14:paraId="2F6C2E89">
            <w:pPr>
              <w:spacing w:after="0" w:line="240" w:lineRule="auto"/>
            </w:pPr>
            <w:r>
              <w:t>Alice Sebold</w:t>
            </w:r>
          </w:p>
        </w:tc>
        <w:tc>
          <w:tcPr>
            <w:tcW w:w="760" w:type="dxa"/>
          </w:tcPr>
          <w:p w14:paraId="3E09C5CD">
            <w:pPr>
              <w:spacing w:after="0" w:line="240" w:lineRule="auto"/>
            </w:pPr>
            <w:r>
              <w:t>243.0</w:t>
            </w:r>
          </w:p>
        </w:tc>
        <w:tc>
          <w:tcPr>
            <w:tcW w:w="3560" w:type="dxa"/>
          </w:tcPr>
          <w:p w14:paraId="4A3FA835">
            <w:pPr>
              <w:spacing w:after="0" w:line="240" w:lineRule="auto"/>
            </w:pPr>
            <w:r>
              <w:t>In a memoir hailed for its searing candor and wit, Alice Sebold reveals how her life was utterly transformed when, as an eighteen-year-old college freshman, she was brutally raped and beaten in a park near campus. Wha...</w:t>
            </w:r>
          </w:p>
        </w:tc>
        <w:tc>
          <w:tcPr>
            <w:tcW w:w="700" w:type="dxa"/>
          </w:tcPr>
          <w:p w14:paraId="4E04AFEC">
            <w:pPr>
              <w:spacing w:after="0" w:line="240" w:lineRule="auto"/>
            </w:pPr>
            <w:r>
              <w:t>传记</w:t>
            </w:r>
          </w:p>
        </w:tc>
      </w:tr>
      <w:tr w14:paraId="203A94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3AA6D5AB">
            <w:pPr>
              <w:spacing w:after="0" w:line="240" w:lineRule="auto"/>
            </w:pPr>
            <w:r>
              <w:t>642</w:t>
            </w:r>
          </w:p>
        </w:tc>
        <w:tc>
          <w:tcPr>
            <w:tcW w:w="1805" w:type="dxa"/>
          </w:tcPr>
          <w:p w14:paraId="7CB1AFD1">
            <w:pPr>
              <w:spacing w:after="0" w:line="240" w:lineRule="auto"/>
            </w:pPr>
            <w:r>
              <w:t>Out of the Silent Planet (Space Trilogy, #1)</w:t>
            </w:r>
          </w:p>
        </w:tc>
        <w:tc>
          <w:tcPr>
            <w:tcW w:w="1410" w:type="dxa"/>
          </w:tcPr>
          <w:p w14:paraId="100A308B">
            <w:pPr>
              <w:spacing w:after="0" w:line="240" w:lineRule="auto"/>
            </w:pPr>
            <w:r>
              <w:t>C.S. Lewis</w:t>
            </w:r>
          </w:p>
        </w:tc>
        <w:tc>
          <w:tcPr>
            <w:tcW w:w="760" w:type="dxa"/>
          </w:tcPr>
          <w:p w14:paraId="2CCEF09B">
            <w:pPr>
              <w:spacing w:after="0" w:line="240" w:lineRule="auto"/>
            </w:pPr>
            <w:r>
              <w:t>224.0</w:t>
            </w:r>
          </w:p>
        </w:tc>
        <w:tc>
          <w:tcPr>
            <w:tcW w:w="3560" w:type="dxa"/>
          </w:tcPr>
          <w:p w14:paraId="76F785F5">
            <w:pPr>
              <w:spacing w:after="0" w:line="240" w:lineRule="auto"/>
            </w:pPr>
            <w:r>
              <w:t>In the first novel of C.S. Lewis's classic science fiction trilogy, Dr Ransom, a Cambridge academic, is abducted and taken on a spaceship to the red planet of Malacandra, which he knows as Mars. His captors are plotti...</w:t>
            </w:r>
          </w:p>
        </w:tc>
        <w:tc>
          <w:tcPr>
            <w:tcW w:w="700" w:type="dxa"/>
          </w:tcPr>
          <w:p w14:paraId="0236E768">
            <w:pPr>
              <w:spacing w:after="0" w:line="240" w:lineRule="auto"/>
            </w:pPr>
            <w:r>
              <w:t>科幻</w:t>
            </w:r>
          </w:p>
        </w:tc>
      </w:tr>
      <w:tr w14:paraId="7694B5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0C40005B">
            <w:pPr>
              <w:spacing w:after="0" w:line="240" w:lineRule="auto"/>
            </w:pPr>
            <w:r>
              <w:t>643</w:t>
            </w:r>
          </w:p>
        </w:tc>
        <w:tc>
          <w:tcPr>
            <w:tcW w:w="1805" w:type="dxa"/>
          </w:tcPr>
          <w:p w14:paraId="302EA6EE">
            <w:pPr>
              <w:spacing w:after="0" w:line="240" w:lineRule="auto"/>
            </w:pPr>
            <w:r>
              <w:t>Rose Madder</w:t>
            </w:r>
          </w:p>
        </w:tc>
        <w:tc>
          <w:tcPr>
            <w:tcW w:w="1410" w:type="dxa"/>
          </w:tcPr>
          <w:p w14:paraId="781053B9">
            <w:pPr>
              <w:spacing w:after="0" w:line="240" w:lineRule="auto"/>
            </w:pPr>
            <w:r>
              <w:t>Stephen King</w:t>
            </w:r>
          </w:p>
        </w:tc>
        <w:tc>
          <w:tcPr>
            <w:tcW w:w="760" w:type="dxa"/>
          </w:tcPr>
          <w:p w14:paraId="544B68A5">
            <w:pPr>
              <w:spacing w:after="0" w:line="240" w:lineRule="auto"/>
            </w:pPr>
            <w:r>
              <w:t>595.0</w:t>
            </w:r>
          </w:p>
        </w:tc>
        <w:tc>
          <w:tcPr>
            <w:tcW w:w="3560" w:type="dxa"/>
          </w:tcPr>
          <w:p w14:paraId="0988767F">
            <w:pPr>
              <w:spacing w:after="0" w:line="240" w:lineRule="auto"/>
            </w:pPr>
            <w:r>
              <w:t>Alternate cover for this ISBN can be found hereRoused by a single drop of blood, Rosie Daniels wakes up to the chilling realisation that her husband is going to kill her. And she takes flight - with his credit card. A...</w:t>
            </w:r>
          </w:p>
        </w:tc>
        <w:tc>
          <w:tcPr>
            <w:tcW w:w="700" w:type="dxa"/>
          </w:tcPr>
          <w:p w14:paraId="50E70F1C">
            <w:pPr>
              <w:spacing w:after="0" w:line="240" w:lineRule="auto"/>
            </w:pPr>
            <w:r>
              <w:t>恐怖</w:t>
            </w:r>
          </w:p>
        </w:tc>
      </w:tr>
      <w:tr w14:paraId="578C20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72C3C2A0">
            <w:pPr>
              <w:spacing w:after="0" w:line="240" w:lineRule="auto"/>
            </w:pPr>
            <w:r>
              <w:t>644</w:t>
            </w:r>
          </w:p>
        </w:tc>
        <w:tc>
          <w:tcPr>
            <w:tcW w:w="1805" w:type="dxa"/>
          </w:tcPr>
          <w:p w14:paraId="1D3291AA">
            <w:pPr>
              <w:spacing w:after="0" w:line="240" w:lineRule="auto"/>
            </w:pPr>
            <w:r>
              <w:t>The Zombie Room</w:t>
            </w:r>
          </w:p>
        </w:tc>
        <w:tc>
          <w:tcPr>
            <w:tcW w:w="1410" w:type="dxa"/>
          </w:tcPr>
          <w:p w14:paraId="17581964">
            <w:pPr>
              <w:spacing w:after="0" w:line="240" w:lineRule="auto"/>
            </w:pPr>
            <w:r>
              <w:t>R.D. Ronald</w:t>
            </w:r>
          </w:p>
        </w:tc>
        <w:tc>
          <w:tcPr>
            <w:tcW w:w="760" w:type="dxa"/>
          </w:tcPr>
          <w:p w14:paraId="6FAF679C">
            <w:pPr>
              <w:spacing w:after="0" w:line="240" w:lineRule="auto"/>
            </w:pPr>
            <w:r>
              <w:t>241.0</w:t>
            </w:r>
          </w:p>
        </w:tc>
        <w:tc>
          <w:tcPr>
            <w:tcW w:w="3560" w:type="dxa"/>
          </w:tcPr>
          <w:p w14:paraId="6032B2BC">
            <w:pPr>
              <w:spacing w:after="0" w:line="240" w:lineRule="auto"/>
            </w:pPr>
            <w:r>
              <w:t>An unlikely bond is forged between three men from very different backgrounds when they serve time together in prison. A series of wrong turns and disastrous life choices has led to their incarceration. Following their...</w:t>
            </w:r>
          </w:p>
        </w:tc>
        <w:tc>
          <w:tcPr>
            <w:tcW w:w="700" w:type="dxa"/>
          </w:tcPr>
          <w:p w14:paraId="4150AAD2">
            <w:pPr>
              <w:spacing w:after="0" w:line="240" w:lineRule="auto"/>
            </w:pPr>
            <w:r>
              <w:t>悬疑</w:t>
            </w:r>
          </w:p>
        </w:tc>
      </w:tr>
      <w:tr w14:paraId="38B298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4C7A683C">
            <w:pPr>
              <w:spacing w:after="0" w:line="240" w:lineRule="auto"/>
            </w:pPr>
            <w:r>
              <w:t>645</w:t>
            </w:r>
          </w:p>
        </w:tc>
        <w:tc>
          <w:tcPr>
            <w:tcW w:w="1805" w:type="dxa"/>
          </w:tcPr>
          <w:p w14:paraId="243CB140">
            <w:pPr>
              <w:spacing w:after="0" w:line="240" w:lineRule="auto"/>
            </w:pPr>
            <w:r>
              <w:t>The Firm (Penguin Readers, Level 5)</w:t>
            </w:r>
          </w:p>
        </w:tc>
        <w:tc>
          <w:tcPr>
            <w:tcW w:w="1410" w:type="dxa"/>
          </w:tcPr>
          <w:p w14:paraId="3C31C4D8">
            <w:pPr>
              <w:spacing w:after="0" w:line="240" w:lineRule="auto"/>
            </w:pPr>
            <w:r>
              <w:t>John Grisham</w:t>
            </w:r>
          </w:p>
        </w:tc>
        <w:tc>
          <w:tcPr>
            <w:tcW w:w="760" w:type="dxa"/>
          </w:tcPr>
          <w:p w14:paraId="4B4013BC">
            <w:pPr>
              <w:spacing w:after="0" w:line="240" w:lineRule="auto"/>
            </w:pPr>
            <w:r>
              <w:t>76.0</w:t>
            </w:r>
          </w:p>
        </w:tc>
        <w:tc>
          <w:tcPr>
            <w:tcW w:w="3560" w:type="dxa"/>
          </w:tcPr>
          <w:p w14:paraId="729059DD">
            <w:pPr>
              <w:spacing w:after="0" w:line="240" w:lineRule="auto"/>
            </w:pPr>
            <w:r>
              <w:t>Adaptation for younger readers. Mitch McDeere, a Harvard Law graduate, becomes suspicious of his Memphis tax firm when mysterious deaths, obsessive office security, and the Chicago mob figure into its operations.</w:t>
            </w:r>
          </w:p>
        </w:tc>
        <w:tc>
          <w:tcPr>
            <w:tcW w:w="700" w:type="dxa"/>
          </w:tcPr>
          <w:p w14:paraId="37AF470E">
            <w:pPr>
              <w:spacing w:after="0" w:line="240" w:lineRule="auto"/>
            </w:pPr>
            <w:r>
              <w:t>文学</w:t>
            </w:r>
          </w:p>
        </w:tc>
      </w:tr>
      <w:tr w14:paraId="60546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29502706">
            <w:pPr>
              <w:spacing w:after="0" w:line="240" w:lineRule="auto"/>
            </w:pPr>
            <w:r>
              <w:t>646</w:t>
            </w:r>
          </w:p>
        </w:tc>
        <w:tc>
          <w:tcPr>
            <w:tcW w:w="1805" w:type="dxa"/>
          </w:tcPr>
          <w:p w14:paraId="55A5583E">
            <w:pPr>
              <w:spacing w:after="0" w:line="240" w:lineRule="auto"/>
            </w:pPr>
            <w:r>
              <w:t>The BFG</w:t>
            </w:r>
          </w:p>
        </w:tc>
        <w:tc>
          <w:tcPr>
            <w:tcW w:w="1410" w:type="dxa"/>
          </w:tcPr>
          <w:p w14:paraId="2B54E5E3">
            <w:pPr>
              <w:spacing w:after="0" w:line="240" w:lineRule="auto"/>
            </w:pPr>
            <w:r>
              <w:t>Roald Dahl / Quentin Blake</w:t>
            </w:r>
          </w:p>
        </w:tc>
        <w:tc>
          <w:tcPr>
            <w:tcW w:w="760" w:type="dxa"/>
          </w:tcPr>
          <w:p w14:paraId="3FB23DD7">
            <w:pPr>
              <w:spacing w:after="0" w:line="240" w:lineRule="auto"/>
            </w:pPr>
            <w:r>
              <w:t>199.0</w:t>
            </w:r>
          </w:p>
        </w:tc>
        <w:tc>
          <w:tcPr>
            <w:tcW w:w="3560" w:type="dxa"/>
          </w:tcPr>
          <w:p w14:paraId="55C64F69">
            <w:pPr>
              <w:spacing w:after="0" w:line="240" w:lineRule="auto"/>
            </w:pPr>
            <w:r>
              <w:t>Captured by a giant! The BFG is no ordinary bone-crunching giant. He is far too nice and jumbly. It's lucky for Sophie that he is. Had she been carried off in the middle of the night by the Bloodbottler, the Fleshlump...</w:t>
            </w:r>
          </w:p>
        </w:tc>
        <w:tc>
          <w:tcPr>
            <w:tcW w:w="700" w:type="dxa"/>
          </w:tcPr>
          <w:p w14:paraId="6ACF128A">
            <w:pPr>
              <w:spacing w:after="0" w:line="240" w:lineRule="auto"/>
            </w:pPr>
            <w:r>
              <w:t>奇幻</w:t>
            </w:r>
          </w:p>
        </w:tc>
      </w:tr>
      <w:tr w14:paraId="4BFC68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108FD58D">
            <w:pPr>
              <w:spacing w:after="0" w:line="240" w:lineRule="auto"/>
            </w:pPr>
            <w:r>
              <w:t>647</w:t>
            </w:r>
          </w:p>
        </w:tc>
        <w:tc>
          <w:tcPr>
            <w:tcW w:w="1805" w:type="dxa"/>
          </w:tcPr>
          <w:p w14:paraId="28E8C018">
            <w:pPr>
              <w:spacing w:after="0" w:line="240" w:lineRule="auto"/>
            </w:pPr>
            <w:r>
              <w:t>Roll of Thunder, Hear My Cry (Logans, #4)</w:t>
            </w:r>
          </w:p>
        </w:tc>
        <w:tc>
          <w:tcPr>
            <w:tcW w:w="1410" w:type="dxa"/>
          </w:tcPr>
          <w:p w14:paraId="065F4636">
            <w:pPr>
              <w:spacing w:after="0" w:line="240" w:lineRule="auto"/>
            </w:pPr>
            <w:r>
              <w:t>Mildred D. Taylor</w:t>
            </w:r>
          </w:p>
        </w:tc>
        <w:tc>
          <w:tcPr>
            <w:tcW w:w="760" w:type="dxa"/>
          </w:tcPr>
          <w:p w14:paraId="56487035">
            <w:pPr>
              <w:spacing w:after="0" w:line="240" w:lineRule="auto"/>
            </w:pPr>
            <w:r>
              <w:t>288.0</w:t>
            </w:r>
          </w:p>
        </w:tc>
        <w:tc>
          <w:tcPr>
            <w:tcW w:w="3560" w:type="dxa"/>
          </w:tcPr>
          <w:p w14:paraId="2B249DF3">
            <w:pPr>
              <w:spacing w:after="0" w:line="240" w:lineRule="auto"/>
            </w:pPr>
            <w:r>
              <w:t>Why is the land so important to Cassie's family? It takes the events of one turbulent year—the year of the night riders and the burnings, the year a white girl humiliates Cassie in public simply because she's black—to...</w:t>
            </w:r>
          </w:p>
        </w:tc>
        <w:tc>
          <w:tcPr>
            <w:tcW w:w="700" w:type="dxa"/>
          </w:tcPr>
          <w:p w14:paraId="6C62B48D">
            <w:pPr>
              <w:spacing w:after="0" w:line="240" w:lineRule="auto"/>
            </w:pPr>
            <w:r>
              <w:t>历史</w:t>
            </w:r>
          </w:p>
        </w:tc>
      </w:tr>
      <w:tr w14:paraId="75E8DC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119273CF">
            <w:pPr>
              <w:spacing w:after="0" w:line="240" w:lineRule="auto"/>
            </w:pPr>
            <w:r>
              <w:t>648</w:t>
            </w:r>
          </w:p>
        </w:tc>
        <w:tc>
          <w:tcPr>
            <w:tcW w:w="1805" w:type="dxa"/>
          </w:tcPr>
          <w:p w14:paraId="493CDB59">
            <w:pPr>
              <w:spacing w:after="0" w:line="240" w:lineRule="auto"/>
            </w:pPr>
            <w:r>
              <w:t>The Hunger Games Trilogy Boxset (The Hunger Games, #1-3)</w:t>
            </w:r>
          </w:p>
        </w:tc>
        <w:tc>
          <w:tcPr>
            <w:tcW w:w="1410" w:type="dxa"/>
          </w:tcPr>
          <w:p w14:paraId="5D4FE2B4">
            <w:pPr>
              <w:spacing w:after="0" w:line="240" w:lineRule="auto"/>
            </w:pPr>
            <w:r>
              <w:t>Suzanne Collins</w:t>
            </w:r>
          </w:p>
        </w:tc>
        <w:tc>
          <w:tcPr>
            <w:tcW w:w="760" w:type="dxa"/>
          </w:tcPr>
          <w:p w14:paraId="4AB31A78">
            <w:pPr>
              <w:spacing w:after="0" w:line="240" w:lineRule="auto"/>
            </w:pPr>
            <w:r>
              <w:t>1155.0</w:t>
            </w:r>
          </w:p>
        </w:tc>
        <w:tc>
          <w:tcPr>
            <w:tcW w:w="3560" w:type="dxa"/>
          </w:tcPr>
          <w:p w14:paraId="1AC0F5C0">
            <w:pPr>
              <w:spacing w:after="0" w:line="240" w:lineRule="auto"/>
            </w:pPr>
            <w:r>
              <w:t>The extraordinary, ground breaking New York Times bestsellers The Hunger Games and Catching Fire, along with the third book in The Hunger Games trilogy by Suzanne Collins, Mockingjay, are available for the first time...</w:t>
            </w:r>
          </w:p>
        </w:tc>
        <w:tc>
          <w:tcPr>
            <w:tcW w:w="700" w:type="dxa"/>
          </w:tcPr>
          <w:p w14:paraId="3F92EABE">
            <w:pPr>
              <w:spacing w:after="0" w:line="240" w:lineRule="auto"/>
            </w:pPr>
            <w:r>
              <w:t>青春</w:t>
            </w:r>
          </w:p>
        </w:tc>
      </w:tr>
      <w:tr w14:paraId="3F389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4F7CEA9D">
            <w:pPr>
              <w:spacing w:after="0" w:line="240" w:lineRule="auto"/>
            </w:pPr>
            <w:r>
              <w:t>649</w:t>
            </w:r>
          </w:p>
        </w:tc>
        <w:tc>
          <w:tcPr>
            <w:tcW w:w="1805" w:type="dxa"/>
          </w:tcPr>
          <w:p w14:paraId="0C57D281">
            <w:pPr>
              <w:spacing w:after="0" w:line="240" w:lineRule="auto"/>
            </w:pPr>
            <w:r>
              <w:t>The Coincidence of Callie &amp; Kayden (The Coincidence, #1)</w:t>
            </w:r>
          </w:p>
        </w:tc>
        <w:tc>
          <w:tcPr>
            <w:tcW w:w="1410" w:type="dxa"/>
          </w:tcPr>
          <w:p w14:paraId="46F1B4DA">
            <w:pPr>
              <w:spacing w:after="0" w:line="240" w:lineRule="auto"/>
            </w:pPr>
            <w:r>
              <w:t>Jessica Sorensen</w:t>
            </w:r>
          </w:p>
        </w:tc>
        <w:tc>
          <w:tcPr>
            <w:tcW w:w="760" w:type="dxa"/>
          </w:tcPr>
          <w:p w14:paraId="7ACD5C7A">
            <w:pPr>
              <w:spacing w:after="0" w:line="240" w:lineRule="auto"/>
            </w:pPr>
            <w:r>
              <w:t>283.0</w:t>
            </w:r>
          </w:p>
        </w:tc>
        <w:tc>
          <w:tcPr>
            <w:tcW w:w="3560" w:type="dxa"/>
          </w:tcPr>
          <w:p w14:paraId="3F66F343">
            <w:pPr>
              <w:spacing w:after="0" w:line="240" w:lineRule="auto"/>
            </w:pPr>
            <w:r>
              <w:t>From the bestselling author of The Secret of Ella and Micha comes a mesmerizing novel of fate, friendship, and the healing power of love . . . THE COINCIDENCE OF CALLIE &amp; KAYDENFor Kayden, suffering in silence was the...</w:t>
            </w:r>
          </w:p>
        </w:tc>
        <w:tc>
          <w:tcPr>
            <w:tcW w:w="700" w:type="dxa"/>
          </w:tcPr>
          <w:p w14:paraId="194B77E9">
            <w:pPr>
              <w:spacing w:after="0" w:line="240" w:lineRule="auto"/>
            </w:pPr>
            <w:r>
              <w:t>言情</w:t>
            </w:r>
          </w:p>
        </w:tc>
      </w:tr>
      <w:tr w14:paraId="491584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24EDE1A0">
            <w:pPr>
              <w:spacing w:after="0" w:line="240" w:lineRule="auto"/>
            </w:pPr>
            <w:r>
              <w:t>650</w:t>
            </w:r>
          </w:p>
        </w:tc>
        <w:tc>
          <w:tcPr>
            <w:tcW w:w="1805" w:type="dxa"/>
          </w:tcPr>
          <w:p w14:paraId="32C44279">
            <w:pPr>
              <w:spacing w:after="0" w:line="240" w:lineRule="auto"/>
            </w:pPr>
            <w:r>
              <w:t>Ashes to Ashes (Kovac and Liska, #1)</w:t>
            </w:r>
          </w:p>
        </w:tc>
        <w:tc>
          <w:tcPr>
            <w:tcW w:w="1410" w:type="dxa"/>
          </w:tcPr>
          <w:p w14:paraId="3BB83A87">
            <w:pPr>
              <w:spacing w:after="0" w:line="240" w:lineRule="auto"/>
            </w:pPr>
            <w:r>
              <w:t>Tami Hoag</w:t>
            </w:r>
          </w:p>
        </w:tc>
        <w:tc>
          <w:tcPr>
            <w:tcW w:w="760" w:type="dxa"/>
          </w:tcPr>
          <w:p w14:paraId="24F7AC29">
            <w:pPr>
              <w:spacing w:after="0" w:line="240" w:lineRule="auto"/>
            </w:pPr>
            <w:r>
              <w:t>566.0</w:t>
            </w:r>
          </w:p>
        </w:tc>
        <w:tc>
          <w:tcPr>
            <w:tcW w:w="3560" w:type="dxa"/>
          </w:tcPr>
          <w:p w14:paraId="7D0C18AA">
            <w:pPr>
              <w:spacing w:after="0" w:line="240" w:lineRule="auto"/>
            </w:pPr>
            <w:r>
              <w:t>He performs his profane ceremony in a wooded Minneapolis park, anointing his victims, then setting the bodies ablaze. He has already claimed three lives, and he won’t stop there. Only this time there is a witness. But...</w:t>
            </w:r>
          </w:p>
        </w:tc>
        <w:tc>
          <w:tcPr>
            <w:tcW w:w="700" w:type="dxa"/>
          </w:tcPr>
          <w:p w14:paraId="73284F80">
            <w:pPr>
              <w:spacing w:after="0" w:line="240" w:lineRule="auto"/>
            </w:pPr>
            <w:r>
              <w:t>推理</w:t>
            </w:r>
          </w:p>
        </w:tc>
      </w:tr>
      <w:tr w14:paraId="3E848D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4200AE65">
            <w:pPr>
              <w:spacing w:after="0" w:line="240" w:lineRule="auto"/>
            </w:pPr>
            <w:r>
              <w:t>651</w:t>
            </w:r>
          </w:p>
        </w:tc>
        <w:tc>
          <w:tcPr>
            <w:tcW w:w="1805" w:type="dxa"/>
          </w:tcPr>
          <w:p w14:paraId="07AE7BC5">
            <w:pPr>
              <w:spacing w:after="0" w:line="240" w:lineRule="auto"/>
            </w:pPr>
            <w:r>
              <w:t>90 Minutes in Heaven: A True Story of Death and Life</w:t>
            </w:r>
          </w:p>
        </w:tc>
        <w:tc>
          <w:tcPr>
            <w:tcW w:w="1410" w:type="dxa"/>
          </w:tcPr>
          <w:p w14:paraId="28D1D47F">
            <w:pPr>
              <w:spacing w:after="0" w:line="240" w:lineRule="auto"/>
            </w:pPr>
            <w:r>
              <w:t>Don Piper / Cecil Murphey</w:t>
            </w:r>
          </w:p>
        </w:tc>
        <w:tc>
          <w:tcPr>
            <w:tcW w:w="760" w:type="dxa"/>
          </w:tcPr>
          <w:p w14:paraId="1F061E87">
            <w:pPr>
              <w:spacing w:after="0" w:line="240" w:lineRule="auto"/>
            </w:pPr>
            <w:r>
              <w:t>207.0</w:t>
            </w:r>
          </w:p>
        </w:tc>
        <w:tc>
          <w:tcPr>
            <w:tcW w:w="3560" w:type="dxa"/>
          </w:tcPr>
          <w:p w14:paraId="002D7D64">
            <w:pPr>
              <w:spacing w:after="0" w:line="240" w:lineRule="auto"/>
            </w:pPr>
            <w:r>
              <w:t>As he is driving home from a minister's conference, Baptist minister Don Piper collides with a semi-truck that crosses into his lane. He is pronounced dead at the scene. For the next 90 minutes, Piper experiences heav...</w:t>
            </w:r>
          </w:p>
        </w:tc>
        <w:tc>
          <w:tcPr>
            <w:tcW w:w="700" w:type="dxa"/>
          </w:tcPr>
          <w:p w14:paraId="15A28262">
            <w:pPr>
              <w:spacing w:after="0" w:line="240" w:lineRule="auto"/>
            </w:pPr>
            <w:r>
              <w:t>传记</w:t>
            </w:r>
          </w:p>
        </w:tc>
      </w:tr>
      <w:tr w14:paraId="5B4ABB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0A1C460B">
            <w:pPr>
              <w:spacing w:after="0" w:line="240" w:lineRule="auto"/>
            </w:pPr>
            <w:r>
              <w:t>652</w:t>
            </w:r>
          </w:p>
        </w:tc>
        <w:tc>
          <w:tcPr>
            <w:tcW w:w="1805" w:type="dxa"/>
          </w:tcPr>
          <w:p w14:paraId="14190D75">
            <w:pPr>
              <w:spacing w:after="0" w:line="240" w:lineRule="auto"/>
            </w:pPr>
            <w:r>
              <w:t>The Illustrated Man</w:t>
            </w:r>
          </w:p>
        </w:tc>
        <w:tc>
          <w:tcPr>
            <w:tcW w:w="1410" w:type="dxa"/>
          </w:tcPr>
          <w:p w14:paraId="65E8A8AE">
            <w:pPr>
              <w:spacing w:after="0" w:line="240" w:lineRule="auto"/>
            </w:pPr>
            <w:r>
              <w:t>Ray Bradbury</w:t>
            </w:r>
          </w:p>
        </w:tc>
        <w:tc>
          <w:tcPr>
            <w:tcW w:w="760" w:type="dxa"/>
          </w:tcPr>
          <w:p w14:paraId="22EA4D9F">
            <w:pPr>
              <w:spacing w:after="0" w:line="240" w:lineRule="auto"/>
            </w:pPr>
            <w:r>
              <w:t>186.0</w:t>
            </w:r>
          </w:p>
        </w:tc>
        <w:tc>
          <w:tcPr>
            <w:tcW w:w="3560" w:type="dxa"/>
          </w:tcPr>
          <w:p w14:paraId="1BDFAAC1">
            <w:pPr>
              <w:spacing w:after="0" w:line="240" w:lineRule="auto"/>
            </w:pPr>
            <w:r>
              <w:t>That The Illustrated Man has remained in print since being published in 1951 is fair testimony to the universal appeal of Ray Bradbury's work. Only his second collection (the first was Dark Carnival, later reworked in...</w:t>
            </w:r>
          </w:p>
        </w:tc>
        <w:tc>
          <w:tcPr>
            <w:tcW w:w="700" w:type="dxa"/>
          </w:tcPr>
          <w:p w14:paraId="0CEF13EA">
            <w:pPr>
              <w:spacing w:after="0" w:line="240" w:lineRule="auto"/>
            </w:pPr>
            <w:r>
              <w:t>科幻</w:t>
            </w:r>
          </w:p>
        </w:tc>
      </w:tr>
      <w:tr w14:paraId="2FB879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007C351A">
            <w:pPr>
              <w:spacing w:after="0" w:line="240" w:lineRule="auto"/>
            </w:pPr>
            <w:r>
              <w:t>653</w:t>
            </w:r>
          </w:p>
        </w:tc>
        <w:tc>
          <w:tcPr>
            <w:tcW w:w="1805" w:type="dxa"/>
          </w:tcPr>
          <w:p w14:paraId="42BAD6A8">
            <w:pPr>
              <w:spacing w:after="0" w:line="240" w:lineRule="auto"/>
            </w:pPr>
            <w:r>
              <w:t>Heart-Shaped Box</w:t>
            </w:r>
          </w:p>
        </w:tc>
        <w:tc>
          <w:tcPr>
            <w:tcW w:w="1410" w:type="dxa"/>
          </w:tcPr>
          <w:p w14:paraId="7A212361">
            <w:pPr>
              <w:spacing w:after="0" w:line="240" w:lineRule="auto"/>
            </w:pPr>
            <w:r>
              <w:t>Joe Hill</w:t>
            </w:r>
          </w:p>
        </w:tc>
        <w:tc>
          <w:tcPr>
            <w:tcW w:w="760" w:type="dxa"/>
          </w:tcPr>
          <w:p w14:paraId="5E240E16">
            <w:pPr>
              <w:spacing w:after="0" w:line="240" w:lineRule="auto"/>
            </w:pPr>
            <w:r>
              <w:t>376.0</w:t>
            </w:r>
          </w:p>
        </w:tc>
        <w:tc>
          <w:tcPr>
            <w:tcW w:w="3560" w:type="dxa"/>
          </w:tcPr>
          <w:p w14:paraId="37FC1939">
            <w:pPr>
              <w:spacing w:after="0" w:line="240" w:lineRule="auto"/>
            </w:pPr>
            <w:r>
              <w:t>Aging, self-absorbed rock star Judas Coyne has a thing for the macabre -- his collection includes sketches from infamous serial killer John Wayne Gacy, a trepanned skull from the 16th century, a used hangman's noose,...</w:t>
            </w:r>
          </w:p>
        </w:tc>
        <w:tc>
          <w:tcPr>
            <w:tcW w:w="700" w:type="dxa"/>
          </w:tcPr>
          <w:p w14:paraId="05061434">
            <w:pPr>
              <w:spacing w:after="0" w:line="240" w:lineRule="auto"/>
            </w:pPr>
            <w:r>
              <w:t>恐怖</w:t>
            </w:r>
          </w:p>
        </w:tc>
      </w:tr>
      <w:tr w14:paraId="090DEA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1053917B">
            <w:pPr>
              <w:spacing w:after="0" w:line="240" w:lineRule="auto"/>
            </w:pPr>
            <w:r>
              <w:t>654</w:t>
            </w:r>
          </w:p>
        </w:tc>
        <w:tc>
          <w:tcPr>
            <w:tcW w:w="1805" w:type="dxa"/>
          </w:tcPr>
          <w:p w14:paraId="7EE53580">
            <w:pPr>
              <w:spacing w:after="0" w:line="240" w:lineRule="auto"/>
            </w:pPr>
            <w:r>
              <w:t>The Analyst</w:t>
            </w:r>
          </w:p>
        </w:tc>
        <w:tc>
          <w:tcPr>
            <w:tcW w:w="1410" w:type="dxa"/>
          </w:tcPr>
          <w:p w14:paraId="7660040E">
            <w:pPr>
              <w:spacing w:after="0" w:line="240" w:lineRule="auto"/>
            </w:pPr>
            <w:r>
              <w:t>John Katzenbach</w:t>
            </w:r>
          </w:p>
        </w:tc>
        <w:tc>
          <w:tcPr>
            <w:tcW w:w="760" w:type="dxa"/>
          </w:tcPr>
          <w:p w14:paraId="1F265AE0">
            <w:pPr>
              <w:spacing w:after="0" w:line="240" w:lineRule="auto"/>
            </w:pPr>
            <w:r>
              <w:t>491.0</w:t>
            </w:r>
          </w:p>
        </w:tc>
        <w:tc>
          <w:tcPr>
            <w:tcW w:w="3560" w:type="dxa"/>
          </w:tcPr>
          <w:p w14:paraId="305BD1AD">
            <w:pPr>
              <w:spacing w:after="0" w:line="240" w:lineRule="auto"/>
            </w:pPr>
            <w:r>
              <w:t>'Happy fifty-third birthday, Doctor. Welcome to the first day of your death. You ruined my life. And now I fully intend to ruin yours.'You have exactly one fortnight, starting tomorrow morning at 6 a.m., to discover w...</w:t>
            </w:r>
          </w:p>
        </w:tc>
        <w:tc>
          <w:tcPr>
            <w:tcW w:w="700" w:type="dxa"/>
          </w:tcPr>
          <w:p w14:paraId="659A5ABB">
            <w:pPr>
              <w:spacing w:after="0" w:line="240" w:lineRule="auto"/>
            </w:pPr>
            <w:r>
              <w:t>悬疑</w:t>
            </w:r>
          </w:p>
        </w:tc>
      </w:tr>
      <w:tr w14:paraId="2C895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421F0159">
            <w:pPr>
              <w:spacing w:after="0" w:line="240" w:lineRule="auto"/>
            </w:pPr>
            <w:r>
              <w:t>655</w:t>
            </w:r>
          </w:p>
        </w:tc>
        <w:tc>
          <w:tcPr>
            <w:tcW w:w="1805" w:type="dxa"/>
          </w:tcPr>
          <w:p w14:paraId="422917AD">
            <w:pPr>
              <w:spacing w:after="0" w:line="240" w:lineRule="auto"/>
            </w:pPr>
            <w:r>
              <w:t>Hamlet</w:t>
            </w:r>
          </w:p>
        </w:tc>
        <w:tc>
          <w:tcPr>
            <w:tcW w:w="1410" w:type="dxa"/>
          </w:tcPr>
          <w:p w14:paraId="0FDB9425">
            <w:pPr>
              <w:spacing w:after="0" w:line="240" w:lineRule="auto"/>
            </w:pPr>
            <w:r>
              <w:t>William Shakespeare / Richard Andrews / Rex Gibson</w:t>
            </w:r>
          </w:p>
        </w:tc>
        <w:tc>
          <w:tcPr>
            <w:tcW w:w="760" w:type="dxa"/>
          </w:tcPr>
          <w:p w14:paraId="155DEFF0">
            <w:pPr>
              <w:spacing w:after="0" w:line="240" w:lineRule="auto"/>
            </w:pPr>
            <w:r>
              <w:t>289.0</w:t>
            </w:r>
          </w:p>
        </w:tc>
        <w:tc>
          <w:tcPr>
            <w:tcW w:w="3560" w:type="dxa"/>
          </w:tcPr>
          <w:p w14:paraId="75119403">
            <w:pPr>
              <w:spacing w:after="0" w:line="240" w:lineRule="auto"/>
            </w:pPr>
            <w:r>
              <w:t>Among Shakespeare's plays, "Hamlet" is considered by many his masterpiece. Among actors, the role of Hamlet, Prince of Denmark, is considered the jewel in the crown of a triumphant theatrical career. Now Kenneth Brana...</w:t>
            </w:r>
          </w:p>
        </w:tc>
        <w:tc>
          <w:tcPr>
            <w:tcW w:w="700" w:type="dxa"/>
          </w:tcPr>
          <w:p w14:paraId="4C1682C5">
            <w:pPr>
              <w:spacing w:after="0" w:line="240" w:lineRule="auto"/>
            </w:pPr>
            <w:r>
              <w:t>文学</w:t>
            </w:r>
          </w:p>
        </w:tc>
      </w:tr>
      <w:tr w14:paraId="44942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634AC4C2">
            <w:pPr>
              <w:spacing w:after="0" w:line="240" w:lineRule="auto"/>
            </w:pPr>
            <w:r>
              <w:t>656</w:t>
            </w:r>
          </w:p>
        </w:tc>
        <w:tc>
          <w:tcPr>
            <w:tcW w:w="1805" w:type="dxa"/>
          </w:tcPr>
          <w:p w14:paraId="0A22315A">
            <w:pPr>
              <w:spacing w:after="0" w:line="240" w:lineRule="auto"/>
            </w:pPr>
            <w:r>
              <w:t>Stardust</w:t>
            </w:r>
          </w:p>
        </w:tc>
        <w:tc>
          <w:tcPr>
            <w:tcW w:w="1410" w:type="dxa"/>
          </w:tcPr>
          <w:p w14:paraId="737BEFAD">
            <w:pPr>
              <w:spacing w:after="0" w:line="240" w:lineRule="auto"/>
            </w:pPr>
            <w:r>
              <w:t>Neil Gaiman</w:t>
            </w:r>
          </w:p>
        </w:tc>
        <w:tc>
          <w:tcPr>
            <w:tcW w:w="760" w:type="dxa"/>
          </w:tcPr>
          <w:p w14:paraId="34624B05">
            <w:pPr>
              <w:spacing w:after="0" w:line="240" w:lineRule="auto"/>
            </w:pPr>
            <w:r>
              <w:t>248.0</w:t>
            </w:r>
          </w:p>
        </w:tc>
        <w:tc>
          <w:tcPr>
            <w:tcW w:w="3560" w:type="dxa"/>
          </w:tcPr>
          <w:p w14:paraId="4B0F2D7A">
            <w:pPr>
              <w:spacing w:after="0" w:line="240" w:lineRule="auto"/>
            </w:pPr>
            <w:r>
              <w:t>Life moves at a leisurely pace in the tiny town of Wall—named after the imposing stone barrier which separates the town from a grassy meadow. Here, young Tristran Thorn has lost his heart to the beautiful Victoria For...</w:t>
            </w:r>
          </w:p>
        </w:tc>
        <w:tc>
          <w:tcPr>
            <w:tcW w:w="700" w:type="dxa"/>
          </w:tcPr>
          <w:p w14:paraId="20A30D4F">
            <w:pPr>
              <w:spacing w:after="0" w:line="240" w:lineRule="auto"/>
            </w:pPr>
            <w:r>
              <w:t>奇幻</w:t>
            </w:r>
          </w:p>
        </w:tc>
      </w:tr>
      <w:tr w14:paraId="4B5921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6B5518EA">
            <w:pPr>
              <w:spacing w:after="0" w:line="240" w:lineRule="auto"/>
            </w:pPr>
            <w:r>
              <w:t>657</w:t>
            </w:r>
          </w:p>
        </w:tc>
        <w:tc>
          <w:tcPr>
            <w:tcW w:w="1805" w:type="dxa"/>
          </w:tcPr>
          <w:p w14:paraId="209CCBCE">
            <w:pPr>
              <w:spacing w:after="0" w:line="240" w:lineRule="auto"/>
            </w:pPr>
            <w:r>
              <w:t>The Perfect Storm: A True Story of Men Against the Sea</w:t>
            </w:r>
          </w:p>
        </w:tc>
        <w:tc>
          <w:tcPr>
            <w:tcW w:w="1410" w:type="dxa"/>
          </w:tcPr>
          <w:p w14:paraId="2E48E11C">
            <w:pPr>
              <w:spacing w:after="0" w:line="240" w:lineRule="auto"/>
            </w:pPr>
            <w:r>
              <w:t>Sebastian Junger</w:t>
            </w:r>
          </w:p>
        </w:tc>
        <w:tc>
          <w:tcPr>
            <w:tcW w:w="760" w:type="dxa"/>
          </w:tcPr>
          <w:p w14:paraId="5A4FA475">
            <w:pPr>
              <w:spacing w:after="0" w:line="240" w:lineRule="auto"/>
            </w:pPr>
            <w:r>
              <w:t>248.0</w:t>
            </w:r>
          </w:p>
        </w:tc>
        <w:tc>
          <w:tcPr>
            <w:tcW w:w="3560" w:type="dxa"/>
          </w:tcPr>
          <w:p w14:paraId="3D505FB6">
            <w:pPr>
              <w:spacing w:after="0" w:line="240" w:lineRule="auto"/>
            </w:pPr>
            <w:r>
              <w:t>"Takes readers into the maelstrom and shows nature's splendid and dangerous havoc at its utmost".October 1991. It was "the perfect storm"--a tempest that may happen only once in a century--a nor'easter created by so r...</w:t>
            </w:r>
          </w:p>
        </w:tc>
        <w:tc>
          <w:tcPr>
            <w:tcW w:w="700" w:type="dxa"/>
          </w:tcPr>
          <w:p w14:paraId="76773FC5">
            <w:pPr>
              <w:spacing w:after="0" w:line="240" w:lineRule="auto"/>
            </w:pPr>
            <w:r>
              <w:t>历史</w:t>
            </w:r>
          </w:p>
        </w:tc>
      </w:tr>
      <w:tr w14:paraId="4C5827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304AD472">
            <w:pPr>
              <w:spacing w:after="0" w:line="240" w:lineRule="auto"/>
            </w:pPr>
            <w:r>
              <w:t>658</w:t>
            </w:r>
          </w:p>
        </w:tc>
        <w:tc>
          <w:tcPr>
            <w:tcW w:w="1805" w:type="dxa"/>
          </w:tcPr>
          <w:p w14:paraId="1A256679">
            <w:pPr>
              <w:spacing w:after="0" w:line="240" w:lineRule="auto"/>
            </w:pPr>
            <w:r>
              <w:t>Pretties (Uglies, #2)</w:t>
            </w:r>
          </w:p>
        </w:tc>
        <w:tc>
          <w:tcPr>
            <w:tcW w:w="1410" w:type="dxa"/>
          </w:tcPr>
          <w:p w14:paraId="18712743">
            <w:pPr>
              <w:spacing w:after="0" w:line="240" w:lineRule="auto"/>
            </w:pPr>
            <w:r>
              <w:t>Scott Westerfeld</w:t>
            </w:r>
          </w:p>
        </w:tc>
        <w:tc>
          <w:tcPr>
            <w:tcW w:w="760" w:type="dxa"/>
          </w:tcPr>
          <w:p w14:paraId="3E020B07">
            <w:pPr>
              <w:spacing w:after="0" w:line="240" w:lineRule="auto"/>
            </w:pPr>
            <w:r>
              <w:t>370.0</w:t>
            </w:r>
          </w:p>
        </w:tc>
        <w:tc>
          <w:tcPr>
            <w:tcW w:w="3560" w:type="dxa"/>
          </w:tcPr>
          <w:p w14:paraId="55FD52CF">
            <w:pPr>
              <w:spacing w:after="0" w:line="240" w:lineRule="auto"/>
            </w:pPr>
            <w:r>
              <w:t>Gorgeous. Popular. Perfect.Perfectly wrong.Tally has finally become pretty. Now her looks are beyond perfect, her clothes are awesome, her boyfriend is totally hot, and she's completely popular. It's everything she's...</w:t>
            </w:r>
          </w:p>
        </w:tc>
        <w:tc>
          <w:tcPr>
            <w:tcW w:w="700" w:type="dxa"/>
          </w:tcPr>
          <w:p w14:paraId="4E535E91">
            <w:pPr>
              <w:spacing w:after="0" w:line="240" w:lineRule="auto"/>
            </w:pPr>
            <w:r>
              <w:t>青春</w:t>
            </w:r>
          </w:p>
        </w:tc>
      </w:tr>
      <w:tr w14:paraId="22C88F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4553AFD5">
            <w:pPr>
              <w:spacing w:after="0" w:line="240" w:lineRule="auto"/>
            </w:pPr>
            <w:r>
              <w:t>659</w:t>
            </w:r>
          </w:p>
        </w:tc>
        <w:tc>
          <w:tcPr>
            <w:tcW w:w="1805" w:type="dxa"/>
          </w:tcPr>
          <w:p w14:paraId="59FC3898">
            <w:pPr>
              <w:spacing w:after="0" w:line="240" w:lineRule="auto"/>
            </w:pPr>
            <w:r>
              <w:t>Pushing the Limits (Pushing the Limits, #1)</w:t>
            </w:r>
          </w:p>
        </w:tc>
        <w:tc>
          <w:tcPr>
            <w:tcW w:w="1410" w:type="dxa"/>
          </w:tcPr>
          <w:p w14:paraId="127D9C50">
            <w:pPr>
              <w:spacing w:after="0" w:line="240" w:lineRule="auto"/>
            </w:pPr>
            <w:r>
              <w:t>Katie McGarry</w:t>
            </w:r>
          </w:p>
        </w:tc>
        <w:tc>
          <w:tcPr>
            <w:tcW w:w="760" w:type="dxa"/>
          </w:tcPr>
          <w:p w14:paraId="560B8CEB">
            <w:pPr>
              <w:spacing w:after="0" w:line="240" w:lineRule="auto"/>
            </w:pPr>
            <w:r>
              <w:t>392.0</w:t>
            </w:r>
          </w:p>
        </w:tc>
        <w:tc>
          <w:tcPr>
            <w:tcW w:w="3560" w:type="dxa"/>
          </w:tcPr>
          <w:p w14:paraId="4CA7B9A4">
            <w:pPr>
              <w:spacing w:after="0" w:line="240" w:lineRule="auto"/>
            </w:pPr>
            <w:r>
              <w:t>"I won't tell anyone, Echo. I promise." Noah tucked a curl behind my ear. It had been so long since someone touched me like he did. Why did it have to be Noah Hutchins? His dark brown eyes shifted to my covered arms....</w:t>
            </w:r>
          </w:p>
        </w:tc>
        <w:tc>
          <w:tcPr>
            <w:tcW w:w="700" w:type="dxa"/>
          </w:tcPr>
          <w:p w14:paraId="150D7111">
            <w:pPr>
              <w:spacing w:after="0" w:line="240" w:lineRule="auto"/>
            </w:pPr>
            <w:r>
              <w:t>言情</w:t>
            </w:r>
          </w:p>
        </w:tc>
      </w:tr>
      <w:tr w14:paraId="587966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4913D6F2">
            <w:pPr>
              <w:spacing w:after="0" w:line="240" w:lineRule="auto"/>
            </w:pPr>
            <w:r>
              <w:t>660</w:t>
            </w:r>
          </w:p>
        </w:tc>
        <w:tc>
          <w:tcPr>
            <w:tcW w:w="1805" w:type="dxa"/>
          </w:tcPr>
          <w:p w14:paraId="673DA3CE">
            <w:pPr>
              <w:spacing w:after="0" w:line="240" w:lineRule="auto"/>
            </w:pPr>
            <w:r>
              <w:t>The Snowman (Harry Hole, #7)</w:t>
            </w:r>
          </w:p>
        </w:tc>
        <w:tc>
          <w:tcPr>
            <w:tcW w:w="1410" w:type="dxa"/>
          </w:tcPr>
          <w:p w14:paraId="43378025">
            <w:pPr>
              <w:spacing w:after="0" w:line="240" w:lineRule="auto"/>
            </w:pPr>
            <w:r>
              <w:t>Jo Nesbø / Don Bartlett</w:t>
            </w:r>
          </w:p>
        </w:tc>
        <w:tc>
          <w:tcPr>
            <w:tcW w:w="760" w:type="dxa"/>
          </w:tcPr>
          <w:p w14:paraId="7AB39E94">
            <w:pPr>
              <w:spacing w:after="0" w:line="240" w:lineRule="auto"/>
            </w:pPr>
            <w:r>
              <w:t>383.0</w:t>
            </w:r>
          </w:p>
        </w:tc>
        <w:tc>
          <w:tcPr>
            <w:tcW w:w="3560" w:type="dxa"/>
          </w:tcPr>
          <w:p w14:paraId="393CD657">
            <w:pPr>
              <w:spacing w:after="0" w:line="240" w:lineRule="auto"/>
            </w:pPr>
            <w:r>
              <w:t>V Osle napadol prvý sneh. Jonas ráno vstane a zistí, že jeho matka zmizla. Ostane po nej jediná stopa – ružový šál, čo jej daroval na Vianoce. Má ho na krku snehuliak. Predošlú noc sa nečakane zjavil na dvore a jeho č...</w:t>
            </w:r>
          </w:p>
        </w:tc>
        <w:tc>
          <w:tcPr>
            <w:tcW w:w="700" w:type="dxa"/>
          </w:tcPr>
          <w:p w14:paraId="2E0399E4">
            <w:pPr>
              <w:spacing w:after="0" w:line="240" w:lineRule="auto"/>
            </w:pPr>
            <w:r>
              <w:t>推理</w:t>
            </w:r>
          </w:p>
        </w:tc>
      </w:tr>
      <w:tr w14:paraId="009FE6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597C3A4A">
            <w:pPr>
              <w:spacing w:after="0" w:line="240" w:lineRule="auto"/>
            </w:pPr>
            <w:r>
              <w:t>661</w:t>
            </w:r>
          </w:p>
        </w:tc>
        <w:tc>
          <w:tcPr>
            <w:tcW w:w="1805" w:type="dxa"/>
          </w:tcPr>
          <w:p w14:paraId="6147B97F">
            <w:pPr>
              <w:spacing w:after="0" w:line="240" w:lineRule="auto"/>
            </w:pPr>
            <w:r>
              <w:t>Dry</w:t>
            </w:r>
          </w:p>
        </w:tc>
        <w:tc>
          <w:tcPr>
            <w:tcW w:w="1410" w:type="dxa"/>
          </w:tcPr>
          <w:p w14:paraId="4CA82E58">
            <w:pPr>
              <w:spacing w:after="0" w:line="240" w:lineRule="auto"/>
            </w:pPr>
            <w:r>
              <w:t>Augusten Burroughs</w:t>
            </w:r>
          </w:p>
        </w:tc>
        <w:tc>
          <w:tcPr>
            <w:tcW w:w="760" w:type="dxa"/>
          </w:tcPr>
          <w:p w14:paraId="60313AE1">
            <w:pPr>
              <w:spacing w:after="0" w:line="240" w:lineRule="auto"/>
            </w:pPr>
            <w:r>
              <w:t>293.0</w:t>
            </w:r>
          </w:p>
        </w:tc>
        <w:tc>
          <w:tcPr>
            <w:tcW w:w="3560" w:type="dxa"/>
          </w:tcPr>
          <w:p w14:paraId="265D49E0">
            <w:pPr>
              <w:spacing w:after="0" w:line="240" w:lineRule="auto"/>
            </w:pPr>
            <w:r>
              <w:t>You may not know it, but you've met Augusten Burroughs. You've seen him on the street, in bars, on the subway, at restaurants: a twenty-something guy, nice suit, works in advertising. Regular. Ordinary. But when the o...</w:t>
            </w:r>
          </w:p>
        </w:tc>
        <w:tc>
          <w:tcPr>
            <w:tcW w:w="700" w:type="dxa"/>
          </w:tcPr>
          <w:p w14:paraId="13736DF3">
            <w:pPr>
              <w:spacing w:after="0" w:line="240" w:lineRule="auto"/>
            </w:pPr>
            <w:r>
              <w:t>传记</w:t>
            </w:r>
          </w:p>
        </w:tc>
      </w:tr>
      <w:tr w14:paraId="4DE4D4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7CF92B32">
            <w:pPr>
              <w:spacing w:after="0" w:line="240" w:lineRule="auto"/>
            </w:pPr>
            <w:r>
              <w:t>662</w:t>
            </w:r>
          </w:p>
        </w:tc>
        <w:tc>
          <w:tcPr>
            <w:tcW w:w="1805" w:type="dxa"/>
          </w:tcPr>
          <w:p w14:paraId="21535705">
            <w:pPr>
              <w:spacing w:after="0" w:line="240" w:lineRule="auto"/>
            </w:pPr>
            <w:r>
              <w:t>Annihilation (Southern Reach, #1)</w:t>
            </w:r>
          </w:p>
        </w:tc>
        <w:tc>
          <w:tcPr>
            <w:tcW w:w="1410" w:type="dxa"/>
          </w:tcPr>
          <w:p w14:paraId="1BFE65CA">
            <w:pPr>
              <w:spacing w:after="0" w:line="240" w:lineRule="auto"/>
            </w:pPr>
            <w:r>
              <w:t>Jeff VanderMeer</w:t>
            </w:r>
          </w:p>
        </w:tc>
        <w:tc>
          <w:tcPr>
            <w:tcW w:w="760" w:type="dxa"/>
          </w:tcPr>
          <w:p w14:paraId="4D2D0C8A">
            <w:pPr>
              <w:spacing w:after="0" w:line="240" w:lineRule="auto"/>
            </w:pPr>
            <w:r>
              <w:t>195.0</w:t>
            </w:r>
          </w:p>
        </w:tc>
        <w:tc>
          <w:tcPr>
            <w:tcW w:w="3560" w:type="dxa"/>
          </w:tcPr>
          <w:p w14:paraId="29F97FF9">
            <w:pPr>
              <w:spacing w:after="0" w:line="240" w:lineRule="auto"/>
            </w:pPr>
            <w:r>
              <w:t>Area X has been cut off from the rest of the world for decades. Nature has reclaimed the last vestiges of human civilization. The first expedition returned with reports of a pristine, Edenic landscape; the second expe...</w:t>
            </w:r>
          </w:p>
        </w:tc>
        <w:tc>
          <w:tcPr>
            <w:tcW w:w="700" w:type="dxa"/>
          </w:tcPr>
          <w:p w14:paraId="4152E372">
            <w:pPr>
              <w:spacing w:after="0" w:line="240" w:lineRule="auto"/>
            </w:pPr>
            <w:r>
              <w:t>科幻</w:t>
            </w:r>
          </w:p>
        </w:tc>
      </w:tr>
      <w:tr w14:paraId="1BFFBC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766CF993">
            <w:pPr>
              <w:spacing w:after="0" w:line="240" w:lineRule="auto"/>
            </w:pPr>
            <w:r>
              <w:t>663</w:t>
            </w:r>
          </w:p>
        </w:tc>
        <w:tc>
          <w:tcPr>
            <w:tcW w:w="1805" w:type="dxa"/>
          </w:tcPr>
          <w:p w14:paraId="21F714A0">
            <w:pPr>
              <w:spacing w:after="0" w:line="240" w:lineRule="auto"/>
            </w:pPr>
            <w:r>
              <w:t>Relic (Pendergast, #1)</w:t>
            </w:r>
          </w:p>
        </w:tc>
        <w:tc>
          <w:tcPr>
            <w:tcW w:w="1410" w:type="dxa"/>
          </w:tcPr>
          <w:p w14:paraId="70ECCAA0">
            <w:pPr>
              <w:spacing w:after="0" w:line="240" w:lineRule="auto"/>
            </w:pPr>
            <w:r>
              <w:t>Douglas Preston / Lincoln Child</w:t>
            </w:r>
          </w:p>
        </w:tc>
        <w:tc>
          <w:tcPr>
            <w:tcW w:w="760" w:type="dxa"/>
          </w:tcPr>
          <w:p w14:paraId="73736510">
            <w:pPr>
              <w:spacing w:after="0" w:line="240" w:lineRule="auto"/>
            </w:pPr>
            <w:r>
              <w:t>468.0</w:t>
            </w:r>
          </w:p>
        </w:tc>
        <w:tc>
          <w:tcPr>
            <w:tcW w:w="3560" w:type="dxa"/>
          </w:tcPr>
          <w:p w14:paraId="192A5BC7">
            <w:pPr>
              <w:spacing w:after="0" w:line="240" w:lineRule="auto"/>
            </w:pPr>
            <w:r>
              <w:t>Just days before a massive exhibition opens at the popular New York Museum of Natural History, visitors are being savagely murdered in the museum's dark hallways and secret rooms. Autopsies indicate that the killer ca...</w:t>
            </w:r>
          </w:p>
        </w:tc>
        <w:tc>
          <w:tcPr>
            <w:tcW w:w="700" w:type="dxa"/>
          </w:tcPr>
          <w:p w14:paraId="74F148A3">
            <w:pPr>
              <w:spacing w:after="0" w:line="240" w:lineRule="auto"/>
            </w:pPr>
            <w:r>
              <w:t>恐怖</w:t>
            </w:r>
          </w:p>
        </w:tc>
      </w:tr>
      <w:tr w14:paraId="422982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53F4C4B8">
            <w:pPr>
              <w:spacing w:after="0" w:line="240" w:lineRule="auto"/>
            </w:pPr>
            <w:r>
              <w:t>664</w:t>
            </w:r>
          </w:p>
        </w:tc>
        <w:tc>
          <w:tcPr>
            <w:tcW w:w="1805" w:type="dxa"/>
          </w:tcPr>
          <w:p w14:paraId="4054E584">
            <w:pPr>
              <w:spacing w:after="0" w:line="240" w:lineRule="auto"/>
            </w:pPr>
            <w:r>
              <w:t>Amazonia</w:t>
            </w:r>
          </w:p>
        </w:tc>
        <w:tc>
          <w:tcPr>
            <w:tcW w:w="1410" w:type="dxa"/>
          </w:tcPr>
          <w:p w14:paraId="2C3A3C66">
            <w:pPr>
              <w:spacing w:after="0" w:line="240" w:lineRule="auto"/>
            </w:pPr>
            <w:r>
              <w:t>James Rollins</w:t>
            </w:r>
          </w:p>
        </w:tc>
        <w:tc>
          <w:tcPr>
            <w:tcW w:w="760" w:type="dxa"/>
          </w:tcPr>
          <w:p w14:paraId="2DEA6BCA">
            <w:pPr>
              <w:spacing w:after="0" w:line="240" w:lineRule="auto"/>
            </w:pPr>
            <w:r>
              <w:t>510.0</w:t>
            </w:r>
          </w:p>
        </w:tc>
        <w:tc>
          <w:tcPr>
            <w:tcW w:w="3560" w:type="dxa"/>
          </w:tcPr>
          <w:p w14:paraId="6AB113A8">
            <w:pPr>
              <w:spacing w:after="0" w:line="240" w:lineRule="auto"/>
            </w:pPr>
            <w:r>
              <w:t>The Rand scientific expedition entered the lush wilderness of the Amazon and never returned. Years later, one of its members has stumbled out of the world’s most inhospitable rainforest: a former Special Forces soldie...</w:t>
            </w:r>
          </w:p>
        </w:tc>
        <w:tc>
          <w:tcPr>
            <w:tcW w:w="700" w:type="dxa"/>
          </w:tcPr>
          <w:p w14:paraId="3C2332A7">
            <w:pPr>
              <w:spacing w:after="0" w:line="240" w:lineRule="auto"/>
            </w:pPr>
            <w:r>
              <w:t>悬疑</w:t>
            </w:r>
          </w:p>
        </w:tc>
      </w:tr>
      <w:tr w14:paraId="516F0C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66C1BE70">
            <w:pPr>
              <w:spacing w:after="0" w:line="240" w:lineRule="auto"/>
            </w:pPr>
            <w:r>
              <w:t>665</w:t>
            </w:r>
          </w:p>
        </w:tc>
        <w:tc>
          <w:tcPr>
            <w:tcW w:w="1805" w:type="dxa"/>
          </w:tcPr>
          <w:p w14:paraId="1D31C5D4">
            <w:pPr>
              <w:spacing w:after="0" w:line="240" w:lineRule="auto"/>
            </w:pPr>
            <w:r>
              <w:t>One Flew Over the Cuckoo's Nest</w:t>
            </w:r>
          </w:p>
        </w:tc>
        <w:tc>
          <w:tcPr>
            <w:tcW w:w="1410" w:type="dxa"/>
          </w:tcPr>
          <w:p w14:paraId="1D4C7006">
            <w:pPr>
              <w:spacing w:after="0" w:line="240" w:lineRule="auto"/>
            </w:pPr>
            <w:r>
              <w:t>Ken Kesey</w:t>
            </w:r>
          </w:p>
        </w:tc>
        <w:tc>
          <w:tcPr>
            <w:tcW w:w="760" w:type="dxa"/>
          </w:tcPr>
          <w:p w14:paraId="76C0E00B">
            <w:pPr>
              <w:spacing w:after="0" w:line="240" w:lineRule="auto"/>
            </w:pPr>
            <w:r>
              <w:t>325.0</w:t>
            </w:r>
          </w:p>
        </w:tc>
        <w:tc>
          <w:tcPr>
            <w:tcW w:w="3560" w:type="dxa"/>
          </w:tcPr>
          <w:p w14:paraId="5ED4D714">
            <w:pPr>
              <w:spacing w:after="0" w:line="240" w:lineRule="auto"/>
            </w:pPr>
            <w:r>
              <w:t>Tyrannical Nurse Ratched rules her ward in an Oregon State mental hospital with a strict and unbending routine, unopposed by her patients, who remain cowed by mind-numbing medication and the threat of electric shock t...</w:t>
            </w:r>
          </w:p>
        </w:tc>
        <w:tc>
          <w:tcPr>
            <w:tcW w:w="700" w:type="dxa"/>
          </w:tcPr>
          <w:p w14:paraId="61C53487">
            <w:pPr>
              <w:spacing w:after="0" w:line="240" w:lineRule="auto"/>
            </w:pPr>
            <w:r>
              <w:t>文学</w:t>
            </w:r>
          </w:p>
        </w:tc>
      </w:tr>
      <w:tr w14:paraId="1EB27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70EC41BB">
            <w:pPr>
              <w:spacing w:after="0" w:line="240" w:lineRule="auto"/>
            </w:pPr>
            <w:r>
              <w:t>666</w:t>
            </w:r>
          </w:p>
        </w:tc>
        <w:tc>
          <w:tcPr>
            <w:tcW w:w="1805" w:type="dxa"/>
          </w:tcPr>
          <w:p w14:paraId="2C34FAA1">
            <w:pPr>
              <w:spacing w:after="0" w:line="240" w:lineRule="auto"/>
            </w:pPr>
            <w:r>
              <w:t>A Discovery of Witches (All Souls Trilogy, #1)</w:t>
            </w:r>
          </w:p>
        </w:tc>
        <w:tc>
          <w:tcPr>
            <w:tcW w:w="1410" w:type="dxa"/>
          </w:tcPr>
          <w:p w14:paraId="6C954638">
            <w:pPr>
              <w:spacing w:after="0" w:line="240" w:lineRule="auto"/>
            </w:pPr>
            <w:r>
              <w:t>Deborah Harkness</w:t>
            </w:r>
          </w:p>
        </w:tc>
        <w:tc>
          <w:tcPr>
            <w:tcW w:w="760" w:type="dxa"/>
          </w:tcPr>
          <w:p w14:paraId="095FDB6D">
            <w:pPr>
              <w:spacing w:after="0" w:line="240" w:lineRule="auto"/>
            </w:pPr>
            <w:r>
              <w:t>579.0</w:t>
            </w:r>
          </w:p>
        </w:tc>
        <w:tc>
          <w:tcPr>
            <w:tcW w:w="3560" w:type="dxa"/>
          </w:tcPr>
          <w:p w14:paraId="1E4CC37B">
            <w:pPr>
              <w:spacing w:after="0" w:line="240" w:lineRule="auto"/>
            </w:pPr>
            <w:r>
              <w:t>A richly inventive novel about a centuries-old vampire, a spellbound witch, and the mysterious manuscript that draws them together. Deep in the stacks of Oxford's Bodleian Library, young scholar Diana Bishop unwitting...</w:t>
            </w:r>
          </w:p>
        </w:tc>
        <w:tc>
          <w:tcPr>
            <w:tcW w:w="700" w:type="dxa"/>
          </w:tcPr>
          <w:p w14:paraId="43DBCB42">
            <w:pPr>
              <w:spacing w:after="0" w:line="240" w:lineRule="auto"/>
            </w:pPr>
            <w:r>
              <w:t>奇幻</w:t>
            </w:r>
          </w:p>
        </w:tc>
      </w:tr>
      <w:tr w14:paraId="00DFA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1E7DCB4D">
            <w:pPr>
              <w:spacing w:after="0" w:line="240" w:lineRule="auto"/>
            </w:pPr>
            <w:r>
              <w:t>667</w:t>
            </w:r>
          </w:p>
        </w:tc>
        <w:tc>
          <w:tcPr>
            <w:tcW w:w="1805" w:type="dxa"/>
          </w:tcPr>
          <w:p w14:paraId="619B866F">
            <w:pPr>
              <w:spacing w:after="0" w:line="240" w:lineRule="auto"/>
            </w:pPr>
            <w:r>
              <w:t>One Thousand White Women: The Journals of May Dodd (One Thousand White Women#1)</w:t>
            </w:r>
          </w:p>
        </w:tc>
        <w:tc>
          <w:tcPr>
            <w:tcW w:w="1410" w:type="dxa"/>
          </w:tcPr>
          <w:p w14:paraId="0891F258">
            <w:pPr>
              <w:spacing w:after="0" w:line="240" w:lineRule="auto"/>
            </w:pPr>
            <w:r>
              <w:t>Jim Fergus</w:t>
            </w:r>
          </w:p>
        </w:tc>
        <w:tc>
          <w:tcPr>
            <w:tcW w:w="760" w:type="dxa"/>
          </w:tcPr>
          <w:p w14:paraId="1368E438">
            <w:pPr>
              <w:spacing w:after="0" w:line="240" w:lineRule="auto"/>
            </w:pPr>
            <w:r>
              <w:t>434.0</w:t>
            </w:r>
          </w:p>
        </w:tc>
        <w:tc>
          <w:tcPr>
            <w:tcW w:w="3560" w:type="dxa"/>
          </w:tcPr>
          <w:p w14:paraId="772FC19E">
            <w:pPr>
              <w:spacing w:after="0" w:line="240" w:lineRule="auto"/>
            </w:pPr>
            <w:r>
              <w:t>One Thousand White Women is the story of May Dodd and a colorful assembly of pioneer women who, under the auspices of the U.S. government, travel to the western prairies in 1875 to intermarry among the Cheyenne Indian...</w:t>
            </w:r>
          </w:p>
        </w:tc>
        <w:tc>
          <w:tcPr>
            <w:tcW w:w="700" w:type="dxa"/>
          </w:tcPr>
          <w:p w14:paraId="19C97AAA">
            <w:pPr>
              <w:spacing w:after="0" w:line="240" w:lineRule="auto"/>
            </w:pPr>
            <w:r>
              <w:t>历史</w:t>
            </w:r>
          </w:p>
        </w:tc>
      </w:tr>
      <w:tr w14:paraId="6050CF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794B4E0B">
            <w:pPr>
              <w:spacing w:after="0" w:line="240" w:lineRule="auto"/>
            </w:pPr>
            <w:r>
              <w:t>668</w:t>
            </w:r>
          </w:p>
        </w:tc>
        <w:tc>
          <w:tcPr>
            <w:tcW w:w="1805" w:type="dxa"/>
          </w:tcPr>
          <w:p w14:paraId="468F3755">
            <w:pPr>
              <w:spacing w:after="0" w:line="240" w:lineRule="auto"/>
            </w:pPr>
            <w:r>
              <w:t>Pandemonium (Delirium, #2)</w:t>
            </w:r>
          </w:p>
        </w:tc>
        <w:tc>
          <w:tcPr>
            <w:tcW w:w="1410" w:type="dxa"/>
          </w:tcPr>
          <w:p w14:paraId="4C5953C8">
            <w:pPr>
              <w:spacing w:after="0" w:line="240" w:lineRule="auto"/>
            </w:pPr>
            <w:r>
              <w:t>Lauren Oliver</w:t>
            </w:r>
          </w:p>
        </w:tc>
        <w:tc>
          <w:tcPr>
            <w:tcW w:w="760" w:type="dxa"/>
          </w:tcPr>
          <w:p w14:paraId="472FE83C">
            <w:pPr>
              <w:spacing w:after="0" w:line="240" w:lineRule="auto"/>
            </w:pPr>
            <w:r>
              <w:t>375.0</w:t>
            </w:r>
          </w:p>
        </w:tc>
        <w:tc>
          <w:tcPr>
            <w:tcW w:w="3560" w:type="dxa"/>
          </w:tcPr>
          <w:p w14:paraId="38BFFEC6">
            <w:pPr>
              <w:spacing w:after="0" w:line="240" w:lineRule="auto"/>
            </w:pPr>
            <w:r>
              <w:t>The old life is dead. But the old Lena is dead too. I buried her. I left her beyond a fence, behind a wall of smoke and ﬂame. In this electrifying follow-up to her acclaimed New York Times bestseller Delirium, Lauren...</w:t>
            </w:r>
          </w:p>
        </w:tc>
        <w:tc>
          <w:tcPr>
            <w:tcW w:w="700" w:type="dxa"/>
          </w:tcPr>
          <w:p w14:paraId="2B9B1D16">
            <w:pPr>
              <w:spacing w:after="0" w:line="240" w:lineRule="auto"/>
            </w:pPr>
            <w:r>
              <w:t>青春</w:t>
            </w:r>
          </w:p>
        </w:tc>
      </w:tr>
      <w:tr w14:paraId="358555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188F7D28">
            <w:pPr>
              <w:spacing w:after="0" w:line="240" w:lineRule="auto"/>
            </w:pPr>
            <w:r>
              <w:t>669</w:t>
            </w:r>
          </w:p>
        </w:tc>
        <w:tc>
          <w:tcPr>
            <w:tcW w:w="1805" w:type="dxa"/>
          </w:tcPr>
          <w:p w14:paraId="336112F2">
            <w:pPr>
              <w:spacing w:after="0" w:line="240" w:lineRule="auto"/>
            </w:pPr>
            <w:r>
              <w:t>Lover Revealed (Black Dagger Brotherhood, #4)</w:t>
            </w:r>
          </w:p>
        </w:tc>
        <w:tc>
          <w:tcPr>
            <w:tcW w:w="1410" w:type="dxa"/>
          </w:tcPr>
          <w:p w14:paraId="02E3DBC9">
            <w:pPr>
              <w:spacing w:after="0" w:line="240" w:lineRule="auto"/>
            </w:pPr>
            <w:r>
              <w:t>J.R. Ward</w:t>
            </w:r>
          </w:p>
        </w:tc>
        <w:tc>
          <w:tcPr>
            <w:tcW w:w="760" w:type="dxa"/>
          </w:tcPr>
          <w:p w14:paraId="6614DCA7">
            <w:pPr>
              <w:spacing w:after="0" w:line="240" w:lineRule="auto"/>
            </w:pPr>
            <w:r>
              <w:t>480.0</w:t>
            </w:r>
          </w:p>
        </w:tc>
        <w:tc>
          <w:tcPr>
            <w:tcW w:w="3560" w:type="dxa"/>
          </w:tcPr>
          <w:p w14:paraId="7E229E6E">
            <w:pPr>
              <w:spacing w:after="0" w:line="240" w:lineRule="auto"/>
            </w:pPr>
            <w:r>
              <w:t>Butch O'Neal is a fighter by nature. A hard-living ex-homicide cop, he's the only human ever to be allowed in the inner circle of the Black Dagger Brotherhood. And he wants to go even deeper into the vampire world—to...</w:t>
            </w:r>
          </w:p>
        </w:tc>
        <w:tc>
          <w:tcPr>
            <w:tcW w:w="700" w:type="dxa"/>
          </w:tcPr>
          <w:p w14:paraId="6330D8E0">
            <w:pPr>
              <w:spacing w:after="0" w:line="240" w:lineRule="auto"/>
            </w:pPr>
            <w:r>
              <w:t>言情</w:t>
            </w:r>
          </w:p>
        </w:tc>
      </w:tr>
      <w:tr w14:paraId="0E66B5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59E1ED62">
            <w:pPr>
              <w:spacing w:after="0" w:line="240" w:lineRule="auto"/>
            </w:pPr>
            <w:r>
              <w:t>670</w:t>
            </w:r>
          </w:p>
        </w:tc>
        <w:tc>
          <w:tcPr>
            <w:tcW w:w="1805" w:type="dxa"/>
          </w:tcPr>
          <w:p w14:paraId="1A71DF90">
            <w:pPr>
              <w:spacing w:after="0" w:line="240" w:lineRule="auto"/>
            </w:pPr>
            <w:r>
              <w:t>Case Histories (Jackson Brodie #1)</w:t>
            </w:r>
          </w:p>
        </w:tc>
        <w:tc>
          <w:tcPr>
            <w:tcW w:w="1410" w:type="dxa"/>
          </w:tcPr>
          <w:p w14:paraId="54443073">
            <w:pPr>
              <w:spacing w:after="0" w:line="240" w:lineRule="auto"/>
            </w:pPr>
            <w:r>
              <w:t>Kate Atkinson</w:t>
            </w:r>
          </w:p>
        </w:tc>
        <w:tc>
          <w:tcPr>
            <w:tcW w:w="760" w:type="dxa"/>
          </w:tcPr>
          <w:p w14:paraId="0FB7CDF7">
            <w:pPr>
              <w:spacing w:after="0" w:line="240" w:lineRule="auto"/>
            </w:pPr>
            <w:r>
              <w:t>389.0</w:t>
            </w:r>
          </w:p>
        </w:tc>
        <w:tc>
          <w:tcPr>
            <w:tcW w:w="3560" w:type="dxa"/>
          </w:tcPr>
          <w:p w14:paraId="7C60CF5D">
            <w:pPr>
              <w:spacing w:after="0" w:line="240" w:lineRule="auto"/>
            </w:pPr>
            <w:r>
              <w:t>The first book in Kate Atkinson's Jackson Brodie Mysteries series, called "The best mystery of the decade" by Stephen King, finds private investigator Jackson Brodie following three seemingly unconnected family myster...</w:t>
            </w:r>
          </w:p>
        </w:tc>
        <w:tc>
          <w:tcPr>
            <w:tcW w:w="700" w:type="dxa"/>
          </w:tcPr>
          <w:p w14:paraId="03D07666">
            <w:pPr>
              <w:spacing w:after="0" w:line="240" w:lineRule="auto"/>
            </w:pPr>
            <w:r>
              <w:t>推理</w:t>
            </w:r>
          </w:p>
        </w:tc>
      </w:tr>
      <w:tr w14:paraId="7D5BCA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7F0E9CA7">
            <w:pPr>
              <w:spacing w:after="0" w:line="240" w:lineRule="auto"/>
            </w:pPr>
            <w:r>
              <w:t>671</w:t>
            </w:r>
          </w:p>
        </w:tc>
        <w:tc>
          <w:tcPr>
            <w:tcW w:w="1805" w:type="dxa"/>
          </w:tcPr>
          <w:p w14:paraId="07A53A92">
            <w:pPr>
              <w:spacing w:after="0" w:line="240" w:lineRule="auto"/>
            </w:pPr>
            <w:r>
              <w:t>A Stolen Life</w:t>
            </w:r>
          </w:p>
        </w:tc>
        <w:tc>
          <w:tcPr>
            <w:tcW w:w="1410" w:type="dxa"/>
          </w:tcPr>
          <w:p w14:paraId="79D73B17">
            <w:pPr>
              <w:spacing w:after="0" w:line="240" w:lineRule="auto"/>
            </w:pPr>
            <w:r>
              <w:t>Jaycee Dugard</w:t>
            </w:r>
          </w:p>
        </w:tc>
        <w:tc>
          <w:tcPr>
            <w:tcW w:w="760" w:type="dxa"/>
          </w:tcPr>
          <w:p w14:paraId="1986AE0C">
            <w:pPr>
              <w:spacing w:after="0" w:line="240" w:lineRule="auto"/>
            </w:pPr>
            <w:r>
              <w:t>273.0</w:t>
            </w:r>
          </w:p>
        </w:tc>
        <w:tc>
          <w:tcPr>
            <w:tcW w:w="3560" w:type="dxa"/>
          </w:tcPr>
          <w:p w14:paraId="341E4500">
            <w:pPr>
              <w:spacing w:after="0" w:line="240" w:lineRule="auto"/>
            </w:pPr>
            <w:r>
              <w:t>On 10 June 1991, eleven-year-old Jaycee Dugard was abducted from a school bus stop within sight of her home in Tahoe, California. It was the last her family and friends saw of her for over eighteen years. On 26 August...</w:t>
            </w:r>
          </w:p>
        </w:tc>
        <w:tc>
          <w:tcPr>
            <w:tcW w:w="700" w:type="dxa"/>
          </w:tcPr>
          <w:p w14:paraId="688CC73D">
            <w:pPr>
              <w:spacing w:after="0" w:line="240" w:lineRule="auto"/>
            </w:pPr>
            <w:r>
              <w:t>传记</w:t>
            </w:r>
          </w:p>
        </w:tc>
      </w:tr>
      <w:tr w14:paraId="4C5DFE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60BB562B">
            <w:pPr>
              <w:spacing w:after="0" w:line="240" w:lineRule="auto"/>
            </w:pPr>
            <w:r>
              <w:t>672</w:t>
            </w:r>
          </w:p>
        </w:tc>
        <w:tc>
          <w:tcPr>
            <w:tcW w:w="1805" w:type="dxa"/>
          </w:tcPr>
          <w:p w14:paraId="43A9764A">
            <w:pPr>
              <w:spacing w:after="0" w:line="240" w:lineRule="auto"/>
            </w:pPr>
            <w:r>
              <w:t>Consider Phlebas (Culture, #1)</w:t>
            </w:r>
          </w:p>
        </w:tc>
        <w:tc>
          <w:tcPr>
            <w:tcW w:w="1410" w:type="dxa"/>
          </w:tcPr>
          <w:p w14:paraId="4190C9D2">
            <w:pPr>
              <w:spacing w:after="0" w:line="240" w:lineRule="auto"/>
            </w:pPr>
            <w:r>
              <w:t>Iain M. Banks</w:t>
            </w:r>
          </w:p>
        </w:tc>
        <w:tc>
          <w:tcPr>
            <w:tcW w:w="760" w:type="dxa"/>
          </w:tcPr>
          <w:p w14:paraId="487CF03A">
            <w:pPr>
              <w:spacing w:after="0" w:line="240" w:lineRule="auto"/>
            </w:pPr>
            <w:r>
              <w:t>471.0</w:t>
            </w:r>
          </w:p>
        </w:tc>
        <w:tc>
          <w:tcPr>
            <w:tcW w:w="3560" w:type="dxa"/>
          </w:tcPr>
          <w:p w14:paraId="6ADE9CF4">
            <w:pPr>
              <w:spacing w:after="0" w:line="240" w:lineRule="auto"/>
            </w:pPr>
            <w:r>
              <w:t>The war raged across the galaxy. Billions had died, billions more were doomed. Moons, planets, the very stars themselves, faced destruction, cold-blooded, brutal, and worse, random. The Idirans fought for their Faith;...</w:t>
            </w:r>
          </w:p>
        </w:tc>
        <w:tc>
          <w:tcPr>
            <w:tcW w:w="700" w:type="dxa"/>
          </w:tcPr>
          <w:p w14:paraId="0DA9DFF4">
            <w:pPr>
              <w:spacing w:after="0" w:line="240" w:lineRule="auto"/>
            </w:pPr>
            <w:r>
              <w:t>科幻</w:t>
            </w:r>
          </w:p>
        </w:tc>
      </w:tr>
      <w:tr w14:paraId="54840C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2A2E034B">
            <w:pPr>
              <w:spacing w:after="0" w:line="240" w:lineRule="auto"/>
            </w:pPr>
            <w:r>
              <w:t>673</w:t>
            </w:r>
          </w:p>
        </w:tc>
        <w:tc>
          <w:tcPr>
            <w:tcW w:w="1805" w:type="dxa"/>
          </w:tcPr>
          <w:p w14:paraId="1D7A2832">
            <w:pPr>
              <w:spacing w:after="0" w:line="240" w:lineRule="auto"/>
            </w:pPr>
            <w:r>
              <w:t>The Walking Dead, Compendium 1</w:t>
            </w:r>
          </w:p>
        </w:tc>
        <w:tc>
          <w:tcPr>
            <w:tcW w:w="1410" w:type="dxa"/>
          </w:tcPr>
          <w:p w14:paraId="32A5DC79">
            <w:pPr>
              <w:spacing w:after="0" w:line="240" w:lineRule="auto"/>
            </w:pPr>
            <w:r>
              <w:t>Robert Kirkman</w:t>
            </w:r>
          </w:p>
        </w:tc>
        <w:tc>
          <w:tcPr>
            <w:tcW w:w="760" w:type="dxa"/>
          </w:tcPr>
          <w:p w14:paraId="74D20B9A">
            <w:pPr>
              <w:spacing w:after="0" w:line="240" w:lineRule="auto"/>
            </w:pPr>
            <w:r>
              <w:t>1088.0</w:t>
            </w:r>
          </w:p>
        </w:tc>
        <w:tc>
          <w:tcPr>
            <w:tcW w:w="3560" w:type="dxa"/>
          </w:tcPr>
          <w:p w14:paraId="4377AF91">
            <w:pPr>
              <w:spacing w:after="0" w:line="240" w:lineRule="auto"/>
            </w:pPr>
            <w:r>
              <w:t>Introducing the first eight volumes of the fan-favorite, New York Times Best Seller series collected into one massive paperback collection.In a world ruled by the dead, we are forced to finally start living. With The...</w:t>
            </w:r>
          </w:p>
        </w:tc>
        <w:tc>
          <w:tcPr>
            <w:tcW w:w="700" w:type="dxa"/>
          </w:tcPr>
          <w:p w14:paraId="36D5B9D4">
            <w:pPr>
              <w:spacing w:after="0" w:line="240" w:lineRule="auto"/>
            </w:pPr>
            <w:r>
              <w:t>恐怖</w:t>
            </w:r>
          </w:p>
        </w:tc>
      </w:tr>
      <w:tr w14:paraId="360C8C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2A924EE9">
            <w:pPr>
              <w:spacing w:after="0" w:line="240" w:lineRule="auto"/>
            </w:pPr>
            <w:r>
              <w:t>674</w:t>
            </w:r>
          </w:p>
        </w:tc>
        <w:tc>
          <w:tcPr>
            <w:tcW w:w="1805" w:type="dxa"/>
          </w:tcPr>
          <w:p w14:paraId="46EA1CC8">
            <w:pPr>
              <w:spacing w:after="0" w:line="240" w:lineRule="auto"/>
            </w:pPr>
            <w:r>
              <w:t>Deceptively Delicious: Simple Secrets to Get Your Kids Eating Good Food</w:t>
            </w:r>
          </w:p>
        </w:tc>
        <w:tc>
          <w:tcPr>
            <w:tcW w:w="1410" w:type="dxa"/>
          </w:tcPr>
          <w:p w14:paraId="6E7C7D08">
            <w:pPr>
              <w:spacing w:after="0" w:line="240" w:lineRule="auto"/>
            </w:pPr>
            <w:r>
              <w:t>Jessica Seinfeld</w:t>
            </w:r>
          </w:p>
        </w:tc>
        <w:tc>
          <w:tcPr>
            <w:tcW w:w="760" w:type="dxa"/>
          </w:tcPr>
          <w:p w14:paraId="117BD646">
            <w:pPr>
              <w:spacing w:after="0" w:line="240" w:lineRule="auto"/>
            </w:pPr>
            <w:r>
              <w:t>208.0</w:t>
            </w:r>
          </w:p>
        </w:tc>
        <w:tc>
          <w:tcPr>
            <w:tcW w:w="3560" w:type="dxa"/>
          </w:tcPr>
          <w:p w14:paraId="58BEB568">
            <w:pPr>
              <w:spacing w:after="0" w:line="240" w:lineRule="auto"/>
            </w:pPr>
            <w:r>
              <w:t>Mother of three, Jessica Seinfeld wages a personal war against sugars, packaged foods, and other nutritional saboteurs, offering appetising alternatives for parents who find themselves succumbing to the fastest and ea...</w:t>
            </w:r>
          </w:p>
        </w:tc>
        <w:tc>
          <w:tcPr>
            <w:tcW w:w="700" w:type="dxa"/>
          </w:tcPr>
          <w:p w14:paraId="051FD58E">
            <w:pPr>
              <w:spacing w:after="0" w:line="240" w:lineRule="auto"/>
            </w:pPr>
            <w:r>
              <w:t>悬疑</w:t>
            </w:r>
          </w:p>
        </w:tc>
      </w:tr>
      <w:tr w14:paraId="4353A7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03D3BB52">
            <w:pPr>
              <w:spacing w:after="0" w:line="240" w:lineRule="auto"/>
            </w:pPr>
            <w:r>
              <w:t>675</w:t>
            </w:r>
          </w:p>
        </w:tc>
        <w:tc>
          <w:tcPr>
            <w:tcW w:w="1805" w:type="dxa"/>
          </w:tcPr>
          <w:p w14:paraId="7490AA8A">
            <w:pPr>
              <w:spacing w:after="0" w:line="240" w:lineRule="auto"/>
            </w:pPr>
            <w:r>
              <w:t>The Old Man and the Sea</w:t>
            </w:r>
          </w:p>
        </w:tc>
        <w:tc>
          <w:tcPr>
            <w:tcW w:w="1410" w:type="dxa"/>
          </w:tcPr>
          <w:p w14:paraId="0697F268">
            <w:pPr>
              <w:spacing w:after="0" w:line="240" w:lineRule="auto"/>
            </w:pPr>
            <w:r>
              <w:t>Ernest Hemingway</w:t>
            </w:r>
          </w:p>
        </w:tc>
        <w:tc>
          <w:tcPr>
            <w:tcW w:w="760" w:type="dxa"/>
          </w:tcPr>
          <w:p w14:paraId="30F0C200">
            <w:pPr>
              <w:spacing w:after="0" w:line="240" w:lineRule="auto"/>
            </w:pPr>
            <w:r>
              <w:t>96.0</w:t>
            </w:r>
          </w:p>
        </w:tc>
        <w:tc>
          <w:tcPr>
            <w:tcW w:w="3560" w:type="dxa"/>
          </w:tcPr>
          <w:p w14:paraId="0C0FF165">
            <w:pPr>
              <w:spacing w:after="0" w:line="240" w:lineRule="auto"/>
            </w:pPr>
            <w:r>
              <w:t>Librarian's note: An alternate cover edition can be found hereThis short novel, already a modern classic, is the superbly told, tragic story of a Cuban fisherman in the Gulf Stream and the giant Marlin he kills and lo...</w:t>
            </w:r>
          </w:p>
        </w:tc>
        <w:tc>
          <w:tcPr>
            <w:tcW w:w="700" w:type="dxa"/>
          </w:tcPr>
          <w:p w14:paraId="003024FB">
            <w:pPr>
              <w:spacing w:after="0" w:line="240" w:lineRule="auto"/>
            </w:pPr>
            <w:r>
              <w:t>文学</w:t>
            </w:r>
          </w:p>
        </w:tc>
      </w:tr>
      <w:tr w14:paraId="290678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7A3C9070">
            <w:pPr>
              <w:spacing w:after="0" w:line="240" w:lineRule="auto"/>
            </w:pPr>
            <w:r>
              <w:t>676</w:t>
            </w:r>
          </w:p>
        </w:tc>
        <w:tc>
          <w:tcPr>
            <w:tcW w:w="1805" w:type="dxa"/>
          </w:tcPr>
          <w:p w14:paraId="16CB5110">
            <w:pPr>
              <w:spacing w:after="0" w:line="240" w:lineRule="auto"/>
            </w:pPr>
            <w:r>
              <w:t>The Final Empire (Mistborn, #1)</w:t>
            </w:r>
          </w:p>
        </w:tc>
        <w:tc>
          <w:tcPr>
            <w:tcW w:w="1410" w:type="dxa"/>
          </w:tcPr>
          <w:p w14:paraId="23975218">
            <w:pPr>
              <w:spacing w:after="0" w:line="240" w:lineRule="auto"/>
            </w:pPr>
            <w:r>
              <w:t>Brandon Sanderson</w:t>
            </w:r>
          </w:p>
        </w:tc>
        <w:tc>
          <w:tcPr>
            <w:tcW w:w="760" w:type="dxa"/>
          </w:tcPr>
          <w:p w14:paraId="5B94B46A">
            <w:pPr>
              <w:spacing w:after="0" w:line="240" w:lineRule="auto"/>
            </w:pPr>
            <w:r>
              <w:t>544.0</w:t>
            </w:r>
          </w:p>
        </w:tc>
        <w:tc>
          <w:tcPr>
            <w:tcW w:w="3560" w:type="dxa"/>
          </w:tcPr>
          <w:p w14:paraId="1F8DF5D6">
            <w:pPr>
              <w:spacing w:after="0" w:line="240" w:lineRule="auto"/>
            </w:pPr>
            <w:r>
              <w:t>For a thousand years the ash fell and no flowers bloomed. For a thousand years the Skaa slaved in misery and lived in fear. For a thousand years the Lord Ruler, the "Sliver of Infinity," reigned with absolute power an...</w:t>
            </w:r>
          </w:p>
        </w:tc>
        <w:tc>
          <w:tcPr>
            <w:tcW w:w="700" w:type="dxa"/>
          </w:tcPr>
          <w:p w14:paraId="3C643900">
            <w:pPr>
              <w:spacing w:after="0" w:line="240" w:lineRule="auto"/>
            </w:pPr>
            <w:r>
              <w:t>奇幻</w:t>
            </w:r>
          </w:p>
        </w:tc>
      </w:tr>
      <w:tr w14:paraId="46DF99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35392538">
            <w:pPr>
              <w:spacing w:after="0" w:line="240" w:lineRule="auto"/>
            </w:pPr>
            <w:r>
              <w:t>677</w:t>
            </w:r>
          </w:p>
        </w:tc>
        <w:tc>
          <w:tcPr>
            <w:tcW w:w="1805" w:type="dxa"/>
          </w:tcPr>
          <w:p w14:paraId="7C903C25">
            <w:pPr>
              <w:spacing w:after="0" w:line="240" w:lineRule="auto"/>
            </w:pPr>
            <w:r>
              <w:t>The Witch of Blackbird Pond</w:t>
            </w:r>
          </w:p>
        </w:tc>
        <w:tc>
          <w:tcPr>
            <w:tcW w:w="1410" w:type="dxa"/>
          </w:tcPr>
          <w:p w14:paraId="76D01CB9">
            <w:pPr>
              <w:spacing w:after="0" w:line="240" w:lineRule="auto"/>
            </w:pPr>
            <w:r>
              <w:t>Elizabeth George Speare</w:t>
            </w:r>
          </w:p>
        </w:tc>
        <w:tc>
          <w:tcPr>
            <w:tcW w:w="760" w:type="dxa"/>
          </w:tcPr>
          <w:p w14:paraId="58F02B87">
            <w:pPr>
              <w:spacing w:after="0" w:line="240" w:lineRule="auto"/>
            </w:pPr>
            <w:r>
              <w:t>256.0</w:t>
            </w:r>
          </w:p>
        </w:tc>
        <w:tc>
          <w:tcPr>
            <w:tcW w:w="3560" w:type="dxa"/>
          </w:tcPr>
          <w:p w14:paraId="7651A5F5">
            <w:pPr>
              <w:spacing w:after="0" w:line="240" w:lineRule="auto"/>
            </w:pPr>
            <w:r>
              <w:t>Orphaned Kit Tyler knows, as she gazes for the first time at the cold, bleak shores of Connecticut Colony, that her new home will never be like the shimmering Caribbean island she left behind. In her relatives' stern...</w:t>
            </w:r>
          </w:p>
        </w:tc>
        <w:tc>
          <w:tcPr>
            <w:tcW w:w="700" w:type="dxa"/>
          </w:tcPr>
          <w:p w14:paraId="05549720">
            <w:pPr>
              <w:spacing w:after="0" w:line="240" w:lineRule="auto"/>
            </w:pPr>
            <w:r>
              <w:t>历史</w:t>
            </w:r>
          </w:p>
        </w:tc>
      </w:tr>
      <w:tr w14:paraId="361871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78EB73A8">
            <w:pPr>
              <w:spacing w:after="0" w:line="240" w:lineRule="auto"/>
            </w:pPr>
            <w:r>
              <w:t>678</w:t>
            </w:r>
          </w:p>
        </w:tc>
        <w:tc>
          <w:tcPr>
            <w:tcW w:w="1805" w:type="dxa"/>
          </w:tcPr>
          <w:p w14:paraId="68C68625">
            <w:pPr>
              <w:spacing w:after="0" w:line="240" w:lineRule="auto"/>
            </w:pPr>
            <w:r>
              <w:t>The Truth About Forever</w:t>
            </w:r>
          </w:p>
        </w:tc>
        <w:tc>
          <w:tcPr>
            <w:tcW w:w="1410" w:type="dxa"/>
          </w:tcPr>
          <w:p w14:paraId="6AE50144">
            <w:pPr>
              <w:spacing w:after="0" w:line="240" w:lineRule="auto"/>
            </w:pPr>
            <w:r>
              <w:t>Sarah Dessen</w:t>
            </w:r>
          </w:p>
        </w:tc>
        <w:tc>
          <w:tcPr>
            <w:tcW w:w="760" w:type="dxa"/>
          </w:tcPr>
          <w:p w14:paraId="7643386A">
            <w:pPr>
              <w:spacing w:after="0" w:line="240" w:lineRule="auto"/>
            </w:pPr>
            <w:r>
              <w:t>374.0</w:t>
            </w:r>
          </w:p>
        </w:tc>
        <w:tc>
          <w:tcPr>
            <w:tcW w:w="3560" w:type="dxa"/>
          </w:tcPr>
          <w:p w14:paraId="7869A63B">
            <w:pPr>
              <w:spacing w:after="0" w:line="240" w:lineRule="auto"/>
            </w:pPr>
            <w:r>
              <w:t>That's what Macy has to look forward to while her boyfriend, Jason, is away at Brain Camp. Days will be spent at a boring job in the library, evenings will be filled with vocabulary drills for the SATs, and spare time...</w:t>
            </w:r>
          </w:p>
        </w:tc>
        <w:tc>
          <w:tcPr>
            <w:tcW w:w="700" w:type="dxa"/>
          </w:tcPr>
          <w:p w14:paraId="36E08603">
            <w:pPr>
              <w:spacing w:after="0" w:line="240" w:lineRule="auto"/>
            </w:pPr>
            <w:r>
              <w:t>青春</w:t>
            </w:r>
          </w:p>
        </w:tc>
      </w:tr>
      <w:tr w14:paraId="58B315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5A028F89">
            <w:pPr>
              <w:spacing w:after="0" w:line="240" w:lineRule="auto"/>
            </w:pPr>
            <w:r>
              <w:t>679</w:t>
            </w:r>
          </w:p>
        </w:tc>
        <w:tc>
          <w:tcPr>
            <w:tcW w:w="1805" w:type="dxa"/>
          </w:tcPr>
          <w:p w14:paraId="3DDB0332">
            <w:pPr>
              <w:spacing w:after="0" w:line="240" w:lineRule="auto"/>
            </w:pPr>
            <w:r>
              <w:t>Never Too Far (Rosemary Beach, #2; Too Far, #2)</w:t>
            </w:r>
          </w:p>
        </w:tc>
        <w:tc>
          <w:tcPr>
            <w:tcW w:w="1410" w:type="dxa"/>
          </w:tcPr>
          <w:p w14:paraId="2E42428B">
            <w:pPr>
              <w:spacing w:after="0" w:line="240" w:lineRule="auto"/>
            </w:pPr>
            <w:r>
              <w:t>Abbi Glines</w:t>
            </w:r>
          </w:p>
        </w:tc>
        <w:tc>
          <w:tcPr>
            <w:tcW w:w="760" w:type="dxa"/>
          </w:tcPr>
          <w:p w14:paraId="3D920BC5">
            <w:pPr>
              <w:spacing w:after="0" w:line="240" w:lineRule="auto"/>
            </w:pPr>
            <w:r>
              <w:t>193.0</w:t>
            </w:r>
          </w:p>
        </w:tc>
        <w:tc>
          <w:tcPr>
            <w:tcW w:w="3560" w:type="dxa"/>
          </w:tcPr>
          <w:p w14:paraId="74E045EB">
            <w:pPr>
              <w:spacing w:after="0" w:line="240" w:lineRule="auto"/>
            </w:pPr>
            <w:r>
              <w:t>He had held a secret that destroyed her world. Everything she had known was no longer true. Blaire couldn’t stop loving him but she knew she could never forgive him. Now, she was back home and learning to live again....</w:t>
            </w:r>
          </w:p>
        </w:tc>
        <w:tc>
          <w:tcPr>
            <w:tcW w:w="700" w:type="dxa"/>
          </w:tcPr>
          <w:p w14:paraId="6D4CAA4A">
            <w:pPr>
              <w:spacing w:after="0" w:line="240" w:lineRule="auto"/>
            </w:pPr>
            <w:r>
              <w:t>言情</w:t>
            </w:r>
          </w:p>
        </w:tc>
      </w:tr>
      <w:tr w14:paraId="64990A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4A2AC9D1">
            <w:pPr>
              <w:spacing w:after="0" w:line="240" w:lineRule="auto"/>
            </w:pPr>
            <w:r>
              <w:t>680</w:t>
            </w:r>
          </w:p>
        </w:tc>
        <w:tc>
          <w:tcPr>
            <w:tcW w:w="1805" w:type="dxa"/>
          </w:tcPr>
          <w:p w14:paraId="209D205A">
            <w:pPr>
              <w:spacing w:after="0" w:line="240" w:lineRule="auto"/>
            </w:pPr>
            <w:r>
              <w:t>Faithful Place (Dublin Murder Squad, #3)</w:t>
            </w:r>
          </w:p>
        </w:tc>
        <w:tc>
          <w:tcPr>
            <w:tcW w:w="1410" w:type="dxa"/>
          </w:tcPr>
          <w:p w14:paraId="7AA9A501">
            <w:pPr>
              <w:spacing w:after="0" w:line="240" w:lineRule="auto"/>
            </w:pPr>
            <w:r>
              <w:t>Tana French</w:t>
            </w:r>
          </w:p>
        </w:tc>
        <w:tc>
          <w:tcPr>
            <w:tcW w:w="760" w:type="dxa"/>
          </w:tcPr>
          <w:p w14:paraId="43AFA8A2">
            <w:pPr>
              <w:spacing w:after="0" w:line="240" w:lineRule="auto"/>
            </w:pPr>
            <w:r>
              <w:t>400.0</w:t>
            </w:r>
          </w:p>
        </w:tc>
        <w:tc>
          <w:tcPr>
            <w:tcW w:w="3560" w:type="dxa"/>
          </w:tcPr>
          <w:p w14:paraId="6A89A80F">
            <w:pPr>
              <w:spacing w:after="0" w:line="240" w:lineRule="auto"/>
            </w:pPr>
            <w:r>
              <w:t>Back in 1985, Frank Mackey was nineteen, growing up poor in Dublin's inner city and living crammed into a small flat with his family on Faithful Place. But he had his sights set on a lot more. He and his girl, Rosie D...</w:t>
            </w:r>
          </w:p>
        </w:tc>
        <w:tc>
          <w:tcPr>
            <w:tcW w:w="700" w:type="dxa"/>
          </w:tcPr>
          <w:p w14:paraId="4C76A9EB">
            <w:pPr>
              <w:spacing w:after="0" w:line="240" w:lineRule="auto"/>
            </w:pPr>
            <w:r>
              <w:t>推理</w:t>
            </w:r>
          </w:p>
        </w:tc>
      </w:tr>
      <w:tr w14:paraId="40A2D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1389B9F2">
            <w:pPr>
              <w:spacing w:after="0" w:line="240" w:lineRule="auto"/>
            </w:pPr>
            <w:r>
              <w:t>681</w:t>
            </w:r>
          </w:p>
        </w:tc>
        <w:tc>
          <w:tcPr>
            <w:tcW w:w="1805" w:type="dxa"/>
          </w:tcPr>
          <w:p w14:paraId="72F16E38">
            <w:pPr>
              <w:spacing w:after="0" w:line="240" w:lineRule="auto"/>
            </w:pPr>
            <w:r>
              <w:t>Moneyball: The Art of Winning an Unfair Game</w:t>
            </w:r>
          </w:p>
        </w:tc>
        <w:tc>
          <w:tcPr>
            <w:tcW w:w="1410" w:type="dxa"/>
          </w:tcPr>
          <w:p w14:paraId="61507A67">
            <w:pPr>
              <w:spacing w:after="0" w:line="240" w:lineRule="auto"/>
            </w:pPr>
            <w:r>
              <w:t>Michael   Lewis</w:t>
            </w:r>
          </w:p>
        </w:tc>
        <w:tc>
          <w:tcPr>
            <w:tcW w:w="760" w:type="dxa"/>
          </w:tcPr>
          <w:p w14:paraId="52D11EBB">
            <w:pPr>
              <w:spacing w:after="0" w:line="240" w:lineRule="auto"/>
            </w:pPr>
            <w:r>
              <w:t>317.0</w:t>
            </w:r>
          </w:p>
        </w:tc>
        <w:tc>
          <w:tcPr>
            <w:tcW w:w="3560" w:type="dxa"/>
          </w:tcPr>
          <w:p w14:paraId="7520D84D">
            <w:pPr>
              <w:spacing w:after="0" w:line="240" w:lineRule="auto"/>
            </w:pPr>
            <w:r>
              <w:t>Billy Beane, general manager of MLB's Oakland A's and protagonist of Michael Lewis's Moneyball, had a problem: how to win in the Major Leagues with a budget that's smaller than that of nearly every other team. Convent...</w:t>
            </w:r>
          </w:p>
        </w:tc>
        <w:tc>
          <w:tcPr>
            <w:tcW w:w="700" w:type="dxa"/>
          </w:tcPr>
          <w:p w14:paraId="6DB6CF55">
            <w:pPr>
              <w:spacing w:after="0" w:line="240" w:lineRule="auto"/>
            </w:pPr>
            <w:r>
              <w:t>传记</w:t>
            </w:r>
          </w:p>
        </w:tc>
      </w:tr>
      <w:tr w14:paraId="11D46E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728190E7">
            <w:pPr>
              <w:spacing w:after="0" w:line="240" w:lineRule="auto"/>
            </w:pPr>
            <w:r>
              <w:t>682</w:t>
            </w:r>
          </w:p>
        </w:tc>
        <w:tc>
          <w:tcPr>
            <w:tcW w:w="1805" w:type="dxa"/>
          </w:tcPr>
          <w:p w14:paraId="6E13FB30">
            <w:pPr>
              <w:spacing w:after="0" w:line="240" w:lineRule="auto"/>
            </w:pPr>
            <w:r>
              <w:t>Anathem</w:t>
            </w:r>
          </w:p>
        </w:tc>
        <w:tc>
          <w:tcPr>
            <w:tcW w:w="1410" w:type="dxa"/>
          </w:tcPr>
          <w:p w14:paraId="10281B45">
            <w:pPr>
              <w:spacing w:after="0" w:line="240" w:lineRule="auto"/>
            </w:pPr>
            <w:r>
              <w:t>Neal Stephenson</w:t>
            </w:r>
          </w:p>
        </w:tc>
        <w:tc>
          <w:tcPr>
            <w:tcW w:w="760" w:type="dxa"/>
          </w:tcPr>
          <w:p w14:paraId="7F40B5FC">
            <w:pPr>
              <w:spacing w:after="0" w:line="240" w:lineRule="auto"/>
            </w:pPr>
            <w:r>
              <w:t>937.0</w:t>
            </w:r>
          </w:p>
        </w:tc>
        <w:tc>
          <w:tcPr>
            <w:tcW w:w="3560" w:type="dxa"/>
          </w:tcPr>
          <w:p w14:paraId="3F99400D">
            <w:pPr>
              <w:spacing w:after="0" w:line="240" w:lineRule="auto"/>
            </w:pPr>
            <w:r>
              <w:t>Fraa Erasmas is a young avout living in the Concent of Saunt Edhar, a sanctuary for mathematicians, scientists, and philosophers, protected from the corrupting influences of the outside "saecular" world by ancient sto...</w:t>
            </w:r>
          </w:p>
        </w:tc>
        <w:tc>
          <w:tcPr>
            <w:tcW w:w="700" w:type="dxa"/>
          </w:tcPr>
          <w:p w14:paraId="37E08781">
            <w:pPr>
              <w:spacing w:after="0" w:line="240" w:lineRule="auto"/>
            </w:pPr>
            <w:r>
              <w:t>科幻</w:t>
            </w:r>
          </w:p>
        </w:tc>
      </w:tr>
      <w:tr w14:paraId="494E6F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013D9220">
            <w:pPr>
              <w:spacing w:after="0" w:line="240" w:lineRule="auto"/>
            </w:pPr>
            <w:r>
              <w:t>683</w:t>
            </w:r>
          </w:p>
        </w:tc>
        <w:tc>
          <w:tcPr>
            <w:tcW w:w="1805" w:type="dxa"/>
          </w:tcPr>
          <w:p w14:paraId="056996A9">
            <w:pPr>
              <w:spacing w:after="0" w:line="240" w:lineRule="auto"/>
            </w:pPr>
            <w:r>
              <w:t>The Strain (The Strain Trilogy, #1)</w:t>
            </w:r>
          </w:p>
        </w:tc>
        <w:tc>
          <w:tcPr>
            <w:tcW w:w="1410" w:type="dxa"/>
          </w:tcPr>
          <w:p w14:paraId="38344A93">
            <w:pPr>
              <w:spacing w:after="0" w:line="240" w:lineRule="auto"/>
            </w:pPr>
            <w:r>
              <w:t>Guillermo del Toro / Chuck Hogan</w:t>
            </w:r>
          </w:p>
        </w:tc>
        <w:tc>
          <w:tcPr>
            <w:tcW w:w="760" w:type="dxa"/>
          </w:tcPr>
          <w:p w14:paraId="048593C2">
            <w:pPr>
              <w:spacing w:after="0" w:line="240" w:lineRule="auto"/>
            </w:pPr>
            <w:r>
              <w:t>403.0</w:t>
            </w:r>
          </w:p>
        </w:tc>
        <w:tc>
          <w:tcPr>
            <w:tcW w:w="3560" w:type="dxa"/>
          </w:tcPr>
          <w:p w14:paraId="597307CF">
            <w:pPr>
              <w:spacing w:after="0" w:line="240" w:lineRule="auto"/>
            </w:pPr>
            <w:r>
              <w:t>A Boeing 777 arrives at JFK and is on its way across the tarmac, when it suddenly stops dead. All window shades are pulled down. All lights are out. All communication channels have gone quiet. Crews on the ground are...</w:t>
            </w:r>
          </w:p>
        </w:tc>
        <w:tc>
          <w:tcPr>
            <w:tcW w:w="700" w:type="dxa"/>
          </w:tcPr>
          <w:p w14:paraId="1F13DD80">
            <w:pPr>
              <w:spacing w:after="0" w:line="240" w:lineRule="auto"/>
            </w:pPr>
            <w:r>
              <w:t>恐怖</w:t>
            </w:r>
          </w:p>
        </w:tc>
      </w:tr>
      <w:tr w14:paraId="3C57F7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52B00BD0">
            <w:pPr>
              <w:spacing w:after="0" w:line="240" w:lineRule="auto"/>
            </w:pPr>
            <w:r>
              <w:t>684</w:t>
            </w:r>
          </w:p>
        </w:tc>
        <w:tc>
          <w:tcPr>
            <w:tcW w:w="1805" w:type="dxa"/>
          </w:tcPr>
          <w:p w14:paraId="1134E981">
            <w:pPr>
              <w:spacing w:after="0" w:line="240" w:lineRule="auto"/>
            </w:pPr>
            <w:r>
              <w:t>Incognito: The Secret Lives of the Brain</w:t>
            </w:r>
          </w:p>
        </w:tc>
        <w:tc>
          <w:tcPr>
            <w:tcW w:w="1410" w:type="dxa"/>
          </w:tcPr>
          <w:p w14:paraId="7CFEC8FF">
            <w:pPr>
              <w:spacing w:after="0" w:line="240" w:lineRule="auto"/>
            </w:pPr>
            <w:r>
              <w:t>David Eagleman</w:t>
            </w:r>
          </w:p>
        </w:tc>
        <w:tc>
          <w:tcPr>
            <w:tcW w:w="760" w:type="dxa"/>
          </w:tcPr>
          <w:p w14:paraId="2F58C169">
            <w:pPr>
              <w:spacing w:after="0" w:line="240" w:lineRule="auto"/>
            </w:pPr>
            <w:r>
              <w:t>290.0</w:t>
            </w:r>
          </w:p>
        </w:tc>
        <w:tc>
          <w:tcPr>
            <w:tcW w:w="3560" w:type="dxa"/>
          </w:tcPr>
          <w:p w14:paraId="02F7619E">
            <w:pPr>
              <w:spacing w:after="0" w:line="240" w:lineRule="auto"/>
            </w:pPr>
            <w:r>
              <w:t>If the conscious mind—the part you consider you—accounts for only a tiny fraction of the brain’s function, what is all the rest doing? This is the question that David Eagleman—renowned neuroscientist and acclaimed aut...</w:t>
            </w:r>
          </w:p>
        </w:tc>
        <w:tc>
          <w:tcPr>
            <w:tcW w:w="700" w:type="dxa"/>
          </w:tcPr>
          <w:p w14:paraId="51B80AE8">
            <w:pPr>
              <w:spacing w:after="0" w:line="240" w:lineRule="auto"/>
            </w:pPr>
            <w:r>
              <w:t>悬疑</w:t>
            </w:r>
          </w:p>
        </w:tc>
      </w:tr>
      <w:tr w14:paraId="7EFB91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7AE79043">
            <w:pPr>
              <w:spacing w:after="0" w:line="240" w:lineRule="auto"/>
            </w:pPr>
            <w:r>
              <w:t>685</w:t>
            </w:r>
          </w:p>
        </w:tc>
        <w:tc>
          <w:tcPr>
            <w:tcW w:w="1805" w:type="dxa"/>
          </w:tcPr>
          <w:p w14:paraId="0E44C23F">
            <w:pPr>
              <w:spacing w:after="0" w:line="240" w:lineRule="auto"/>
            </w:pPr>
            <w:r>
              <w:t>The Grapes of Wrath</w:t>
            </w:r>
          </w:p>
        </w:tc>
        <w:tc>
          <w:tcPr>
            <w:tcW w:w="1410" w:type="dxa"/>
          </w:tcPr>
          <w:p w14:paraId="245C7A6C">
            <w:pPr>
              <w:spacing w:after="0" w:line="240" w:lineRule="auto"/>
            </w:pPr>
            <w:r>
              <w:t>John Steinbeck</w:t>
            </w:r>
          </w:p>
        </w:tc>
        <w:tc>
          <w:tcPr>
            <w:tcW w:w="760" w:type="dxa"/>
          </w:tcPr>
          <w:p w14:paraId="7D10A9C4">
            <w:pPr>
              <w:spacing w:after="0" w:line="240" w:lineRule="auto"/>
            </w:pPr>
            <w:r>
              <w:t>479.0</w:t>
            </w:r>
          </w:p>
        </w:tc>
        <w:tc>
          <w:tcPr>
            <w:tcW w:w="3560" w:type="dxa"/>
          </w:tcPr>
          <w:p w14:paraId="02B0BB6A">
            <w:pPr>
              <w:spacing w:after="0" w:line="240" w:lineRule="auto"/>
            </w:pPr>
            <w:r>
              <w:t>The Pulitzer Prize-winning epic of the Great Depression, a book that galvanized—and sometimes outraged—millions of readers.First published in 1939, Steinbeck’s Pulitzer Prize-winning epic of the Great Depression chron...</w:t>
            </w:r>
          </w:p>
        </w:tc>
        <w:tc>
          <w:tcPr>
            <w:tcW w:w="700" w:type="dxa"/>
          </w:tcPr>
          <w:p w14:paraId="65C00AE9">
            <w:pPr>
              <w:spacing w:after="0" w:line="240" w:lineRule="auto"/>
            </w:pPr>
            <w:r>
              <w:t>文学</w:t>
            </w:r>
          </w:p>
        </w:tc>
      </w:tr>
      <w:tr w14:paraId="248093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7C4F23B9">
            <w:pPr>
              <w:spacing w:after="0" w:line="240" w:lineRule="auto"/>
            </w:pPr>
            <w:r>
              <w:t>686</w:t>
            </w:r>
          </w:p>
        </w:tc>
        <w:tc>
          <w:tcPr>
            <w:tcW w:w="1805" w:type="dxa"/>
          </w:tcPr>
          <w:p w14:paraId="042AC386">
            <w:pPr>
              <w:spacing w:after="0" w:line="240" w:lineRule="auto"/>
            </w:pPr>
            <w:r>
              <w:t>Throne of Glass (Throne of Glass, #1)</w:t>
            </w:r>
          </w:p>
        </w:tc>
        <w:tc>
          <w:tcPr>
            <w:tcW w:w="1410" w:type="dxa"/>
          </w:tcPr>
          <w:p w14:paraId="2AAC7CB4">
            <w:pPr>
              <w:spacing w:after="0" w:line="240" w:lineRule="auto"/>
            </w:pPr>
            <w:r>
              <w:t>Sarah J. Maas</w:t>
            </w:r>
          </w:p>
        </w:tc>
        <w:tc>
          <w:tcPr>
            <w:tcW w:w="760" w:type="dxa"/>
          </w:tcPr>
          <w:p w14:paraId="0A33EE8F">
            <w:pPr>
              <w:spacing w:after="0" w:line="240" w:lineRule="auto"/>
            </w:pPr>
            <w:r>
              <w:t>406.0</w:t>
            </w:r>
          </w:p>
        </w:tc>
        <w:tc>
          <w:tcPr>
            <w:tcW w:w="3560" w:type="dxa"/>
          </w:tcPr>
          <w:p w14:paraId="3B258FEF">
            <w:pPr>
              <w:spacing w:after="0" w:line="240" w:lineRule="auto"/>
            </w:pPr>
            <w:r>
              <w:t>This is a previously published edition of ISBN13: 9781599906959.After serving out a year of hard labor in the salt mines of Endovier for her crimes, 18-year-old assassin Celaena Sardothien is dragged before the Crown...</w:t>
            </w:r>
          </w:p>
        </w:tc>
        <w:tc>
          <w:tcPr>
            <w:tcW w:w="700" w:type="dxa"/>
          </w:tcPr>
          <w:p w14:paraId="1D770029">
            <w:pPr>
              <w:spacing w:after="0" w:line="240" w:lineRule="auto"/>
            </w:pPr>
            <w:r>
              <w:t>奇幻</w:t>
            </w:r>
          </w:p>
        </w:tc>
      </w:tr>
      <w:tr w14:paraId="3E5CDB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004109A0">
            <w:pPr>
              <w:spacing w:after="0" w:line="240" w:lineRule="auto"/>
            </w:pPr>
            <w:r>
              <w:t>687</w:t>
            </w:r>
          </w:p>
        </w:tc>
        <w:tc>
          <w:tcPr>
            <w:tcW w:w="1805" w:type="dxa"/>
          </w:tcPr>
          <w:p w14:paraId="7F060AC8">
            <w:pPr>
              <w:spacing w:after="0" w:line="240" w:lineRule="auto"/>
            </w:pPr>
            <w:r>
              <w:t>Winter of the World (The Century Trilogy #2)</w:t>
            </w:r>
          </w:p>
        </w:tc>
        <w:tc>
          <w:tcPr>
            <w:tcW w:w="1410" w:type="dxa"/>
          </w:tcPr>
          <w:p w14:paraId="2D24F715">
            <w:pPr>
              <w:spacing w:after="0" w:line="240" w:lineRule="auto"/>
            </w:pPr>
            <w:r>
              <w:t>Ken Follett</w:t>
            </w:r>
          </w:p>
        </w:tc>
        <w:tc>
          <w:tcPr>
            <w:tcW w:w="760" w:type="dxa"/>
          </w:tcPr>
          <w:p w14:paraId="67BE4417">
            <w:pPr>
              <w:spacing w:after="0" w:line="240" w:lineRule="auto"/>
            </w:pPr>
            <w:r>
              <w:t>940.0</w:t>
            </w:r>
          </w:p>
        </w:tc>
        <w:tc>
          <w:tcPr>
            <w:tcW w:w="3560" w:type="dxa"/>
          </w:tcPr>
          <w:p w14:paraId="2581BD1C">
            <w:pPr>
              <w:spacing w:after="0" w:line="240" w:lineRule="auto"/>
            </w:pPr>
            <w:r>
              <w:t>Winter of the World picks up right where the first book left off, as its five interrelated families—American, German, Russian, English, Welsh—enter a time of enormous social, political, and economic turmoil, beginning...</w:t>
            </w:r>
          </w:p>
        </w:tc>
        <w:tc>
          <w:tcPr>
            <w:tcW w:w="700" w:type="dxa"/>
          </w:tcPr>
          <w:p w14:paraId="67FFE5EB">
            <w:pPr>
              <w:spacing w:after="0" w:line="240" w:lineRule="auto"/>
            </w:pPr>
            <w:r>
              <w:t>历史</w:t>
            </w:r>
          </w:p>
        </w:tc>
      </w:tr>
      <w:tr w14:paraId="16B4A4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3243D82A">
            <w:pPr>
              <w:spacing w:after="0" w:line="240" w:lineRule="auto"/>
            </w:pPr>
            <w:r>
              <w:t>688</w:t>
            </w:r>
          </w:p>
        </w:tc>
        <w:tc>
          <w:tcPr>
            <w:tcW w:w="1805" w:type="dxa"/>
          </w:tcPr>
          <w:p w14:paraId="5C1FEDE9">
            <w:pPr>
              <w:spacing w:after="0" w:line="240" w:lineRule="auto"/>
            </w:pPr>
            <w:r>
              <w:t>Last Sacrifice (Vampire Academy, #6)</w:t>
            </w:r>
          </w:p>
        </w:tc>
        <w:tc>
          <w:tcPr>
            <w:tcW w:w="1410" w:type="dxa"/>
          </w:tcPr>
          <w:p w14:paraId="08BCD785">
            <w:pPr>
              <w:spacing w:after="0" w:line="240" w:lineRule="auto"/>
            </w:pPr>
            <w:r>
              <w:t>Richelle Mead</w:t>
            </w:r>
          </w:p>
        </w:tc>
        <w:tc>
          <w:tcPr>
            <w:tcW w:w="760" w:type="dxa"/>
          </w:tcPr>
          <w:p w14:paraId="110BDDE8">
            <w:pPr>
              <w:spacing w:after="0" w:line="240" w:lineRule="auto"/>
            </w:pPr>
            <w:r>
              <w:t>594.0</w:t>
            </w:r>
          </w:p>
        </w:tc>
        <w:tc>
          <w:tcPr>
            <w:tcW w:w="3560" w:type="dxa"/>
          </w:tcPr>
          <w:p w14:paraId="3E14503F">
            <w:pPr>
              <w:spacing w:after="0" w:line="240" w:lineRule="auto"/>
            </w:pPr>
            <w:r>
              <w:t>They come first.My vision was growing dimmer, the blackness and ghosts closing in. I swore it was like I could hear Robert whispering in my ear: The world of the dead won't give you up a second time. Just before the l...</w:t>
            </w:r>
          </w:p>
        </w:tc>
        <w:tc>
          <w:tcPr>
            <w:tcW w:w="700" w:type="dxa"/>
          </w:tcPr>
          <w:p w14:paraId="1D5E97DE">
            <w:pPr>
              <w:spacing w:after="0" w:line="240" w:lineRule="auto"/>
            </w:pPr>
            <w:r>
              <w:t>青春</w:t>
            </w:r>
          </w:p>
        </w:tc>
      </w:tr>
      <w:tr w14:paraId="18BC03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5EFD3974">
            <w:pPr>
              <w:spacing w:after="0" w:line="240" w:lineRule="auto"/>
            </w:pPr>
            <w:r>
              <w:t>689</w:t>
            </w:r>
          </w:p>
        </w:tc>
        <w:tc>
          <w:tcPr>
            <w:tcW w:w="1805" w:type="dxa"/>
          </w:tcPr>
          <w:p w14:paraId="7ACE78B8">
            <w:pPr>
              <w:spacing w:after="0" w:line="240" w:lineRule="auto"/>
            </w:pPr>
            <w:r>
              <w:t>True Believer (Jeremy Marsh &amp; Lexie Darnell, #1)</w:t>
            </w:r>
          </w:p>
        </w:tc>
        <w:tc>
          <w:tcPr>
            <w:tcW w:w="1410" w:type="dxa"/>
          </w:tcPr>
          <w:p w14:paraId="2B27A42D">
            <w:pPr>
              <w:spacing w:after="0" w:line="240" w:lineRule="auto"/>
            </w:pPr>
            <w:r>
              <w:t>Nicholas Sparks</w:t>
            </w:r>
          </w:p>
        </w:tc>
        <w:tc>
          <w:tcPr>
            <w:tcW w:w="760" w:type="dxa"/>
          </w:tcPr>
          <w:p w14:paraId="73C8CFBB">
            <w:pPr>
              <w:spacing w:after="0" w:line="240" w:lineRule="auto"/>
            </w:pPr>
            <w:r>
              <w:t>465.0</w:t>
            </w:r>
          </w:p>
        </w:tc>
        <w:tc>
          <w:tcPr>
            <w:tcW w:w="3560" w:type="dxa"/>
          </w:tcPr>
          <w:p w14:paraId="3A44EA23">
            <w:pPr>
              <w:spacing w:after="0" w:line="240" w:lineRule="auto"/>
            </w:pPr>
            <w:r>
              <w:t>Jeremy Marsh is the ultimate New Yorker: handsome, almost always dressed in black, and part of the media elite. An expert on debunking the supernatural with a regular column in Scientific American, he's just made his...</w:t>
            </w:r>
          </w:p>
        </w:tc>
        <w:tc>
          <w:tcPr>
            <w:tcW w:w="700" w:type="dxa"/>
          </w:tcPr>
          <w:p w14:paraId="166B3AB2">
            <w:pPr>
              <w:spacing w:after="0" w:line="240" w:lineRule="auto"/>
            </w:pPr>
            <w:r>
              <w:t>言情</w:t>
            </w:r>
          </w:p>
        </w:tc>
      </w:tr>
      <w:tr w14:paraId="0DEE36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218B636E">
            <w:pPr>
              <w:spacing w:after="0" w:line="240" w:lineRule="auto"/>
            </w:pPr>
            <w:r>
              <w:t>690</w:t>
            </w:r>
          </w:p>
        </w:tc>
        <w:tc>
          <w:tcPr>
            <w:tcW w:w="1805" w:type="dxa"/>
          </w:tcPr>
          <w:p w14:paraId="486960B8">
            <w:pPr>
              <w:spacing w:after="0" w:line="240" w:lineRule="auto"/>
            </w:pPr>
            <w:r>
              <w:t>Heat Wave (Nikki Heat, #1)</w:t>
            </w:r>
          </w:p>
        </w:tc>
        <w:tc>
          <w:tcPr>
            <w:tcW w:w="1410" w:type="dxa"/>
          </w:tcPr>
          <w:p w14:paraId="5C377FE8">
            <w:pPr>
              <w:spacing w:after="0" w:line="240" w:lineRule="auto"/>
            </w:pPr>
            <w:r>
              <w:t>Richard Castle</w:t>
            </w:r>
          </w:p>
        </w:tc>
        <w:tc>
          <w:tcPr>
            <w:tcW w:w="760" w:type="dxa"/>
          </w:tcPr>
          <w:p w14:paraId="7C6C6703">
            <w:pPr>
              <w:spacing w:after="0" w:line="240" w:lineRule="auto"/>
            </w:pPr>
            <w:r>
              <w:t>198.0</w:t>
            </w:r>
          </w:p>
        </w:tc>
        <w:tc>
          <w:tcPr>
            <w:tcW w:w="3560" w:type="dxa"/>
          </w:tcPr>
          <w:p w14:paraId="6A15E611">
            <w:pPr>
              <w:spacing w:after="0" w:line="240" w:lineRule="auto"/>
            </w:pPr>
            <w:r>
              <w:t>A New York real estate tycoon plunged to his death on a Manhattan sidewalk. A trophy wife with a past survives a narrow escape from a brazen attack. Mobsters and moguls with no shortage of reasons to kill trot out the...</w:t>
            </w:r>
          </w:p>
        </w:tc>
        <w:tc>
          <w:tcPr>
            <w:tcW w:w="700" w:type="dxa"/>
          </w:tcPr>
          <w:p w14:paraId="620E060A">
            <w:pPr>
              <w:spacing w:after="0" w:line="240" w:lineRule="auto"/>
            </w:pPr>
            <w:r>
              <w:t>推理</w:t>
            </w:r>
          </w:p>
        </w:tc>
      </w:tr>
      <w:tr w14:paraId="3C2434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35424698">
            <w:pPr>
              <w:spacing w:after="0" w:line="240" w:lineRule="auto"/>
            </w:pPr>
            <w:r>
              <w:t>691</w:t>
            </w:r>
          </w:p>
        </w:tc>
        <w:tc>
          <w:tcPr>
            <w:tcW w:w="1805" w:type="dxa"/>
          </w:tcPr>
          <w:p w14:paraId="1D8A8724">
            <w:pPr>
              <w:spacing w:after="0" w:line="240" w:lineRule="auto"/>
            </w:pPr>
            <w:r>
              <w:t>I Am America (And So Can You!)</w:t>
            </w:r>
          </w:p>
        </w:tc>
        <w:tc>
          <w:tcPr>
            <w:tcW w:w="1410" w:type="dxa"/>
          </w:tcPr>
          <w:p w14:paraId="28B0C847">
            <w:pPr>
              <w:spacing w:after="0" w:line="240" w:lineRule="auto"/>
            </w:pPr>
            <w:r>
              <w:t>Stephen Colbert / Richard Dahm / Paul Dinello</w:t>
            </w:r>
          </w:p>
        </w:tc>
        <w:tc>
          <w:tcPr>
            <w:tcW w:w="760" w:type="dxa"/>
          </w:tcPr>
          <w:p w14:paraId="66B7A8A7">
            <w:pPr>
              <w:spacing w:after="0" w:line="240" w:lineRule="auto"/>
            </w:pPr>
            <w:r>
              <w:t>230.0</w:t>
            </w:r>
          </w:p>
        </w:tc>
        <w:tc>
          <w:tcPr>
            <w:tcW w:w="3560" w:type="dxa"/>
          </w:tcPr>
          <w:p w14:paraId="623EA036">
            <w:pPr>
              <w:spacing w:after="0" w:line="240" w:lineRule="auto"/>
            </w:pPr>
            <w:r>
              <w:t>Congratulations--just by opening the cover of this book you became 25% more patriotic.From Stephen Colbert, the host of television's highest-rated punditry show The Colbert Report, comes the book to fill the other 23½...</w:t>
            </w:r>
          </w:p>
        </w:tc>
        <w:tc>
          <w:tcPr>
            <w:tcW w:w="700" w:type="dxa"/>
          </w:tcPr>
          <w:p w14:paraId="0F3686C8">
            <w:pPr>
              <w:spacing w:after="0" w:line="240" w:lineRule="auto"/>
            </w:pPr>
            <w:r>
              <w:t>传记</w:t>
            </w:r>
          </w:p>
        </w:tc>
      </w:tr>
      <w:tr w14:paraId="0E1F19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2797E3BA">
            <w:pPr>
              <w:spacing w:after="0" w:line="240" w:lineRule="auto"/>
            </w:pPr>
            <w:r>
              <w:t>692</w:t>
            </w:r>
          </w:p>
        </w:tc>
        <w:tc>
          <w:tcPr>
            <w:tcW w:w="1805" w:type="dxa"/>
          </w:tcPr>
          <w:p w14:paraId="0C8C091F">
            <w:pPr>
              <w:spacing w:after="0" w:line="240" w:lineRule="auto"/>
            </w:pPr>
            <w:r>
              <w:t>The Windup Girl</w:t>
            </w:r>
          </w:p>
        </w:tc>
        <w:tc>
          <w:tcPr>
            <w:tcW w:w="1410" w:type="dxa"/>
          </w:tcPr>
          <w:p w14:paraId="078C58B3">
            <w:pPr>
              <w:spacing w:after="0" w:line="240" w:lineRule="auto"/>
            </w:pPr>
            <w:r>
              <w:t>Paolo Bacigalupi</w:t>
            </w:r>
          </w:p>
        </w:tc>
        <w:tc>
          <w:tcPr>
            <w:tcW w:w="760" w:type="dxa"/>
          </w:tcPr>
          <w:p w14:paraId="4957CEF5">
            <w:pPr>
              <w:spacing w:after="0" w:line="240" w:lineRule="auto"/>
            </w:pPr>
            <w:r>
              <w:t>359.0</w:t>
            </w:r>
          </w:p>
        </w:tc>
        <w:tc>
          <w:tcPr>
            <w:tcW w:w="3560" w:type="dxa"/>
          </w:tcPr>
          <w:p w14:paraId="39A1D034">
            <w:pPr>
              <w:spacing w:after="0" w:line="240" w:lineRule="auto"/>
            </w:pPr>
            <w:r>
              <w:t>Anderson Lake is a company man, AgriGen's Calorie Man in Thailand. Under cover as a factory manager, Anderson combs Bangkok's street markets in search of foodstuffs thought to be extinct, hoping to reap the bounty of...</w:t>
            </w:r>
          </w:p>
        </w:tc>
        <w:tc>
          <w:tcPr>
            <w:tcW w:w="700" w:type="dxa"/>
          </w:tcPr>
          <w:p w14:paraId="087150DE">
            <w:pPr>
              <w:spacing w:after="0" w:line="240" w:lineRule="auto"/>
            </w:pPr>
            <w:r>
              <w:t>科幻</w:t>
            </w:r>
          </w:p>
        </w:tc>
      </w:tr>
      <w:tr w14:paraId="19C0F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46B7E57D">
            <w:pPr>
              <w:spacing w:after="0" w:line="240" w:lineRule="auto"/>
            </w:pPr>
            <w:r>
              <w:t>693</w:t>
            </w:r>
          </w:p>
        </w:tc>
        <w:tc>
          <w:tcPr>
            <w:tcW w:w="1805" w:type="dxa"/>
          </w:tcPr>
          <w:p w14:paraId="0F12F435">
            <w:pPr>
              <w:spacing w:after="0" w:line="240" w:lineRule="auto"/>
            </w:pPr>
            <w:r>
              <w:t>Hearts in Atlantis</w:t>
            </w:r>
          </w:p>
        </w:tc>
        <w:tc>
          <w:tcPr>
            <w:tcW w:w="1410" w:type="dxa"/>
          </w:tcPr>
          <w:p w14:paraId="7A6DAE8F">
            <w:pPr>
              <w:spacing w:after="0" w:line="240" w:lineRule="auto"/>
            </w:pPr>
            <w:r>
              <w:t>Stephen King</w:t>
            </w:r>
          </w:p>
        </w:tc>
        <w:tc>
          <w:tcPr>
            <w:tcW w:w="760" w:type="dxa"/>
          </w:tcPr>
          <w:p w14:paraId="0A56FE49">
            <w:pPr>
              <w:spacing w:after="0" w:line="240" w:lineRule="auto"/>
            </w:pPr>
            <w:r>
              <w:t>640.0</w:t>
            </w:r>
          </w:p>
        </w:tc>
        <w:tc>
          <w:tcPr>
            <w:tcW w:w="3560" w:type="dxa"/>
          </w:tcPr>
          <w:p w14:paraId="7569E7FF">
            <w:pPr>
              <w:spacing w:after="0" w:line="240" w:lineRule="auto"/>
            </w:pPr>
            <w:r>
              <w:t>Five interconnected, sequential narratives, set in the years from 1960 to 1999. Each story is deeply rooted in the sixties, and each is haunted by the Vietnam War.Stephen King, whose first novel, Carrie, was published...</w:t>
            </w:r>
          </w:p>
        </w:tc>
        <w:tc>
          <w:tcPr>
            <w:tcW w:w="700" w:type="dxa"/>
          </w:tcPr>
          <w:p w14:paraId="00BEAE8A">
            <w:pPr>
              <w:spacing w:after="0" w:line="240" w:lineRule="auto"/>
            </w:pPr>
            <w:r>
              <w:t>恐怖</w:t>
            </w:r>
          </w:p>
        </w:tc>
      </w:tr>
      <w:tr w14:paraId="106AE8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19203477">
            <w:pPr>
              <w:spacing w:after="0" w:line="240" w:lineRule="auto"/>
            </w:pPr>
            <w:r>
              <w:t>694</w:t>
            </w:r>
          </w:p>
        </w:tc>
        <w:tc>
          <w:tcPr>
            <w:tcW w:w="1805" w:type="dxa"/>
          </w:tcPr>
          <w:p w14:paraId="1203C9FC">
            <w:pPr>
              <w:spacing w:after="0" w:line="240" w:lineRule="auto"/>
            </w:pPr>
            <w:r>
              <w:t>Deep Storm (Jeremy Logan, #1)</w:t>
            </w:r>
          </w:p>
        </w:tc>
        <w:tc>
          <w:tcPr>
            <w:tcW w:w="1410" w:type="dxa"/>
          </w:tcPr>
          <w:p w14:paraId="61110DB1">
            <w:pPr>
              <w:spacing w:after="0" w:line="240" w:lineRule="auto"/>
            </w:pPr>
            <w:r>
              <w:t>Lincoln Child</w:t>
            </w:r>
          </w:p>
        </w:tc>
        <w:tc>
          <w:tcPr>
            <w:tcW w:w="760" w:type="dxa"/>
          </w:tcPr>
          <w:p w14:paraId="32BC4AFB">
            <w:pPr>
              <w:spacing w:after="0" w:line="240" w:lineRule="auto"/>
            </w:pPr>
            <w:r>
              <w:t>370.0</w:t>
            </w:r>
          </w:p>
        </w:tc>
        <w:tc>
          <w:tcPr>
            <w:tcW w:w="3560" w:type="dxa"/>
          </w:tcPr>
          <w:p w14:paraId="4888D5E3">
            <w:pPr>
              <w:spacing w:after="0" w:line="240" w:lineRule="auto"/>
            </w:pPr>
            <w:r>
              <w:t>Twelve-thousand feet beneath the Atlantic Ocean . . .scientists are excavating the most extraordinary undersea discovery ever made. But is it the greatest archaeological find in history—or the most terrifying?Former n...</w:t>
            </w:r>
          </w:p>
        </w:tc>
        <w:tc>
          <w:tcPr>
            <w:tcW w:w="700" w:type="dxa"/>
          </w:tcPr>
          <w:p w14:paraId="2B702AB4">
            <w:pPr>
              <w:spacing w:after="0" w:line="240" w:lineRule="auto"/>
            </w:pPr>
            <w:r>
              <w:t>悬疑</w:t>
            </w:r>
          </w:p>
        </w:tc>
      </w:tr>
      <w:tr w14:paraId="45FDBE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5C09C3DD">
            <w:pPr>
              <w:spacing w:after="0" w:line="240" w:lineRule="auto"/>
            </w:pPr>
            <w:r>
              <w:t>695</w:t>
            </w:r>
          </w:p>
        </w:tc>
        <w:tc>
          <w:tcPr>
            <w:tcW w:w="1805" w:type="dxa"/>
          </w:tcPr>
          <w:p w14:paraId="58F6A4B9">
            <w:pPr>
              <w:spacing w:after="0" w:line="240" w:lineRule="auto"/>
            </w:pPr>
            <w:r>
              <w:t>The Five People You Meet in Heaven</w:t>
            </w:r>
          </w:p>
        </w:tc>
        <w:tc>
          <w:tcPr>
            <w:tcW w:w="1410" w:type="dxa"/>
          </w:tcPr>
          <w:p w14:paraId="66453BEB">
            <w:pPr>
              <w:spacing w:after="0" w:line="240" w:lineRule="auto"/>
            </w:pPr>
            <w:r>
              <w:t>Mitch Albom</w:t>
            </w:r>
          </w:p>
        </w:tc>
        <w:tc>
          <w:tcPr>
            <w:tcW w:w="760" w:type="dxa"/>
          </w:tcPr>
          <w:p w14:paraId="547B5CD5">
            <w:pPr>
              <w:spacing w:after="0" w:line="240" w:lineRule="auto"/>
            </w:pPr>
            <w:r>
              <w:t>196.0</w:t>
            </w:r>
          </w:p>
        </w:tc>
        <w:tc>
          <w:tcPr>
            <w:tcW w:w="3560" w:type="dxa"/>
          </w:tcPr>
          <w:p w14:paraId="7F6D1444">
            <w:pPr>
              <w:spacing w:after="0" w:line="240" w:lineRule="auto"/>
            </w:pPr>
            <w:r>
              <w:t>From the author of the phenomenal #1 New York Times bestseller Tuesdays with Morrie, a novel that explores the unexpected connections of our lives, and the idea that heaven is more than a place; it's an answer. Eddie...</w:t>
            </w:r>
          </w:p>
        </w:tc>
        <w:tc>
          <w:tcPr>
            <w:tcW w:w="700" w:type="dxa"/>
          </w:tcPr>
          <w:p w14:paraId="123C59AE">
            <w:pPr>
              <w:spacing w:after="0" w:line="240" w:lineRule="auto"/>
            </w:pPr>
            <w:r>
              <w:t>文学</w:t>
            </w:r>
          </w:p>
        </w:tc>
      </w:tr>
      <w:tr w14:paraId="66AA66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22D8F496">
            <w:pPr>
              <w:spacing w:after="0" w:line="240" w:lineRule="auto"/>
            </w:pPr>
            <w:r>
              <w:t>696</w:t>
            </w:r>
          </w:p>
        </w:tc>
        <w:tc>
          <w:tcPr>
            <w:tcW w:w="1805" w:type="dxa"/>
          </w:tcPr>
          <w:p w14:paraId="67FCFC27">
            <w:pPr>
              <w:spacing w:after="0" w:line="240" w:lineRule="auto"/>
            </w:pPr>
            <w:r>
              <w:t>The Tales of Beedle the Bard</w:t>
            </w:r>
          </w:p>
        </w:tc>
        <w:tc>
          <w:tcPr>
            <w:tcW w:w="1410" w:type="dxa"/>
          </w:tcPr>
          <w:p w14:paraId="21F9A177">
            <w:pPr>
              <w:spacing w:after="0" w:line="240" w:lineRule="auto"/>
            </w:pPr>
            <w:r>
              <w:t>J.K. Rowling</w:t>
            </w:r>
          </w:p>
        </w:tc>
        <w:tc>
          <w:tcPr>
            <w:tcW w:w="760" w:type="dxa"/>
          </w:tcPr>
          <w:p w14:paraId="2E927ECC">
            <w:pPr>
              <w:spacing w:after="0" w:line="240" w:lineRule="auto"/>
            </w:pPr>
            <w:r>
              <w:t>109.0</w:t>
            </w:r>
          </w:p>
        </w:tc>
        <w:tc>
          <w:tcPr>
            <w:tcW w:w="3560" w:type="dxa"/>
          </w:tcPr>
          <w:p w14:paraId="4AC0F40F">
            <w:pPr>
              <w:spacing w:after="0" w:line="240" w:lineRule="auto"/>
            </w:pPr>
            <w:r>
              <w:t>The Tales of Beedle the Bard contains five richly diverse fairy tales, each with its own magical character, that will variously bring delight, laughter and the thrill of mortal peril.Additional notes for each story pe...</w:t>
            </w:r>
          </w:p>
        </w:tc>
        <w:tc>
          <w:tcPr>
            <w:tcW w:w="700" w:type="dxa"/>
          </w:tcPr>
          <w:p w14:paraId="46E67AC6">
            <w:pPr>
              <w:spacing w:after="0" w:line="240" w:lineRule="auto"/>
            </w:pPr>
            <w:r>
              <w:t>奇幻</w:t>
            </w:r>
          </w:p>
        </w:tc>
      </w:tr>
      <w:tr w14:paraId="7B3068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48D287E8">
            <w:pPr>
              <w:spacing w:after="0" w:line="240" w:lineRule="auto"/>
            </w:pPr>
            <w:r>
              <w:t>697</w:t>
            </w:r>
          </w:p>
        </w:tc>
        <w:tc>
          <w:tcPr>
            <w:tcW w:w="1805" w:type="dxa"/>
          </w:tcPr>
          <w:p w14:paraId="25639BCC">
            <w:pPr>
              <w:spacing w:after="0" w:line="240" w:lineRule="auto"/>
            </w:pPr>
            <w:r>
              <w:t>America (The Book): A Citizen's Guide to Democracy Inaction</w:t>
            </w:r>
          </w:p>
        </w:tc>
        <w:tc>
          <w:tcPr>
            <w:tcW w:w="1410" w:type="dxa"/>
          </w:tcPr>
          <w:p w14:paraId="51BEBBC5">
            <w:pPr>
              <w:spacing w:after="0" w:line="240" w:lineRule="auto"/>
            </w:pPr>
            <w:r>
              <w:t>Jon Stewart / Ben Karlin / David Javerbaum</w:t>
            </w:r>
          </w:p>
        </w:tc>
        <w:tc>
          <w:tcPr>
            <w:tcW w:w="760" w:type="dxa"/>
          </w:tcPr>
          <w:p w14:paraId="7DC758F3">
            <w:pPr>
              <w:spacing w:after="0" w:line="240" w:lineRule="auto"/>
            </w:pPr>
            <w:r>
              <w:t>228.0</w:t>
            </w:r>
          </w:p>
        </w:tc>
        <w:tc>
          <w:tcPr>
            <w:tcW w:w="3560" w:type="dxa"/>
          </w:tcPr>
          <w:p w14:paraId="1D4E3C71">
            <w:pPr>
              <w:spacing w:after="0" w:line="240" w:lineRule="auto"/>
            </w:pPr>
            <w:r>
              <w:t>Jon Stewart, host of the Emmy and Peabody Award-winning The Daily Show, and his coterie of patriots, deliver a hilarious look at American government.American-style democracy is the world's most beloved form of governm...</w:t>
            </w:r>
          </w:p>
        </w:tc>
        <w:tc>
          <w:tcPr>
            <w:tcW w:w="700" w:type="dxa"/>
          </w:tcPr>
          <w:p w14:paraId="3B705D16">
            <w:pPr>
              <w:spacing w:after="0" w:line="240" w:lineRule="auto"/>
            </w:pPr>
            <w:r>
              <w:t>历史</w:t>
            </w:r>
          </w:p>
        </w:tc>
      </w:tr>
      <w:tr w14:paraId="6375CE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1BE9954F">
            <w:pPr>
              <w:spacing w:after="0" w:line="240" w:lineRule="auto"/>
            </w:pPr>
            <w:r>
              <w:t>698</w:t>
            </w:r>
          </w:p>
        </w:tc>
        <w:tc>
          <w:tcPr>
            <w:tcW w:w="1805" w:type="dxa"/>
          </w:tcPr>
          <w:p w14:paraId="22F97178">
            <w:pPr>
              <w:spacing w:after="0" w:line="240" w:lineRule="auto"/>
            </w:pPr>
            <w:r>
              <w:t>Pretty Little Liars (Pretty Little Liars, #1)</w:t>
            </w:r>
          </w:p>
        </w:tc>
        <w:tc>
          <w:tcPr>
            <w:tcW w:w="1410" w:type="dxa"/>
          </w:tcPr>
          <w:p w14:paraId="26312FFE">
            <w:pPr>
              <w:spacing w:after="0" w:line="240" w:lineRule="auto"/>
            </w:pPr>
            <w:r>
              <w:t>Sara Shepard</w:t>
            </w:r>
          </w:p>
        </w:tc>
        <w:tc>
          <w:tcPr>
            <w:tcW w:w="760" w:type="dxa"/>
          </w:tcPr>
          <w:p w14:paraId="3D693661">
            <w:pPr>
              <w:spacing w:after="0" w:line="240" w:lineRule="auto"/>
            </w:pPr>
            <w:r>
              <w:t>286.0</w:t>
            </w:r>
          </w:p>
        </w:tc>
        <w:tc>
          <w:tcPr>
            <w:tcW w:w="3560" w:type="dxa"/>
          </w:tcPr>
          <w:p w14:paraId="495522B4">
            <w:pPr>
              <w:spacing w:after="0" w:line="240" w:lineRule="auto"/>
            </w:pPr>
            <w:r>
              <w:t>EVERYONE HAS SOMETHING TO HIDE - ESPECIALLY HIGH SCHOOL JUNIORS SPENCER, ARIA, EMILY, AND HANNASpencer covets her sister's boyfriend. Aria's fantasizing about her English teacher. Emily's crushing on the new girl at s...</w:t>
            </w:r>
          </w:p>
        </w:tc>
        <w:tc>
          <w:tcPr>
            <w:tcW w:w="700" w:type="dxa"/>
          </w:tcPr>
          <w:p w14:paraId="48C7196B">
            <w:pPr>
              <w:spacing w:after="0" w:line="240" w:lineRule="auto"/>
            </w:pPr>
            <w:r>
              <w:t>青春</w:t>
            </w:r>
          </w:p>
        </w:tc>
      </w:tr>
      <w:tr w14:paraId="06743E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0E296EB3">
            <w:pPr>
              <w:spacing w:after="0" w:line="240" w:lineRule="auto"/>
            </w:pPr>
            <w:r>
              <w:t>699</w:t>
            </w:r>
          </w:p>
        </w:tc>
        <w:tc>
          <w:tcPr>
            <w:tcW w:w="1805" w:type="dxa"/>
          </w:tcPr>
          <w:p w14:paraId="1305C79C">
            <w:pPr>
              <w:spacing w:after="0" w:line="240" w:lineRule="auto"/>
            </w:pPr>
            <w:r>
              <w:t>At First Sight (Jeremy Marsh &amp; Lexie Darnell, #2)</w:t>
            </w:r>
          </w:p>
        </w:tc>
        <w:tc>
          <w:tcPr>
            <w:tcW w:w="1410" w:type="dxa"/>
          </w:tcPr>
          <w:p w14:paraId="4E704A46">
            <w:pPr>
              <w:spacing w:after="0" w:line="240" w:lineRule="auto"/>
            </w:pPr>
            <w:r>
              <w:t>Nicholas Sparks</w:t>
            </w:r>
          </w:p>
        </w:tc>
        <w:tc>
          <w:tcPr>
            <w:tcW w:w="760" w:type="dxa"/>
          </w:tcPr>
          <w:p w14:paraId="15F41198">
            <w:pPr>
              <w:spacing w:after="0" w:line="240" w:lineRule="auto"/>
            </w:pPr>
            <w:r>
              <w:t>204.0</w:t>
            </w:r>
          </w:p>
        </w:tc>
        <w:tc>
          <w:tcPr>
            <w:tcW w:w="3560" w:type="dxa"/>
          </w:tcPr>
          <w:p w14:paraId="0FB06386">
            <w:pPr>
              <w:spacing w:after="0" w:line="240" w:lineRule="auto"/>
            </w:pPr>
            <w:r>
              <w:t>There are a few things Jeremy Marsh was sure he’d never do: he’d never leave New York City; never give his heart away after barely surviving one failed marriage; and never become a parent. Now Jeremy is living in the...</w:t>
            </w:r>
          </w:p>
        </w:tc>
        <w:tc>
          <w:tcPr>
            <w:tcW w:w="700" w:type="dxa"/>
          </w:tcPr>
          <w:p w14:paraId="7504C808">
            <w:pPr>
              <w:spacing w:after="0" w:line="240" w:lineRule="auto"/>
            </w:pPr>
            <w:r>
              <w:t>言情</w:t>
            </w:r>
          </w:p>
        </w:tc>
      </w:tr>
      <w:tr w14:paraId="228135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26BD969E">
            <w:pPr>
              <w:spacing w:after="0" w:line="240" w:lineRule="auto"/>
            </w:pPr>
            <w:r>
              <w:t>700</w:t>
            </w:r>
          </w:p>
        </w:tc>
        <w:tc>
          <w:tcPr>
            <w:tcW w:w="1805" w:type="dxa"/>
          </w:tcPr>
          <w:p w14:paraId="05E61E6C">
            <w:pPr>
              <w:spacing w:after="0" w:line="240" w:lineRule="auto"/>
            </w:pPr>
            <w:r>
              <w:t>Night Film</w:t>
            </w:r>
          </w:p>
        </w:tc>
        <w:tc>
          <w:tcPr>
            <w:tcW w:w="1410" w:type="dxa"/>
          </w:tcPr>
          <w:p w14:paraId="0FC92883">
            <w:pPr>
              <w:spacing w:after="0" w:line="240" w:lineRule="auto"/>
            </w:pPr>
            <w:r>
              <w:t>Marisha Pessl</w:t>
            </w:r>
          </w:p>
        </w:tc>
        <w:tc>
          <w:tcPr>
            <w:tcW w:w="760" w:type="dxa"/>
          </w:tcPr>
          <w:p w14:paraId="3F171CC4">
            <w:pPr>
              <w:spacing w:after="0" w:line="240" w:lineRule="auto"/>
            </w:pPr>
            <w:r>
              <w:t>640.0</w:t>
            </w:r>
          </w:p>
        </w:tc>
        <w:tc>
          <w:tcPr>
            <w:tcW w:w="3560" w:type="dxa"/>
          </w:tcPr>
          <w:p w14:paraId="4FA1075D">
            <w:pPr>
              <w:spacing w:after="0" w:line="240" w:lineRule="auto"/>
            </w:pPr>
            <w:r>
              <w:t>On a damp October night, 24-year-old Ashley Cordova is found dead in an abandoned warehouse in lower Manhattan. Though her death is ruled a suicide, veteran investigative journalist Scott McGrath suspects otherwise. A...</w:t>
            </w:r>
          </w:p>
        </w:tc>
        <w:tc>
          <w:tcPr>
            <w:tcW w:w="700" w:type="dxa"/>
          </w:tcPr>
          <w:p w14:paraId="370B51DD">
            <w:pPr>
              <w:spacing w:after="0" w:line="240" w:lineRule="auto"/>
            </w:pPr>
            <w:r>
              <w:t>推理</w:t>
            </w:r>
          </w:p>
        </w:tc>
      </w:tr>
      <w:tr w14:paraId="4971B5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3EABFA1C">
            <w:pPr>
              <w:spacing w:after="0" w:line="240" w:lineRule="auto"/>
            </w:pPr>
            <w:r>
              <w:t>701</w:t>
            </w:r>
          </w:p>
        </w:tc>
        <w:tc>
          <w:tcPr>
            <w:tcW w:w="1805" w:type="dxa"/>
          </w:tcPr>
          <w:p w14:paraId="6200BD7E">
            <w:pPr>
              <w:spacing w:after="0" w:line="240" w:lineRule="auto"/>
            </w:pPr>
            <w:r>
              <w:t>Seriously... I'm Kidding</w:t>
            </w:r>
          </w:p>
        </w:tc>
        <w:tc>
          <w:tcPr>
            <w:tcW w:w="1410" w:type="dxa"/>
          </w:tcPr>
          <w:p w14:paraId="58C1FE8D">
            <w:pPr>
              <w:spacing w:after="0" w:line="240" w:lineRule="auto"/>
            </w:pPr>
            <w:r>
              <w:t>Ellen DeGeneres</w:t>
            </w:r>
          </w:p>
        </w:tc>
        <w:tc>
          <w:tcPr>
            <w:tcW w:w="760" w:type="dxa"/>
          </w:tcPr>
          <w:p w14:paraId="4476E23D">
            <w:pPr>
              <w:spacing w:after="0" w:line="240" w:lineRule="auto"/>
            </w:pPr>
            <w:r>
              <w:t>241.0</w:t>
            </w:r>
          </w:p>
        </w:tc>
        <w:tc>
          <w:tcPr>
            <w:tcW w:w="3560" w:type="dxa"/>
          </w:tcPr>
          <w:p w14:paraId="35501516">
            <w:pPr>
              <w:spacing w:after="0" w:line="240" w:lineRule="auto"/>
            </w:pPr>
            <w:r>
              <w:t>"Sometimes the greatest things are the most embarrassing." Ellen Degeneres' winning, upbeat candor has made her show one of the most popular, resilient and honored daytime shows on the air. (To date, it has won no few...</w:t>
            </w:r>
          </w:p>
        </w:tc>
        <w:tc>
          <w:tcPr>
            <w:tcW w:w="700" w:type="dxa"/>
          </w:tcPr>
          <w:p w14:paraId="7F642A00">
            <w:pPr>
              <w:spacing w:after="0" w:line="240" w:lineRule="auto"/>
            </w:pPr>
            <w:r>
              <w:t>传记</w:t>
            </w:r>
          </w:p>
        </w:tc>
      </w:tr>
      <w:tr w14:paraId="553F0A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0C277417">
            <w:pPr>
              <w:spacing w:after="0" w:line="240" w:lineRule="auto"/>
            </w:pPr>
            <w:r>
              <w:t>702</w:t>
            </w:r>
          </w:p>
        </w:tc>
        <w:tc>
          <w:tcPr>
            <w:tcW w:w="1805" w:type="dxa"/>
          </w:tcPr>
          <w:p w14:paraId="3B3209BB">
            <w:pPr>
              <w:spacing w:after="0" w:line="240" w:lineRule="auto"/>
            </w:pPr>
            <w:r>
              <w:t>Caliban's War (The Expanse, #2)</w:t>
            </w:r>
          </w:p>
        </w:tc>
        <w:tc>
          <w:tcPr>
            <w:tcW w:w="1410" w:type="dxa"/>
          </w:tcPr>
          <w:p w14:paraId="63CD4912">
            <w:pPr>
              <w:spacing w:after="0" w:line="240" w:lineRule="auto"/>
            </w:pPr>
            <w:r>
              <w:t>James S.A. Corey</w:t>
            </w:r>
          </w:p>
        </w:tc>
        <w:tc>
          <w:tcPr>
            <w:tcW w:w="760" w:type="dxa"/>
          </w:tcPr>
          <w:p w14:paraId="68045EE2">
            <w:pPr>
              <w:spacing w:after="0" w:line="240" w:lineRule="auto"/>
            </w:pPr>
            <w:r>
              <w:t>595.0</w:t>
            </w:r>
          </w:p>
        </w:tc>
        <w:tc>
          <w:tcPr>
            <w:tcW w:w="3560" w:type="dxa"/>
          </w:tcPr>
          <w:p w14:paraId="0781D3EE">
            <w:pPr>
              <w:spacing w:after="0" w:line="240" w:lineRule="auto"/>
            </w:pPr>
            <w:r>
              <w:t>We are not alone.On Ganymede, breadbasket of the outer planets, a Martian marine watches as her platoon is slaughtered by a monstrous supersoldier. On Earth, a high-level politician struggles to prevent interplanetary...</w:t>
            </w:r>
          </w:p>
        </w:tc>
        <w:tc>
          <w:tcPr>
            <w:tcW w:w="700" w:type="dxa"/>
          </w:tcPr>
          <w:p w14:paraId="3EE44F32">
            <w:pPr>
              <w:spacing w:after="0" w:line="240" w:lineRule="auto"/>
            </w:pPr>
            <w:r>
              <w:t>科幻</w:t>
            </w:r>
          </w:p>
        </w:tc>
      </w:tr>
      <w:tr w14:paraId="1836F9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03C228C8">
            <w:pPr>
              <w:spacing w:after="0" w:line="240" w:lineRule="auto"/>
            </w:pPr>
            <w:r>
              <w:t>703</w:t>
            </w:r>
          </w:p>
        </w:tc>
        <w:tc>
          <w:tcPr>
            <w:tcW w:w="1805" w:type="dxa"/>
          </w:tcPr>
          <w:p w14:paraId="50E4FA17">
            <w:pPr>
              <w:spacing w:after="0" w:line="240" w:lineRule="auto"/>
            </w:pPr>
            <w:r>
              <w:t>The Twelve (The Passage, #2)</w:t>
            </w:r>
          </w:p>
        </w:tc>
        <w:tc>
          <w:tcPr>
            <w:tcW w:w="1410" w:type="dxa"/>
          </w:tcPr>
          <w:p w14:paraId="076A67AD">
            <w:pPr>
              <w:spacing w:after="0" w:line="240" w:lineRule="auto"/>
            </w:pPr>
            <w:r>
              <w:t>Justin Cronin</w:t>
            </w:r>
          </w:p>
        </w:tc>
        <w:tc>
          <w:tcPr>
            <w:tcW w:w="760" w:type="dxa"/>
          </w:tcPr>
          <w:p w14:paraId="001E2331">
            <w:pPr>
              <w:spacing w:after="0" w:line="240" w:lineRule="auto"/>
            </w:pPr>
            <w:r>
              <w:t>568.0</w:t>
            </w:r>
          </w:p>
        </w:tc>
        <w:tc>
          <w:tcPr>
            <w:tcW w:w="3560" w:type="dxa"/>
          </w:tcPr>
          <w:p w14:paraId="30E62B66">
            <w:pPr>
              <w:spacing w:after="0" w:line="240" w:lineRule="auto"/>
            </w:pPr>
            <w:r>
              <w:t>In his internationally bestselling and critically acclaimed novel The Passage, Justin Cronin constructed an unforgettable world transformed by a government experiment gone horribly wrong. Now the scope widens and the...</w:t>
            </w:r>
          </w:p>
        </w:tc>
        <w:tc>
          <w:tcPr>
            <w:tcW w:w="700" w:type="dxa"/>
          </w:tcPr>
          <w:p w14:paraId="5CDBAAF4">
            <w:pPr>
              <w:spacing w:after="0" w:line="240" w:lineRule="auto"/>
            </w:pPr>
            <w:r>
              <w:t>恐怖</w:t>
            </w:r>
          </w:p>
        </w:tc>
      </w:tr>
      <w:tr w14:paraId="1373A7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75C8219D">
            <w:pPr>
              <w:spacing w:after="0" w:line="240" w:lineRule="auto"/>
            </w:pPr>
            <w:r>
              <w:t>704</w:t>
            </w:r>
          </w:p>
        </w:tc>
        <w:tc>
          <w:tcPr>
            <w:tcW w:w="1805" w:type="dxa"/>
          </w:tcPr>
          <w:p w14:paraId="364BB482">
            <w:pPr>
              <w:spacing w:after="0" w:line="240" w:lineRule="auto"/>
            </w:pPr>
            <w:r>
              <w:t>Dance of Death (Pendergast, #6; Diogenes, #2)</w:t>
            </w:r>
          </w:p>
        </w:tc>
        <w:tc>
          <w:tcPr>
            <w:tcW w:w="1410" w:type="dxa"/>
          </w:tcPr>
          <w:p w14:paraId="0080FB12">
            <w:pPr>
              <w:spacing w:after="0" w:line="240" w:lineRule="auto"/>
            </w:pPr>
            <w:r>
              <w:t>Douglas Preston / Lincoln Child</w:t>
            </w:r>
          </w:p>
        </w:tc>
        <w:tc>
          <w:tcPr>
            <w:tcW w:w="760" w:type="dxa"/>
          </w:tcPr>
          <w:p w14:paraId="21015CD7">
            <w:pPr>
              <w:spacing w:after="0" w:line="240" w:lineRule="auto"/>
            </w:pPr>
            <w:r>
              <w:t>560.0</w:t>
            </w:r>
          </w:p>
        </w:tc>
        <w:tc>
          <w:tcPr>
            <w:tcW w:w="3560" w:type="dxa"/>
          </w:tcPr>
          <w:p w14:paraId="4C15FBE5">
            <w:pPr>
              <w:spacing w:after="0" w:line="240" w:lineRule="auto"/>
            </w:pPr>
            <w:r>
              <w:t>Two brothers on opposite sides of the law battle it out on the streets of New York in this chill-inducing thriller, a follow-up to BRIMSTONE. — As the previous installment came to a close, vicious dogs and armed men s...</w:t>
            </w:r>
          </w:p>
        </w:tc>
        <w:tc>
          <w:tcPr>
            <w:tcW w:w="700" w:type="dxa"/>
          </w:tcPr>
          <w:p w14:paraId="6BF2135F">
            <w:pPr>
              <w:spacing w:after="0" w:line="240" w:lineRule="auto"/>
            </w:pPr>
            <w:r>
              <w:t>悬疑</w:t>
            </w:r>
          </w:p>
        </w:tc>
      </w:tr>
      <w:tr w14:paraId="30A9CE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72CBC123">
            <w:pPr>
              <w:spacing w:after="0" w:line="240" w:lineRule="auto"/>
            </w:pPr>
            <w:r>
              <w:t>705</w:t>
            </w:r>
          </w:p>
        </w:tc>
        <w:tc>
          <w:tcPr>
            <w:tcW w:w="1805" w:type="dxa"/>
          </w:tcPr>
          <w:p w14:paraId="371F9F47">
            <w:pPr>
              <w:spacing w:after="0" w:line="240" w:lineRule="auto"/>
            </w:pPr>
            <w:r>
              <w:t>Anne of Green Gables (Anne of Green Gables, #1)</w:t>
            </w:r>
          </w:p>
        </w:tc>
        <w:tc>
          <w:tcPr>
            <w:tcW w:w="1410" w:type="dxa"/>
          </w:tcPr>
          <w:p w14:paraId="67456127">
            <w:pPr>
              <w:spacing w:after="0" w:line="240" w:lineRule="auto"/>
            </w:pPr>
            <w:r>
              <w:t>L.M. Montgomery</w:t>
            </w:r>
          </w:p>
        </w:tc>
        <w:tc>
          <w:tcPr>
            <w:tcW w:w="760" w:type="dxa"/>
          </w:tcPr>
          <w:p w14:paraId="6299BA87">
            <w:pPr>
              <w:spacing w:after="0" w:line="240" w:lineRule="auto"/>
            </w:pPr>
            <w:r>
              <w:t>320.0</w:t>
            </w:r>
          </w:p>
        </w:tc>
        <w:tc>
          <w:tcPr>
            <w:tcW w:w="3560" w:type="dxa"/>
          </w:tcPr>
          <w:p w14:paraId="16CE7182">
            <w:pPr>
              <w:spacing w:after="0" w:line="240" w:lineRule="auto"/>
            </w:pPr>
            <w:r>
              <w:t>As soon as Anne Shirley arrives at the snug white farmhouse called Green Gables, she is sure she wants to stay forever . . . but will the Cuthberts send her back to to the orphanage? Anne knows she's not what they exp...</w:t>
            </w:r>
          </w:p>
        </w:tc>
        <w:tc>
          <w:tcPr>
            <w:tcW w:w="700" w:type="dxa"/>
          </w:tcPr>
          <w:p w14:paraId="0DB325B4">
            <w:pPr>
              <w:spacing w:after="0" w:line="240" w:lineRule="auto"/>
            </w:pPr>
            <w:r>
              <w:t>文学</w:t>
            </w:r>
          </w:p>
        </w:tc>
      </w:tr>
      <w:tr w14:paraId="0EC95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1694B203">
            <w:pPr>
              <w:spacing w:after="0" w:line="240" w:lineRule="auto"/>
            </w:pPr>
            <w:r>
              <w:t>706</w:t>
            </w:r>
          </w:p>
        </w:tc>
        <w:tc>
          <w:tcPr>
            <w:tcW w:w="1805" w:type="dxa"/>
          </w:tcPr>
          <w:p w14:paraId="33C16C0D">
            <w:pPr>
              <w:spacing w:after="0" w:line="240" w:lineRule="auto"/>
            </w:pPr>
            <w:r>
              <w:t>The Witches</w:t>
            </w:r>
          </w:p>
        </w:tc>
        <w:tc>
          <w:tcPr>
            <w:tcW w:w="1410" w:type="dxa"/>
          </w:tcPr>
          <w:p w14:paraId="4430AE30">
            <w:pPr>
              <w:spacing w:after="0" w:line="240" w:lineRule="auto"/>
            </w:pPr>
            <w:r>
              <w:t>Roald Dahl / Quentin Blake</w:t>
            </w:r>
          </w:p>
        </w:tc>
        <w:tc>
          <w:tcPr>
            <w:tcW w:w="760" w:type="dxa"/>
          </w:tcPr>
          <w:p w14:paraId="461601CC">
            <w:pPr>
              <w:spacing w:after="0" w:line="240" w:lineRule="auto"/>
            </w:pPr>
            <w:r>
              <w:t>208.0</w:t>
            </w:r>
          </w:p>
        </w:tc>
        <w:tc>
          <w:tcPr>
            <w:tcW w:w="3560" w:type="dxa"/>
          </w:tcPr>
          <w:p w14:paraId="71D565FB">
            <w:pPr>
              <w:spacing w:after="0" w:line="240" w:lineRule="auto"/>
            </w:pPr>
            <w:r>
              <w:t>This is not a fairy-tale. This is about real witches. Real witches don't ride around on broomsticks. They don't even wear black cloaks and hats. They are vile, cunning, detestable creatures who disguise themselves as...</w:t>
            </w:r>
          </w:p>
        </w:tc>
        <w:tc>
          <w:tcPr>
            <w:tcW w:w="700" w:type="dxa"/>
          </w:tcPr>
          <w:p w14:paraId="4C201F00">
            <w:pPr>
              <w:spacing w:after="0" w:line="240" w:lineRule="auto"/>
            </w:pPr>
            <w:r>
              <w:t>奇幻</w:t>
            </w:r>
          </w:p>
        </w:tc>
      </w:tr>
      <w:tr w14:paraId="5BAF09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2448C7F0">
            <w:pPr>
              <w:spacing w:after="0" w:line="240" w:lineRule="auto"/>
            </w:pPr>
            <w:r>
              <w:t>707</w:t>
            </w:r>
          </w:p>
        </w:tc>
        <w:tc>
          <w:tcPr>
            <w:tcW w:w="1805" w:type="dxa"/>
          </w:tcPr>
          <w:p w14:paraId="3D268B8D">
            <w:pPr>
              <w:spacing w:after="0" w:line="240" w:lineRule="auto"/>
            </w:pPr>
            <w:r>
              <w:t>Understanding Comics: The Invisible Art</w:t>
            </w:r>
          </w:p>
        </w:tc>
        <w:tc>
          <w:tcPr>
            <w:tcW w:w="1410" w:type="dxa"/>
          </w:tcPr>
          <w:p w14:paraId="7D55C191">
            <w:pPr>
              <w:spacing w:after="0" w:line="240" w:lineRule="auto"/>
            </w:pPr>
            <w:r>
              <w:t>Scott McCloud</w:t>
            </w:r>
          </w:p>
        </w:tc>
        <w:tc>
          <w:tcPr>
            <w:tcW w:w="760" w:type="dxa"/>
          </w:tcPr>
          <w:p w14:paraId="15E59F3B">
            <w:pPr>
              <w:spacing w:after="0" w:line="240" w:lineRule="auto"/>
            </w:pPr>
            <w:r>
              <w:t>215.0</w:t>
            </w:r>
          </w:p>
        </w:tc>
        <w:tc>
          <w:tcPr>
            <w:tcW w:w="3560" w:type="dxa"/>
          </w:tcPr>
          <w:p w14:paraId="13A247DC">
            <w:pPr>
              <w:spacing w:after="0" w:line="240" w:lineRule="auto"/>
            </w:pPr>
            <w:r>
              <w:t>The bestselling international classic on storytelling and visual communication"You must read this book." — Neil GaimanPraised throughout the cartoon industry by such luminaries as Art Spiegelman, Matt Groening, and Wi...</w:t>
            </w:r>
          </w:p>
        </w:tc>
        <w:tc>
          <w:tcPr>
            <w:tcW w:w="700" w:type="dxa"/>
          </w:tcPr>
          <w:p w14:paraId="33C2FE59">
            <w:pPr>
              <w:spacing w:after="0" w:line="240" w:lineRule="auto"/>
            </w:pPr>
            <w:r>
              <w:t>历史</w:t>
            </w:r>
          </w:p>
        </w:tc>
      </w:tr>
      <w:tr w14:paraId="2D60F4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585A2A61">
            <w:pPr>
              <w:spacing w:after="0" w:line="240" w:lineRule="auto"/>
            </w:pPr>
            <w:r>
              <w:t>708</w:t>
            </w:r>
          </w:p>
        </w:tc>
        <w:tc>
          <w:tcPr>
            <w:tcW w:w="1805" w:type="dxa"/>
          </w:tcPr>
          <w:p w14:paraId="23BC4745">
            <w:pPr>
              <w:spacing w:after="0" w:line="240" w:lineRule="auto"/>
            </w:pPr>
            <w:r>
              <w:t>It's Kind of a Funny Story</w:t>
            </w:r>
          </w:p>
        </w:tc>
        <w:tc>
          <w:tcPr>
            <w:tcW w:w="1410" w:type="dxa"/>
          </w:tcPr>
          <w:p w14:paraId="57B417D7">
            <w:pPr>
              <w:spacing w:after="0" w:line="240" w:lineRule="auto"/>
            </w:pPr>
            <w:r>
              <w:t>Ned Vizzini</w:t>
            </w:r>
          </w:p>
        </w:tc>
        <w:tc>
          <w:tcPr>
            <w:tcW w:w="760" w:type="dxa"/>
          </w:tcPr>
          <w:p w14:paraId="25044FC1">
            <w:pPr>
              <w:spacing w:after="0" w:line="240" w:lineRule="auto"/>
            </w:pPr>
            <w:r>
              <w:t>444.0</w:t>
            </w:r>
          </w:p>
        </w:tc>
        <w:tc>
          <w:tcPr>
            <w:tcW w:w="3560" w:type="dxa"/>
          </w:tcPr>
          <w:p w14:paraId="0BBF6088">
            <w:pPr>
              <w:spacing w:after="0" w:line="240" w:lineRule="auto"/>
            </w:pPr>
            <w:r>
              <w:t>Ambitious New York City teenager Craig Gilner is determined to succeed at life - which means getting into the right high school to get into the right job. But once Craig aces his way into Manhattan's Executive Pre-Pro...</w:t>
            </w:r>
          </w:p>
        </w:tc>
        <w:tc>
          <w:tcPr>
            <w:tcW w:w="700" w:type="dxa"/>
          </w:tcPr>
          <w:p w14:paraId="5C99F624">
            <w:pPr>
              <w:spacing w:after="0" w:line="240" w:lineRule="auto"/>
            </w:pPr>
            <w:r>
              <w:t>青春</w:t>
            </w:r>
          </w:p>
        </w:tc>
      </w:tr>
      <w:tr w14:paraId="573964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5AE1F99B">
            <w:pPr>
              <w:spacing w:after="0" w:line="240" w:lineRule="auto"/>
            </w:pPr>
            <w:r>
              <w:t>709</w:t>
            </w:r>
          </w:p>
        </w:tc>
        <w:tc>
          <w:tcPr>
            <w:tcW w:w="1805" w:type="dxa"/>
          </w:tcPr>
          <w:p w14:paraId="2C61B97F">
            <w:pPr>
              <w:spacing w:after="0" w:line="240" w:lineRule="auto"/>
            </w:pPr>
            <w:r>
              <w:t>Love, Rosie</w:t>
            </w:r>
          </w:p>
        </w:tc>
        <w:tc>
          <w:tcPr>
            <w:tcW w:w="1410" w:type="dxa"/>
          </w:tcPr>
          <w:p w14:paraId="52434DF7">
            <w:pPr>
              <w:spacing w:after="0" w:line="240" w:lineRule="auto"/>
            </w:pPr>
            <w:r>
              <w:t>Cecelia Ahern</w:t>
            </w:r>
          </w:p>
        </w:tc>
        <w:tc>
          <w:tcPr>
            <w:tcW w:w="760" w:type="dxa"/>
          </w:tcPr>
          <w:p w14:paraId="303C7CFA">
            <w:pPr>
              <w:spacing w:after="0" w:line="240" w:lineRule="auto"/>
            </w:pPr>
            <w:r>
              <w:t>512.0</w:t>
            </w:r>
          </w:p>
        </w:tc>
        <w:tc>
          <w:tcPr>
            <w:tcW w:w="3560" w:type="dxa"/>
          </w:tcPr>
          <w:p w14:paraId="676A0FC0">
            <w:pPr>
              <w:spacing w:after="0" w:line="240" w:lineRule="auto"/>
            </w:pPr>
            <w:r>
              <w:t>Sometimes you have to look at life in a whole new way...From the bestselling author of PS, I Love You comes a delightfully enchanting novel about what happens when two people who are meant to be together just can't se...</w:t>
            </w:r>
          </w:p>
        </w:tc>
        <w:tc>
          <w:tcPr>
            <w:tcW w:w="700" w:type="dxa"/>
          </w:tcPr>
          <w:p w14:paraId="24ECBC89">
            <w:pPr>
              <w:spacing w:after="0" w:line="240" w:lineRule="auto"/>
            </w:pPr>
            <w:r>
              <w:t>言情</w:t>
            </w:r>
          </w:p>
        </w:tc>
      </w:tr>
      <w:tr w14:paraId="2FDEA6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5D1598CA">
            <w:pPr>
              <w:spacing w:after="0" w:line="240" w:lineRule="auto"/>
            </w:pPr>
            <w:r>
              <w:t>710</w:t>
            </w:r>
          </w:p>
        </w:tc>
        <w:tc>
          <w:tcPr>
            <w:tcW w:w="1805" w:type="dxa"/>
          </w:tcPr>
          <w:p w14:paraId="64318831">
            <w:pPr>
              <w:spacing w:after="0" w:line="240" w:lineRule="auto"/>
            </w:pPr>
            <w:r>
              <w:t>My Sister's Grave (Tracy Crosswhite #1)</w:t>
            </w:r>
          </w:p>
        </w:tc>
        <w:tc>
          <w:tcPr>
            <w:tcW w:w="1410" w:type="dxa"/>
          </w:tcPr>
          <w:p w14:paraId="569F6230">
            <w:pPr>
              <w:spacing w:after="0" w:line="240" w:lineRule="auto"/>
            </w:pPr>
            <w:r>
              <w:t>Robert Dugoni</w:t>
            </w:r>
          </w:p>
        </w:tc>
        <w:tc>
          <w:tcPr>
            <w:tcW w:w="760" w:type="dxa"/>
          </w:tcPr>
          <w:p w14:paraId="2F60A308">
            <w:pPr>
              <w:spacing w:after="0" w:line="240" w:lineRule="auto"/>
            </w:pPr>
            <w:r>
              <w:t>416.0</w:t>
            </w:r>
          </w:p>
        </w:tc>
        <w:tc>
          <w:tcPr>
            <w:tcW w:w="3560" w:type="dxa"/>
          </w:tcPr>
          <w:p w14:paraId="4203FBDB">
            <w:pPr>
              <w:spacing w:after="0" w:line="240" w:lineRule="auto"/>
            </w:pPr>
            <w:r>
              <w:t>Tracy Crosswhite has spent twenty years questioning the facts surrounding her sister Sarah’s disappearance and the murder trial that followed. She doesn’t believe that Edmund House — a convicted rapist and the man con...</w:t>
            </w:r>
          </w:p>
        </w:tc>
        <w:tc>
          <w:tcPr>
            <w:tcW w:w="700" w:type="dxa"/>
          </w:tcPr>
          <w:p w14:paraId="188CCC17">
            <w:pPr>
              <w:spacing w:after="0" w:line="240" w:lineRule="auto"/>
            </w:pPr>
            <w:r>
              <w:t>推理</w:t>
            </w:r>
          </w:p>
        </w:tc>
      </w:tr>
      <w:tr w14:paraId="3AA3C1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09E684C2">
            <w:pPr>
              <w:spacing w:after="0" w:line="240" w:lineRule="auto"/>
            </w:pPr>
            <w:r>
              <w:t>711</w:t>
            </w:r>
          </w:p>
        </w:tc>
        <w:tc>
          <w:tcPr>
            <w:tcW w:w="1805" w:type="dxa"/>
          </w:tcPr>
          <w:p w14:paraId="4D4D46F6">
            <w:pPr>
              <w:spacing w:after="0" w:line="240" w:lineRule="auto"/>
            </w:pPr>
            <w:r>
              <w:t>Sybil: The Classic True Story of a Woman Possessed by Sixteen Personalities</w:t>
            </w:r>
          </w:p>
        </w:tc>
        <w:tc>
          <w:tcPr>
            <w:tcW w:w="1410" w:type="dxa"/>
          </w:tcPr>
          <w:p w14:paraId="7C885ABD">
            <w:pPr>
              <w:spacing w:after="0" w:line="240" w:lineRule="auto"/>
            </w:pPr>
            <w:r>
              <w:t>Flora Rheta Schreiber</w:t>
            </w:r>
          </w:p>
        </w:tc>
        <w:tc>
          <w:tcPr>
            <w:tcW w:w="760" w:type="dxa"/>
          </w:tcPr>
          <w:p w14:paraId="6BCC96C7">
            <w:pPr>
              <w:spacing w:after="0" w:line="240" w:lineRule="auto"/>
            </w:pPr>
            <w:r>
              <w:t>481.0</w:t>
            </w:r>
          </w:p>
        </w:tc>
        <w:tc>
          <w:tcPr>
            <w:tcW w:w="3560" w:type="dxa"/>
          </w:tcPr>
          <w:p w14:paraId="3C87DB7C">
            <w:pPr>
              <w:spacing w:after="0" w:line="240" w:lineRule="auto"/>
            </w:pPr>
            <w:r>
              <w:t>Here is the unbelievable yet true story of Sybil Dorsett, a survivor of terrible childhood abuse who as an adult was a victim of sudden and mysterious blackouts. What happened during those blackouts has made Sybil's e...</w:t>
            </w:r>
          </w:p>
        </w:tc>
        <w:tc>
          <w:tcPr>
            <w:tcW w:w="700" w:type="dxa"/>
          </w:tcPr>
          <w:p w14:paraId="3DEAE5CC">
            <w:pPr>
              <w:spacing w:after="0" w:line="240" w:lineRule="auto"/>
            </w:pPr>
            <w:r>
              <w:t>传记</w:t>
            </w:r>
          </w:p>
        </w:tc>
      </w:tr>
      <w:tr w14:paraId="124D59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540234D8">
            <w:pPr>
              <w:spacing w:after="0" w:line="240" w:lineRule="auto"/>
            </w:pPr>
            <w:r>
              <w:t>712</w:t>
            </w:r>
          </w:p>
        </w:tc>
        <w:tc>
          <w:tcPr>
            <w:tcW w:w="1805" w:type="dxa"/>
          </w:tcPr>
          <w:p w14:paraId="3D3DC0A4">
            <w:pPr>
              <w:spacing w:after="0" w:line="240" w:lineRule="auto"/>
            </w:pPr>
            <w:r>
              <w:t>Red Mars (Mars Trilogy, #1)</w:t>
            </w:r>
          </w:p>
        </w:tc>
        <w:tc>
          <w:tcPr>
            <w:tcW w:w="1410" w:type="dxa"/>
          </w:tcPr>
          <w:p w14:paraId="6E7F2210">
            <w:pPr>
              <w:spacing w:after="0" w:line="240" w:lineRule="auto"/>
            </w:pPr>
            <w:r>
              <w:t>Kim Stanley Robinson</w:t>
            </w:r>
          </w:p>
        </w:tc>
        <w:tc>
          <w:tcPr>
            <w:tcW w:w="760" w:type="dxa"/>
          </w:tcPr>
          <w:p w14:paraId="006EA69E">
            <w:pPr>
              <w:spacing w:after="0" w:line="240" w:lineRule="auto"/>
            </w:pPr>
            <w:r>
              <w:t>572.0</w:t>
            </w:r>
          </w:p>
        </w:tc>
        <w:tc>
          <w:tcPr>
            <w:tcW w:w="3560" w:type="dxa"/>
          </w:tcPr>
          <w:p w14:paraId="536F0CB5">
            <w:pPr>
              <w:spacing w:after="0" w:line="240" w:lineRule="auto"/>
            </w:pPr>
            <w:r>
              <w:t>In his most ambitious project to date, award-winning author Kim Stanley Robinson utilizes years of research &amp; cutting-edge science in the 1st of a trilogy chronicling the colonization of Mars:For eons, sandstorms have...</w:t>
            </w:r>
          </w:p>
        </w:tc>
        <w:tc>
          <w:tcPr>
            <w:tcW w:w="700" w:type="dxa"/>
          </w:tcPr>
          <w:p w14:paraId="332CAEEC">
            <w:pPr>
              <w:spacing w:after="0" w:line="240" w:lineRule="auto"/>
            </w:pPr>
            <w:r>
              <w:t>科幻</w:t>
            </w:r>
          </w:p>
        </w:tc>
      </w:tr>
      <w:tr w14:paraId="72DCAC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5E1C2C2E">
            <w:pPr>
              <w:spacing w:after="0" w:line="240" w:lineRule="auto"/>
            </w:pPr>
            <w:r>
              <w:t>713</w:t>
            </w:r>
          </w:p>
        </w:tc>
        <w:tc>
          <w:tcPr>
            <w:tcW w:w="1805" w:type="dxa"/>
          </w:tcPr>
          <w:p w14:paraId="7443BEE7">
            <w:pPr>
              <w:spacing w:after="0" w:line="240" w:lineRule="auto"/>
            </w:pPr>
            <w:r>
              <w:t>The Tale of the Body Thief (The Vampire Chronicles, #4)</w:t>
            </w:r>
          </w:p>
        </w:tc>
        <w:tc>
          <w:tcPr>
            <w:tcW w:w="1410" w:type="dxa"/>
          </w:tcPr>
          <w:p w14:paraId="5A0C1A20">
            <w:pPr>
              <w:spacing w:after="0" w:line="240" w:lineRule="auto"/>
            </w:pPr>
            <w:r>
              <w:t>Anne Rice</w:t>
            </w:r>
          </w:p>
        </w:tc>
        <w:tc>
          <w:tcPr>
            <w:tcW w:w="760" w:type="dxa"/>
          </w:tcPr>
          <w:p w14:paraId="57796D6E">
            <w:pPr>
              <w:spacing w:after="0" w:line="240" w:lineRule="auto"/>
            </w:pPr>
            <w:r>
              <w:t>468.0</w:t>
            </w:r>
          </w:p>
        </w:tc>
        <w:tc>
          <w:tcPr>
            <w:tcW w:w="3560" w:type="dxa"/>
          </w:tcPr>
          <w:p w14:paraId="09B3F8B2">
            <w:pPr>
              <w:spacing w:after="0" w:line="240" w:lineRule="auto"/>
            </w:pPr>
            <w:r>
              <w:t>In a gripping feat of storytelling, Anne Rice continues the extraordinary Vampire Chronicles that began with the now-classic Interview with the Vampire. For centuries, Lestat—vampire-hero, enchanter, seducer of mortal...</w:t>
            </w:r>
          </w:p>
        </w:tc>
        <w:tc>
          <w:tcPr>
            <w:tcW w:w="700" w:type="dxa"/>
          </w:tcPr>
          <w:p w14:paraId="4611F675">
            <w:pPr>
              <w:spacing w:after="0" w:line="240" w:lineRule="auto"/>
            </w:pPr>
            <w:r>
              <w:t>恐怖</w:t>
            </w:r>
          </w:p>
        </w:tc>
      </w:tr>
      <w:tr w14:paraId="302AE4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34373E83">
            <w:pPr>
              <w:spacing w:after="0" w:line="240" w:lineRule="auto"/>
            </w:pPr>
            <w:r>
              <w:t>714</w:t>
            </w:r>
          </w:p>
        </w:tc>
        <w:tc>
          <w:tcPr>
            <w:tcW w:w="1805" w:type="dxa"/>
          </w:tcPr>
          <w:p w14:paraId="6A87C432">
            <w:pPr>
              <w:spacing w:after="0" w:line="240" w:lineRule="auto"/>
            </w:pPr>
            <w:r>
              <w:t>Undone (Will Trent, #3)</w:t>
            </w:r>
          </w:p>
        </w:tc>
        <w:tc>
          <w:tcPr>
            <w:tcW w:w="1410" w:type="dxa"/>
          </w:tcPr>
          <w:p w14:paraId="032B4F52">
            <w:pPr>
              <w:spacing w:after="0" w:line="240" w:lineRule="auto"/>
            </w:pPr>
            <w:r>
              <w:t>Karin Slaughter</w:t>
            </w:r>
          </w:p>
        </w:tc>
        <w:tc>
          <w:tcPr>
            <w:tcW w:w="760" w:type="dxa"/>
          </w:tcPr>
          <w:p w14:paraId="2DC8CEC0">
            <w:pPr>
              <w:spacing w:after="0" w:line="240" w:lineRule="auto"/>
            </w:pPr>
            <w:r>
              <w:t>436.0</w:t>
            </w:r>
          </w:p>
        </w:tc>
        <w:tc>
          <w:tcPr>
            <w:tcW w:w="3560" w:type="dxa"/>
          </w:tcPr>
          <w:p w14:paraId="4065DBBB">
            <w:pPr>
              <w:spacing w:after="0" w:line="240" w:lineRule="auto"/>
            </w:pPr>
            <w:r>
              <w:t>When a tortured young woman enters the trauma center of an Atlanta hospital, Dr. Sara Linton is thrust into a desperate police investigation with Special Agent Will Trent and his partner, Faith Mitchell. Though guardi...</w:t>
            </w:r>
          </w:p>
        </w:tc>
        <w:tc>
          <w:tcPr>
            <w:tcW w:w="700" w:type="dxa"/>
          </w:tcPr>
          <w:p w14:paraId="393D96BB">
            <w:pPr>
              <w:spacing w:after="0" w:line="240" w:lineRule="auto"/>
            </w:pPr>
            <w:r>
              <w:t>悬疑</w:t>
            </w:r>
          </w:p>
        </w:tc>
      </w:tr>
      <w:tr w14:paraId="7083D7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3410AF27">
            <w:pPr>
              <w:spacing w:after="0" w:line="240" w:lineRule="auto"/>
            </w:pPr>
            <w:r>
              <w:t>715</w:t>
            </w:r>
          </w:p>
        </w:tc>
        <w:tc>
          <w:tcPr>
            <w:tcW w:w="1805" w:type="dxa"/>
          </w:tcPr>
          <w:p w14:paraId="4523EE01">
            <w:pPr>
              <w:spacing w:after="0" w:line="240" w:lineRule="auto"/>
            </w:pPr>
            <w:r>
              <w:t>Divine Secrets of the Ya-Ya Sisterhood</w:t>
            </w:r>
          </w:p>
        </w:tc>
        <w:tc>
          <w:tcPr>
            <w:tcW w:w="1410" w:type="dxa"/>
          </w:tcPr>
          <w:p w14:paraId="0BDAB458">
            <w:pPr>
              <w:spacing w:after="0" w:line="240" w:lineRule="auto"/>
            </w:pPr>
            <w:r>
              <w:t>Rebecca Wells</w:t>
            </w:r>
          </w:p>
        </w:tc>
        <w:tc>
          <w:tcPr>
            <w:tcW w:w="760" w:type="dxa"/>
          </w:tcPr>
          <w:p w14:paraId="4734F6B8">
            <w:pPr>
              <w:spacing w:after="0" w:line="240" w:lineRule="auto"/>
            </w:pPr>
            <w:r>
              <w:t>383.0</w:t>
            </w:r>
          </w:p>
        </w:tc>
        <w:tc>
          <w:tcPr>
            <w:tcW w:w="3560" w:type="dxa"/>
          </w:tcPr>
          <w:p w14:paraId="405CAA89">
            <w:pPr>
              <w:spacing w:after="0" w:line="240" w:lineRule="auto"/>
            </w:pPr>
            <w:r>
              <w:t>When Siddalee Walker, oldest daughter of Vivi Abbott Walker, Ya-Ya extraordinaire, is interviewed in the New York Times about a hit play she's directed, her mother gets described as a "tap-dancing child abuser." Enrag...</w:t>
            </w:r>
          </w:p>
        </w:tc>
        <w:tc>
          <w:tcPr>
            <w:tcW w:w="700" w:type="dxa"/>
          </w:tcPr>
          <w:p w14:paraId="5A43AB0D">
            <w:pPr>
              <w:spacing w:after="0" w:line="240" w:lineRule="auto"/>
            </w:pPr>
            <w:r>
              <w:t>文学</w:t>
            </w:r>
          </w:p>
        </w:tc>
      </w:tr>
      <w:tr w14:paraId="354D9B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43914CBF">
            <w:pPr>
              <w:spacing w:after="0" w:line="240" w:lineRule="auto"/>
            </w:pPr>
            <w:r>
              <w:t>716</w:t>
            </w:r>
          </w:p>
        </w:tc>
        <w:tc>
          <w:tcPr>
            <w:tcW w:w="1805" w:type="dxa"/>
          </w:tcPr>
          <w:p w14:paraId="118B5781">
            <w:pPr>
              <w:spacing w:after="0" w:line="240" w:lineRule="auto"/>
            </w:pPr>
            <w:r>
              <w:t>Harry Potter Boxset (Harry Potter, #1-7)</w:t>
            </w:r>
          </w:p>
        </w:tc>
        <w:tc>
          <w:tcPr>
            <w:tcW w:w="1410" w:type="dxa"/>
          </w:tcPr>
          <w:p w14:paraId="3AD86CAC">
            <w:pPr>
              <w:spacing w:after="0" w:line="240" w:lineRule="auto"/>
            </w:pPr>
            <w:r>
              <w:t>J.K. Rowling</w:t>
            </w:r>
          </w:p>
        </w:tc>
        <w:tc>
          <w:tcPr>
            <w:tcW w:w="760" w:type="dxa"/>
          </w:tcPr>
          <w:p w14:paraId="7B0A7099">
            <w:pPr>
              <w:spacing w:after="0" w:line="240" w:lineRule="auto"/>
            </w:pPr>
            <w:r>
              <w:t>4100.0</w:t>
            </w:r>
          </w:p>
        </w:tc>
        <w:tc>
          <w:tcPr>
            <w:tcW w:w="3560" w:type="dxa"/>
          </w:tcPr>
          <w:p w14:paraId="595D46B2">
            <w:pPr>
              <w:spacing w:after="0" w:line="240" w:lineRule="auto"/>
            </w:pPr>
            <w:r>
              <w:t>Over 4000 pages of Harry Potter and his world, including all 7 books. All seven eBooks in the multi-award winning, internationally bestselling Harry Potter series, available as one download with stunning cover art by...</w:t>
            </w:r>
          </w:p>
        </w:tc>
        <w:tc>
          <w:tcPr>
            <w:tcW w:w="700" w:type="dxa"/>
          </w:tcPr>
          <w:p w14:paraId="5A3A919A">
            <w:pPr>
              <w:spacing w:after="0" w:line="240" w:lineRule="auto"/>
            </w:pPr>
            <w:r>
              <w:t>奇幻</w:t>
            </w:r>
          </w:p>
        </w:tc>
      </w:tr>
      <w:tr w14:paraId="7FF944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488AA69D">
            <w:pPr>
              <w:spacing w:after="0" w:line="240" w:lineRule="auto"/>
            </w:pPr>
            <w:r>
              <w:t>717</w:t>
            </w:r>
          </w:p>
        </w:tc>
        <w:tc>
          <w:tcPr>
            <w:tcW w:w="1805" w:type="dxa"/>
          </w:tcPr>
          <w:p w14:paraId="0C530CBB">
            <w:pPr>
              <w:spacing w:after="0" w:line="240" w:lineRule="auto"/>
            </w:pPr>
            <w:r>
              <w:t>Exodus</w:t>
            </w:r>
          </w:p>
        </w:tc>
        <w:tc>
          <w:tcPr>
            <w:tcW w:w="1410" w:type="dxa"/>
          </w:tcPr>
          <w:p w14:paraId="464BA5D7">
            <w:pPr>
              <w:spacing w:after="0" w:line="240" w:lineRule="auto"/>
            </w:pPr>
            <w:r>
              <w:t>Leon Uris</w:t>
            </w:r>
          </w:p>
        </w:tc>
        <w:tc>
          <w:tcPr>
            <w:tcW w:w="760" w:type="dxa"/>
          </w:tcPr>
          <w:p w14:paraId="40E5F79B">
            <w:pPr>
              <w:spacing w:after="0" w:line="240" w:lineRule="auto"/>
            </w:pPr>
            <w:r>
              <w:t>608.0</w:t>
            </w:r>
          </w:p>
        </w:tc>
        <w:tc>
          <w:tcPr>
            <w:tcW w:w="3560" w:type="dxa"/>
          </w:tcPr>
          <w:p w14:paraId="1BFBE115">
            <w:pPr>
              <w:spacing w:after="0" w:line="240" w:lineRule="auto"/>
            </w:pPr>
            <w:r>
              <w:t>Exodus is an international publishing phenomenon--the towering novel of the twentieth century's most dramatic geopolitical event. Leon Uris magnificently portrays the birth of a new nation in the midst of enemies--the...</w:t>
            </w:r>
          </w:p>
        </w:tc>
        <w:tc>
          <w:tcPr>
            <w:tcW w:w="700" w:type="dxa"/>
          </w:tcPr>
          <w:p w14:paraId="7AEBF8D4">
            <w:pPr>
              <w:spacing w:after="0" w:line="240" w:lineRule="auto"/>
            </w:pPr>
            <w:r>
              <w:t>历史</w:t>
            </w:r>
          </w:p>
        </w:tc>
      </w:tr>
      <w:tr w14:paraId="5AA52F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7E6BC586">
            <w:pPr>
              <w:spacing w:after="0" w:line="240" w:lineRule="auto"/>
            </w:pPr>
            <w:r>
              <w:t>718</w:t>
            </w:r>
          </w:p>
        </w:tc>
        <w:tc>
          <w:tcPr>
            <w:tcW w:w="1805" w:type="dxa"/>
          </w:tcPr>
          <w:p w14:paraId="6CA73A53">
            <w:pPr>
              <w:spacing w:after="0" w:line="240" w:lineRule="auto"/>
            </w:pPr>
            <w:r>
              <w:t>The Angel Experiment (Maximum Ride, #1)</w:t>
            </w:r>
          </w:p>
        </w:tc>
        <w:tc>
          <w:tcPr>
            <w:tcW w:w="1410" w:type="dxa"/>
          </w:tcPr>
          <w:p w14:paraId="62006176">
            <w:pPr>
              <w:spacing w:after="0" w:line="240" w:lineRule="auto"/>
            </w:pPr>
            <w:r>
              <w:t>James Patterson</w:t>
            </w:r>
          </w:p>
        </w:tc>
        <w:tc>
          <w:tcPr>
            <w:tcW w:w="760" w:type="dxa"/>
          </w:tcPr>
          <w:p w14:paraId="61A03BDF">
            <w:pPr>
              <w:spacing w:after="0" w:line="240" w:lineRule="auto"/>
            </w:pPr>
            <w:r>
              <w:t>445.0</w:t>
            </w:r>
          </w:p>
        </w:tc>
        <w:tc>
          <w:tcPr>
            <w:tcW w:w="3560" w:type="dxa"/>
          </w:tcPr>
          <w:p w14:paraId="35DFC888">
            <w:pPr>
              <w:spacing w:after="0" w:line="240" w:lineRule="auto"/>
            </w:pPr>
            <w:r>
              <w:t>Six unforgettable kids — with no families, no homes — are running for their lives. Max Ride and her best friends have the ability to fly. And that's just the beginning of their amazing powers. But they don't know wher...</w:t>
            </w:r>
          </w:p>
        </w:tc>
        <w:tc>
          <w:tcPr>
            <w:tcW w:w="700" w:type="dxa"/>
          </w:tcPr>
          <w:p w14:paraId="44CD4D39">
            <w:pPr>
              <w:spacing w:after="0" w:line="240" w:lineRule="auto"/>
            </w:pPr>
            <w:r>
              <w:t>青春</w:t>
            </w:r>
          </w:p>
        </w:tc>
      </w:tr>
      <w:tr w14:paraId="500399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65488768">
            <w:pPr>
              <w:spacing w:after="0" w:line="240" w:lineRule="auto"/>
            </w:pPr>
            <w:r>
              <w:t>719</w:t>
            </w:r>
          </w:p>
        </w:tc>
        <w:tc>
          <w:tcPr>
            <w:tcW w:w="1805" w:type="dxa"/>
          </w:tcPr>
          <w:p w14:paraId="0580083F">
            <w:pPr>
              <w:spacing w:after="0" w:line="240" w:lineRule="auto"/>
            </w:pPr>
            <w:r>
              <w:t>This Man (This Man, #1)</w:t>
            </w:r>
          </w:p>
        </w:tc>
        <w:tc>
          <w:tcPr>
            <w:tcW w:w="1410" w:type="dxa"/>
          </w:tcPr>
          <w:p w14:paraId="04BD5684">
            <w:pPr>
              <w:spacing w:after="0" w:line="240" w:lineRule="auto"/>
            </w:pPr>
            <w:r>
              <w:t>Jodi Ellen Malpas</w:t>
            </w:r>
          </w:p>
        </w:tc>
        <w:tc>
          <w:tcPr>
            <w:tcW w:w="760" w:type="dxa"/>
          </w:tcPr>
          <w:p w14:paraId="2B56BF4E">
            <w:pPr>
              <w:spacing w:after="0" w:line="240" w:lineRule="auto"/>
            </w:pPr>
            <w:r>
              <w:t>448.0</w:t>
            </w:r>
          </w:p>
        </w:tc>
        <w:tc>
          <w:tcPr>
            <w:tcW w:w="3560" w:type="dxa"/>
          </w:tcPr>
          <w:p w14:paraId="39F0850C">
            <w:pPr>
              <w:spacing w:after="0" w:line="240" w:lineRule="auto"/>
            </w:pPr>
            <w:r>
              <w:t>Young interior designer Ava O’Shea has an appointment for a first consultation at The Manor with the owner, Mr Jesse Ward. She is expecting nothing more than an overweight, cravat wearing, well-to-do countryman, and o...</w:t>
            </w:r>
          </w:p>
        </w:tc>
        <w:tc>
          <w:tcPr>
            <w:tcW w:w="700" w:type="dxa"/>
          </w:tcPr>
          <w:p w14:paraId="1AA87A14">
            <w:pPr>
              <w:spacing w:after="0" w:line="240" w:lineRule="auto"/>
            </w:pPr>
            <w:r>
              <w:t>言情</w:t>
            </w:r>
          </w:p>
        </w:tc>
      </w:tr>
      <w:tr w14:paraId="1E9344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344CE68F">
            <w:pPr>
              <w:spacing w:after="0" w:line="240" w:lineRule="auto"/>
            </w:pPr>
            <w:r>
              <w:t>720</w:t>
            </w:r>
          </w:p>
        </w:tc>
        <w:tc>
          <w:tcPr>
            <w:tcW w:w="1805" w:type="dxa"/>
          </w:tcPr>
          <w:p w14:paraId="63602C6C">
            <w:pPr>
              <w:spacing w:after="0" w:line="240" w:lineRule="auto"/>
            </w:pPr>
            <w:r>
              <w:t>Finger Lickin' Fifteen (Stephanie Plum, #15)</w:t>
            </w:r>
          </w:p>
        </w:tc>
        <w:tc>
          <w:tcPr>
            <w:tcW w:w="1410" w:type="dxa"/>
          </w:tcPr>
          <w:p w14:paraId="438C224A">
            <w:pPr>
              <w:spacing w:after="0" w:line="240" w:lineRule="auto"/>
            </w:pPr>
            <w:r>
              <w:t>Janet Evanovich</w:t>
            </w:r>
          </w:p>
        </w:tc>
        <w:tc>
          <w:tcPr>
            <w:tcW w:w="760" w:type="dxa"/>
          </w:tcPr>
          <w:p w14:paraId="5EE64464">
            <w:pPr>
              <w:spacing w:after="0" w:line="240" w:lineRule="auto"/>
            </w:pPr>
            <w:r>
              <w:t>308.0</w:t>
            </w:r>
          </w:p>
        </w:tc>
        <w:tc>
          <w:tcPr>
            <w:tcW w:w="3560" w:type="dxa"/>
          </w:tcPr>
          <w:p w14:paraId="18972D70">
            <w:pPr>
              <w:spacing w:after="0" w:line="240" w:lineRule="auto"/>
            </w:pPr>
            <w:r>
              <w:t>Unbuckle your belt and pull up a chair. It's the spiciest, sauciest, most rib-sticking Plum yet.Recipe for disaster: Celebrity chef Stanley Chipotle comes to Trenton in a barbecue cookoff and loses his head - literall...</w:t>
            </w:r>
          </w:p>
        </w:tc>
        <w:tc>
          <w:tcPr>
            <w:tcW w:w="700" w:type="dxa"/>
          </w:tcPr>
          <w:p w14:paraId="63E29DAE">
            <w:pPr>
              <w:spacing w:after="0" w:line="240" w:lineRule="auto"/>
            </w:pPr>
            <w:r>
              <w:t>推理</w:t>
            </w:r>
          </w:p>
        </w:tc>
      </w:tr>
      <w:tr w14:paraId="3B746C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315D3BBE">
            <w:pPr>
              <w:spacing w:after="0" w:line="240" w:lineRule="auto"/>
            </w:pPr>
            <w:r>
              <w:t>721</w:t>
            </w:r>
          </w:p>
        </w:tc>
        <w:tc>
          <w:tcPr>
            <w:tcW w:w="1805" w:type="dxa"/>
          </w:tcPr>
          <w:p w14:paraId="0D151770">
            <w:pPr>
              <w:spacing w:after="0" w:line="240" w:lineRule="auto"/>
            </w:pPr>
            <w:r>
              <w:t>How to Be a Woman</w:t>
            </w:r>
          </w:p>
        </w:tc>
        <w:tc>
          <w:tcPr>
            <w:tcW w:w="1410" w:type="dxa"/>
          </w:tcPr>
          <w:p w14:paraId="57E5C39F">
            <w:pPr>
              <w:spacing w:after="0" w:line="240" w:lineRule="auto"/>
            </w:pPr>
            <w:r>
              <w:t>Caitlin Moran</w:t>
            </w:r>
          </w:p>
        </w:tc>
        <w:tc>
          <w:tcPr>
            <w:tcW w:w="760" w:type="dxa"/>
          </w:tcPr>
          <w:p w14:paraId="4E2BEA35">
            <w:pPr>
              <w:spacing w:after="0" w:line="240" w:lineRule="auto"/>
            </w:pPr>
            <w:r>
              <w:t>312.0</w:t>
            </w:r>
          </w:p>
        </w:tc>
        <w:tc>
          <w:tcPr>
            <w:tcW w:w="3560" w:type="dxa"/>
          </w:tcPr>
          <w:p w14:paraId="2D2452B7">
            <w:pPr>
              <w:spacing w:after="0" w:line="240" w:lineRule="auto"/>
            </w:pPr>
            <w:r>
              <w:t>Baksidestext: Det har aldrig varit lättare att vara kvinna. Vi har rösträtt och p-piller och vi har inte blivit brända som häxor sedan 1700-talet. Men det återstår några små frågor ...Varför måste vi ta bort allt hår...</w:t>
            </w:r>
          </w:p>
        </w:tc>
        <w:tc>
          <w:tcPr>
            <w:tcW w:w="700" w:type="dxa"/>
          </w:tcPr>
          <w:p w14:paraId="3A78E4BD">
            <w:pPr>
              <w:spacing w:after="0" w:line="240" w:lineRule="auto"/>
            </w:pPr>
            <w:r>
              <w:t>传记</w:t>
            </w:r>
          </w:p>
        </w:tc>
      </w:tr>
      <w:tr w14:paraId="300626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640ABA71">
            <w:pPr>
              <w:spacing w:after="0" w:line="240" w:lineRule="auto"/>
            </w:pPr>
            <w:r>
              <w:t>722</w:t>
            </w:r>
          </w:p>
        </w:tc>
        <w:tc>
          <w:tcPr>
            <w:tcW w:w="1805" w:type="dxa"/>
          </w:tcPr>
          <w:p w14:paraId="5FC9E830">
            <w:pPr>
              <w:spacing w:after="0" w:line="240" w:lineRule="auto"/>
            </w:pPr>
            <w:r>
              <w:t>The Ghost Brigades (Old Man's War, #2)</w:t>
            </w:r>
          </w:p>
        </w:tc>
        <w:tc>
          <w:tcPr>
            <w:tcW w:w="1410" w:type="dxa"/>
          </w:tcPr>
          <w:p w14:paraId="6C69E9CE">
            <w:pPr>
              <w:spacing w:after="0" w:line="240" w:lineRule="auto"/>
            </w:pPr>
            <w:r>
              <w:t>John Scalzi</w:t>
            </w:r>
          </w:p>
        </w:tc>
        <w:tc>
          <w:tcPr>
            <w:tcW w:w="760" w:type="dxa"/>
          </w:tcPr>
          <w:p w14:paraId="34783D77">
            <w:pPr>
              <w:spacing w:after="0" w:line="240" w:lineRule="auto"/>
            </w:pPr>
            <w:r>
              <w:t>347.0</w:t>
            </w:r>
          </w:p>
        </w:tc>
        <w:tc>
          <w:tcPr>
            <w:tcW w:w="3560" w:type="dxa"/>
          </w:tcPr>
          <w:p w14:paraId="45D10050">
            <w:pPr>
              <w:spacing w:after="0" w:line="240" w:lineRule="auto"/>
            </w:pPr>
            <w:r>
              <w:t>The Ghost Brigades are the Special Forces of the Colonial Defense Forces, elite troops created from the DNA of the dead and turned into the perfect soldiers for the CDF's toughest operations. They’re young, they’re fa...</w:t>
            </w:r>
          </w:p>
        </w:tc>
        <w:tc>
          <w:tcPr>
            <w:tcW w:w="700" w:type="dxa"/>
          </w:tcPr>
          <w:p w14:paraId="2F4014D8">
            <w:pPr>
              <w:spacing w:after="0" w:line="240" w:lineRule="auto"/>
            </w:pPr>
            <w:r>
              <w:t>科幻</w:t>
            </w:r>
          </w:p>
        </w:tc>
      </w:tr>
      <w:tr w14:paraId="0EF9F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3EB7F9C6">
            <w:pPr>
              <w:spacing w:after="0" w:line="240" w:lineRule="auto"/>
            </w:pPr>
            <w:r>
              <w:t>723</w:t>
            </w:r>
          </w:p>
        </w:tc>
        <w:tc>
          <w:tcPr>
            <w:tcW w:w="1805" w:type="dxa"/>
          </w:tcPr>
          <w:p w14:paraId="68451396">
            <w:pPr>
              <w:spacing w:after="0" w:line="240" w:lineRule="auto"/>
            </w:pPr>
            <w:r>
              <w:t>Full Dark, No Stars</w:t>
            </w:r>
          </w:p>
        </w:tc>
        <w:tc>
          <w:tcPr>
            <w:tcW w:w="1410" w:type="dxa"/>
          </w:tcPr>
          <w:p w14:paraId="52297AF0">
            <w:pPr>
              <w:spacing w:after="0" w:line="240" w:lineRule="auto"/>
            </w:pPr>
            <w:r>
              <w:t>Stephen King</w:t>
            </w:r>
          </w:p>
        </w:tc>
        <w:tc>
          <w:tcPr>
            <w:tcW w:w="760" w:type="dxa"/>
          </w:tcPr>
          <w:p w14:paraId="23E55550">
            <w:pPr>
              <w:spacing w:after="0" w:line="240" w:lineRule="auto"/>
            </w:pPr>
            <w:r>
              <w:t>368.0</w:t>
            </w:r>
          </w:p>
        </w:tc>
        <w:tc>
          <w:tcPr>
            <w:tcW w:w="3560" w:type="dxa"/>
          </w:tcPr>
          <w:p w14:paraId="00A909CC">
            <w:pPr>
              <w:spacing w:after="0" w:line="240" w:lineRule="auto"/>
            </w:pPr>
            <w:r>
              <w:t>"I believe there is another man inside every man, a stranger..." writes Wilfred Leland James in the early pages of the riveting confession that makes up "1922." the first in this pitch-black quartet of mesmerizing tal...</w:t>
            </w:r>
          </w:p>
        </w:tc>
        <w:tc>
          <w:tcPr>
            <w:tcW w:w="700" w:type="dxa"/>
          </w:tcPr>
          <w:p w14:paraId="28BF782B">
            <w:pPr>
              <w:spacing w:after="0" w:line="240" w:lineRule="auto"/>
            </w:pPr>
            <w:r>
              <w:t>恐怖</w:t>
            </w:r>
          </w:p>
        </w:tc>
      </w:tr>
      <w:tr w14:paraId="2CDB16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61DB7723">
            <w:pPr>
              <w:spacing w:after="0" w:line="240" w:lineRule="auto"/>
            </w:pPr>
            <w:r>
              <w:t>724</w:t>
            </w:r>
          </w:p>
        </w:tc>
        <w:tc>
          <w:tcPr>
            <w:tcW w:w="1805" w:type="dxa"/>
          </w:tcPr>
          <w:p w14:paraId="068AAA9C">
            <w:pPr>
              <w:spacing w:after="0" w:line="240" w:lineRule="auto"/>
            </w:pPr>
            <w:r>
              <w:t>The Six Sacred Stones (Jack West Jr, #2)</w:t>
            </w:r>
          </w:p>
        </w:tc>
        <w:tc>
          <w:tcPr>
            <w:tcW w:w="1410" w:type="dxa"/>
          </w:tcPr>
          <w:p w14:paraId="7315E4FD">
            <w:pPr>
              <w:spacing w:after="0" w:line="240" w:lineRule="auto"/>
            </w:pPr>
            <w:r>
              <w:t>Matthew Reilly</w:t>
            </w:r>
          </w:p>
        </w:tc>
        <w:tc>
          <w:tcPr>
            <w:tcW w:w="760" w:type="dxa"/>
          </w:tcPr>
          <w:p w14:paraId="38DE12B9">
            <w:pPr>
              <w:spacing w:after="0" w:line="240" w:lineRule="auto"/>
            </w:pPr>
            <w:r>
              <w:t>506.0</w:t>
            </w:r>
          </w:p>
        </w:tc>
        <w:tc>
          <w:tcPr>
            <w:tcW w:w="3560" w:type="dxa"/>
          </w:tcPr>
          <w:p w14:paraId="1C9B3E30">
            <w:pPr>
              <w:spacing w:after="0" w:line="240" w:lineRule="auto"/>
            </w:pPr>
            <w:r>
              <w:t>THE END OF THE WORLD IS HEREUnlocking the secret of the Seven Ancient Wonders was only the beginning... After their thrilling exploits in Matthew Reilly's rampaging New York Times bestseller, 7 Deadly Wonders, superso...</w:t>
            </w:r>
          </w:p>
        </w:tc>
        <w:tc>
          <w:tcPr>
            <w:tcW w:w="700" w:type="dxa"/>
          </w:tcPr>
          <w:p w14:paraId="6CFE1DE5">
            <w:pPr>
              <w:spacing w:after="0" w:line="240" w:lineRule="auto"/>
            </w:pPr>
            <w:r>
              <w:t>悬疑</w:t>
            </w:r>
          </w:p>
        </w:tc>
      </w:tr>
      <w:tr w14:paraId="68E20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39FA6BC5">
            <w:pPr>
              <w:spacing w:after="0" w:line="240" w:lineRule="auto"/>
            </w:pPr>
            <w:r>
              <w:t>725</w:t>
            </w:r>
          </w:p>
        </w:tc>
        <w:tc>
          <w:tcPr>
            <w:tcW w:w="1805" w:type="dxa"/>
          </w:tcPr>
          <w:p w14:paraId="2D9F1D0D">
            <w:pPr>
              <w:spacing w:after="0" w:line="240" w:lineRule="auto"/>
            </w:pPr>
            <w:r>
              <w:t>The Scarlet Letter</w:t>
            </w:r>
          </w:p>
        </w:tc>
        <w:tc>
          <w:tcPr>
            <w:tcW w:w="1410" w:type="dxa"/>
          </w:tcPr>
          <w:p w14:paraId="041B6B50">
            <w:pPr>
              <w:spacing w:after="0" w:line="240" w:lineRule="auto"/>
            </w:pPr>
            <w:r>
              <w:t>Nathaniel Hawthorne / Thomas E. Connolly / Nina Baym</w:t>
            </w:r>
          </w:p>
        </w:tc>
        <w:tc>
          <w:tcPr>
            <w:tcW w:w="760" w:type="dxa"/>
          </w:tcPr>
          <w:p w14:paraId="1D871AF6">
            <w:pPr>
              <w:spacing w:after="0" w:line="240" w:lineRule="auto"/>
            </w:pPr>
            <w:r>
              <w:t>279.0</w:t>
            </w:r>
          </w:p>
        </w:tc>
        <w:tc>
          <w:tcPr>
            <w:tcW w:w="3560" w:type="dxa"/>
          </w:tcPr>
          <w:p w14:paraId="6B67057F">
            <w:pPr>
              <w:spacing w:after="0" w:line="240" w:lineRule="auto"/>
            </w:pPr>
            <w:r>
              <w:t>Nathaniel Hawthorne's THE SCARLET LETTER reaches to our nation's historical and moral roots for the material of great tragedy. Set in an early New England colony, the novel shows the terrible impact a single, passiona...</w:t>
            </w:r>
          </w:p>
        </w:tc>
        <w:tc>
          <w:tcPr>
            <w:tcW w:w="700" w:type="dxa"/>
          </w:tcPr>
          <w:p w14:paraId="37CD40C5">
            <w:pPr>
              <w:spacing w:after="0" w:line="240" w:lineRule="auto"/>
            </w:pPr>
            <w:r>
              <w:t>文学</w:t>
            </w:r>
          </w:p>
        </w:tc>
      </w:tr>
      <w:tr w14:paraId="69F250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0795251A">
            <w:pPr>
              <w:spacing w:after="0" w:line="240" w:lineRule="auto"/>
            </w:pPr>
            <w:r>
              <w:t>726</w:t>
            </w:r>
          </w:p>
        </w:tc>
        <w:tc>
          <w:tcPr>
            <w:tcW w:w="1805" w:type="dxa"/>
          </w:tcPr>
          <w:p w14:paraId="5E36B7CE">
            <w:pPr>
              <w:spacing w:after="0" w:line="240" w:lineRule="auto"/>
            </w:pPr>
            <w:r>
              <w:t>The Mark of Athena (The Heroes of Olympus, #3)</w:t>
            </w:r>
          </w:p>
        </w:tc>
        <w:tc>
          <w:tcPr>
            <w:tcW w:w="1410" w:type="dxa"/>
          </w:tcPr>
          <w:p w14:paraId="30B70587">
            <w:pPr>
              <w:spacing w:after="0" w:line="240" w:lineRule="auto"/>
            </w:pPr>
            <w:r>
              <w:t>Rick Riordan</w:t>
            </w:r>
          </w:p>
        </w:tc>
        <w:tc>
          <w:tcPr>
            <w:tcW w:w="760" w:type="dxa"/>
          </w:tcPr>
          <w:p w14:paraId="67916196">
            <w:pPr>
              <w:spacing w:after="0" w:line="240" w:lineRule="auto"/>
            </w:pPr>
            <w:r>
              <w:t>586.0</w:t>
            </w:r>
          </w:p>
        </w:tc>
        <w:tc>
          <w:tcPr>
            <w:tcW w:w="3560" w:type="dxa"/>
          </w:tcPr>
          <w:p w14:paraId="13461D04">
            <w:pPr>
              <w:spacing w:after="0" w:line="240" w:lineRule="auto"/>
            </w:pPr>
            <w:r>
              <w:t>Annabeth is terrified. Just when she's about to be reunited with Percy—after six months of being apart, thanks to Hera—it looks like Camp Jupiter is preparing for war. As Annabeth and her friends Jason, Piper, and Leo...</w:t>
            </w:r>
          </w:p>
        </w:tc>
        <w:tc>
          <w:tcPr>
            <w:tcW w:w="700" w:type="dxa"/>
          </w:tcPr>
          <w:p w14:paraId="62A1359D">
            <w:pPr>
              <w:spacing w:after="0" w:line="240" w:lineRule="auto"/>
            </w:pPr>
            <w:r>
              <w:t>奇幻</w:t>
            </w:r>
          </w:p>
        </w:tc>
      </w:tr>
      <w:tr w14:paraId="3D2FC9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725123BD">
            <w:pPr>
              <w:spacing w:after="0" w:line="240" w:lineRule="auto"/>
            </w:pPr>
            <w:r>
              <w:t>727</w:t>
            </w:r>
          </w:p>
        </w:tc>
        <w:tc>
          <w:tcPr>
            <w:tcW w:w="1805" w:type="dxa"/>
          </w:tcPr>
          <w:p w14:paraId="37FFCB79">
            <w:pPr>
              <w:spacing w:after="0" w:line="240" w:lineRule="auto"/>
            </w:pPr>
            <w:r>
              <w:t>The Birth of Venus</w:t>
            </w:r>
          </w:p>
        </w:tc>
        <w:tc>
          <w:tcPr>
            <w:tcW w:w="1410" w:type="dxa"/>
          </w:tcPr>
          <w:p w14:paraId="624B276F">
            <w:pPr>
              <w:spacing w:after="0" w:line="240" w:lineRule="auto"/>
            </w:pPr>
            <w:r>
              <w:t>Sarah Dunant</w:t>
            </w:r>
          </w:p>
        </w:tc>
        <w:tc>
          <w:tcPr>
            <w:tcW w:w="760" w:type="dxa"/>
          </w:tcPr>
          <w:p w14:paraId="094C028A">
            <w:pPr>
              <w:spacing w:after="0" w:line="240" w:lineRule="auto"/>
            </w:pPr>
            <w:r>
              <w:t>427.0</w:t>
            </w:r>
          </w:p>
        </w:tc>
        <w:tc>
          <w:tcPr>
            <w:tcW w:w="3560" w:type="dxa"/>
          </w:tcPr>
          <w:p w14:paraId="7957D989">
            <w:pPr>
              <w:spacing w:after="0" w:line="240" w:lineRule="auto"/>
            </w:pPr>
            <w:r>
              <w:t>Alessandra Cecchi is not quite fifteen when her father, a prosperous cloth merchant, brings a young painter back from northern Europe to decorate the chapel walls in the family’s Florentine palazzo. A child of the Ren...</w:t>
            </w:r>
          </w:p>
        </w:tc>
        <w:tc>
          <w:tcPr>
            <w:tcW w:w="700" w:type="dxa"/>
          </w:tcPr>
          <w:p w14:paraId="719AE3A2">
            <w:pPr>
              <w:spacing w:after="0" w:line="240" w:lineRule="auto"/>
            </w:pPr>
            <w:r>
              <w:t>历史</w:t>
            </w:r>
          </w:p>
        </w:tc>
      </w:tr>
      <w:tr w14:paraId="7400D2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14A7DE92">
            <w:pPr>
              <w:spacing w:after="0" w:line="240" w:lineRule="auto"/>
            </w:pPr>
            <w:r>
              <w:t>728</w:t>
            </w:r>
          </w:p>
        </w:tc>
        <w:tc>
          <w:tcPr>
            <w:tcW w:w="1805" w:type="dxa"/>
          </w:tcPr>
          <w:p w14:paraId="07AD0FDC">
            <w:pPr>
              <w:spacing w:after="0" w:line="240" w:lineRule="auto"/>
            </w:pPr>
            <w:r>
              <w:t>Scarlet (The Lunar Chronicles, #2)</w:t>
            </w:r>
          </w:p>
        </w:tc>
        <w:tc>
          <w:tcPr>
            <w:tcW w:w="1410" w:type="dxa"/>
          </w:tcPr>
          <w:p w14:paraId="1227B604">
            <w:pPr>
              <w:spacing w:after="0" w:line="240" w:lineRule="auto"/>
            </w:pPr>
            <w:r>
              <w:t>Marissa Meyer</w:t>
            </w:r>
          </w:p>
        </w:tc>
        <w:tc>
          <w:tcPr>
            <w:tcW w:w="760" w:type="dxa"/>
          </w:tcPr>
          <w:p w14:paraId="007DEB00">
            <w:pPr>
              <w:spacing w:after="0" w:line="240" w:lineRule="auto"/>
            </w:pPr>
            <w:r>
              <w:t>454.0</w:t>
            </w:r>
          </w:p>
        </w:tc>
        <w:tc>
          <w:tcPr>
            <w:tcW w:w="3560" w:type="dxa"/>
          </w:tcPr>
          <w:p w14:paraId="2C7A03A6">
            <w:pPr>
              <w:spacing w:after="0" w:line="240" w:lineRule="auto"/>
            </w:pPr>
            <w:r>
              <w:t>Cinder returns in the second thrilling installment of the New York Times-bestselling Lunar Chronicles.She’s trying to break out of prison—even though if she succeeds, she’ll be the Commonwealth’s most wanted fugitive....</w:t>
            </w:r>
          </w:p>
        </w:tc>
        <w:tc>
          <w:tcPr>
            <w:tcW w:w="700" w:type="dxa"/>
          </w:tcPr>
          <w:p w14:paraId="168357F6">
            <w:pPr>
              <w:spacing w:after="0" w:line="240" w:lineRule="auto"/>
            </w:pPr>
            <w:r>
              <w:t>青春</w:t>
            </w:r>
          </w:p>
        </w:tc>
      </w:tr>
      <w:tr w14:paraId="22422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1F0FD7A2">
            <w:pPr>
              <w:spacing w:after="0" w:line="240" w:lineRule="auto"/>
            </w:pPr>
            <w:r>
              <w:t>729</w:t>
            </w:r>
          </w:p>
        </w:tc>
        <w:tc>
          <w:tcPr>
            <w:tcW w:w="1805" w:type="dxa"/>
          </w:tcPr>
          <w:p w14:paraId="30723720">
            <w:pPr>
              <w:spacing w:after="0" w:line="240" w:lineRule="auto"/>
            </w:pPr>
            <w:r>
              <w:t>الأسود يليق بك</w:t>
            </w:r>
          </w:p>
        </w:tc>
        <w:tc>
          <w:tcPr>
            <w:tcW w:w="1410" w:type="dxa"/>
          </w:tcPr>
          <w:p w14:paraId="6A78CE1E">
            <w:pPr>
              <w:spacing w:after="0" w:line="240" w:lineRule="auto"/>
            </w:pPr>
            <w:r>
              <w:t>أحلام مستغانمي / Ahlam Mosteghanemi</w:t>
            </w:r>
          </w:p>
        </w:tc>
        <w:tc>
          <w:tcPr>
            <w:tcW w:w="760" w:type="dxa"/>
          </w:tcPr>
          <w:p w14:paraId="6C829FB4">
            <w:pPr>
              <w:spacing w:after="0" w:line="240" w:lineRule="auto"/>
            </w:pPr>
            <w:r>
              <w:t>331.0</w:t>
            </w:r>
          </w:p>
        </w:tc>
        <w:tc>
          <w:tcPr>
            <w:tcW w:w="3560" w:type="dxa"/>
          </w:tcPr>
          <w:p w14:paraId="7CD95694">
            <w:pPr>
              <w:spacing w:after="0" w:line="240" w:lineRule="auto"/>
            </w:pPr>
            <w:r>
              <w:t>ما من قصة حب إلا و تبدأ بحركة موسيقية ، قائد الأوركسترا فيها ليس قلبك، إنما القدر الذي يخفي عنك عصاه . بها يقودك نحو سلم موسيقي لا درج له، مادمت لا تملك من سيمفونية العمر لا ((مفتاح صول)) ..ولا القفلة الموسيقية. الموس...</w:t>
            </w:r>
          </w:p>
        </w:tc>
        <w:tc>
          <w:tcPr>
            <w:tcW w:w="700" w:type="dxa"/>
          </w:tcPr>
          <w:p w14:paraId="3E5F265F">
            <w:pPr>
              <w:spacing w:after="0" w:line="240" w:lineRule="auto"/>
            </w:pPr>
            <w:r>
              <w:t>言情</w:t>
            </w:r>
          </w:p>
        </w:tc>
      </w:tr>
      <w:tr w14:paraId="5C842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1AD58C5F">
            <w:pPr>
              <w:spacing w:after="0" w:line="240" w:lineRule="auto"/>
            </w:pPr>
            <w:r>
              <w:t>730</w:t>
            </w:r>
          </w:p>
        </w:tc>
        <w:tc>
          <w:tcPr>
            <w:tcW w:w="1805" w:type="dxa"/>
          </w:tcPr>
          <w:p w14:paraId="24F89161">
            <w:pPr>
              <w:spacing w:after="0" w:line="240" w:lineRule="auto"/>
            </w:pPr>
            <w:r>
              <w:t>The Innocent Man: Murder and Injustice in a Small Town</w:t>
            </w:r>
          </w:p>
        </w:tc>
        <w:tc>
          <w:tcPr>
            <w:tcW w:w="1410" w:type="dxa"/>
          </w:tcPr>
          <w:p w14:paraId="610FC56E">
            <w:pPr>
              <w:spacing w:after="0" w:line="240" w:lineRule="auto"/>
            </w:pPr>
            <w:r>
              <w:t>John Grisham</w:t>
            </w:r>
          </w:p>
        </w:tc>
        <w:tc>
          <w:tcPr>
            <w:tcW w:w="760" w:type="dxa"/>
          </w:tcPr>
          <w:p w14:paraId="5F174CB4">
            <w:pPr>
              <w:spacing w:after="0" w:line="240" w:lineRule="auto"/>
            </w:pPr>
            <w:r>
              <w:t>360.0</w:t>
            </w:r>
          </w:p>
        </w:tc>
        <w:tc>
          <w:tcPr>
            <w:tcW w:w="3560" w:type="dxa"/>
          </w:tcPr>
          <w:p w14:paraId="638030E0">
            <w:pPr>
              <w:spacing w:after="0" w:line="240" w:lineRule="auto"/>
            </w:pPr>
            <w:r>
              <w:t>John Grisham's first work of nonfiction, an exploration of small town justice gone terribly awry, is his most extraordinary legal thriller yet.In the major league draft of 1971, the first player chosen from the State...</w:t>
            </w:r>
          </w:p>
        </w:tc>
        <w:tc>
          <w:tcPr>
            <w:tcW w:w="700" w:type="dxa"/>
          </w:tcPr>
          <w:p w14:paraId="53A7E266">
            <w:pPr>
              <w:spacing w:after="0" w:line="240" w:lineRule="auto"/>
            </w:pPr>
            <w:r>
              <w:t>推理</w:t>
            </w:r>
          </w:p>
        </w:tc>
      </w:tr>
      <w:tr w14:paraId="5C7ACD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3AE94438">
            <w:pPr>
              <w:spacing w:after="0" w:line="240" w:lineRule="auto"/>
            </w:pPr>
            <w:r>
              <w:t>731</w:t>
            </w:r>
          </w:p>
        </w:tc>
        <w:tc>
          <w:tcPr>
            <w:tcW w:w="1805" w:type="dxa"/>
          </w:tcPr>
          <w:p w14:paraId="56CD782E">
            <w:pPr>
              <w:spacing w:after="0" w:line="240" w:lineRule="auto"/>
            </w:pPr>
            <w:r>
              <w:t>Life</w:t>
            </w:r>
          </w:p>
        </w:tc>
        <w:tc>
          <w:tcPr>
            <w:tcW w:w="1410" w:type="dxa"/>
          </w:tcPr>
          <w:p w14:paraId="43895445">
            <w:pPr>
              <w:spacing w:after="0" w:line="240" w:lineRule="auto"/>
            </w:pPr>
            <w:r>
              <w:t>Keith Richards</w:t>
            </w:r>
          </w:p>
        </w:tc>
        <w:tc>
          <w:tcPr>
            <w:tcW w:w="760" w:type="dxa"/>
          </w:tcPr>
          <w:p w14:paraId="0EFED40E">
            <w:pPr>
              <w:spacing w:after="0" w:line="240" w:lineRule="auto"/>
            </w:pPr>
            <w:r>
              <w:t>564.0</w:t>
            </w:r>
          </w:p>
        </w:tc>
        <w:tc>
          <w:tcPr>
            <w:tcW w:w="3560" w:type="dxa"/>
          </w:tcPr>
          <w:p w14:paraId="7527FA84">
            <w:pPr>
              <w:spacing w:after="0" w:line="240" w:lineRule="auto"/>
            </w:pPr>
            <w:r>
              <w:t>With the Rolling Stones, Keith Richards created the riffs, the lyrics and the songs that roused the world, and over four decades he lived the original rock and roll life. Now, at last, the man himself tells us the sto...</w:t>
            </w:r>
          </w:p>
        </w:tc>
        <w:tc>
          <w:tcPr>
            <w:tcW w:w="700" w:type="dxa"/>
          </w:tcPr>
          <w:p w14:paraId="34BE4E43">
            <w:pPr>
              <w:spacing w:after="0" w:line="240" w:lineRule="auto"/>
            </w:pPr>
            <w:r>
              <w:t>传记</w:t>
            </w:r>
          </w:p>
        </w:tc>
      </w:tr>
      <w:tr w14:paraId="741AD7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3AB3CE6C">
            <w:pPr>
              <w:spacing w:after="0" w:line="240" w:lineRule="auto"/>
            </w:pPr>
            <w:r>
              <w:t>732</w:t>
            </w:r>
          </w:p>
        </w:tc>
        <w:tc>
          <w:tcPr>
            <w:tcW w:w="1805" w:type="dxa"/>
          </w:tcPr>
          <w:p w14:paraId="6DE702D6">
            <w:pPr>
              <w:spacing w:after="0" w:line="240" w:lineRule="auto"/>
            </w:pPr>
            <w:r>
              <w:t>Foundation's Edge (Foundation #4)</w:t>
            </w:r>
          </w:p>
        </w:tc>
        <w:tc>
          <w:tcPr>
            <w:tcW w:w="1410" w:type="dxa"/>
          </w:tcPr>
          <w:p w14:paraId="217C23F7">
            <w:pPr>
              <w:spacing w:after="0" w:line="240" w:lineRule="auto"/>
            </w:pPr>
            <w:r>
              <w:t>Isaac Asimov</w:t>
            </w:r>
          </w:p>
        </w:tc>
        <w:tc>
          <w:tcPr>
            <w:tcW w:w="760" w:type="dxa"/>
          </w:tcPr>
          <w:p w14:paraId="2CBAD987">
            <w:pPr>
              <w:spacing w:after="0" w:line="240" w:lineRule="auto"/>
            </w:pPr>
            <w:r>
              <w:t>450.0</w:t>
            </w:r>
          </w:p>
        </w:tc>
        <w:tc>
          <w:tcPr>
            <w:tcW w:w="3560" w:type="dxa"/>
          </w:tcPr>
          <w:p w14:paraId="4077A061">
            <w:pPr>
              <w:spacing w:after="0" w:line="240" w:lineRule="auto"/>
            </w:pPr>
            <w:r>
              <w:t>At last, the costly and bitter war between the two Foundations had come to an end. The scientists of the First Foundation had proved victorious; and now they return to Hari Seldon's long-established plan to build a ne...</w:t>
            </w:r>
          </w:p>
        </w:tc>
        <w:tc>
          <w:tcPr>
            <w:tcW w:w="700" w:type="dxa"/>
          </w:tcPr>
          <w:p w14:paraId="6358D09B">
            <w:pPr>
              <w:spacing w:after="0" w:line="240" w:lineRule="auto"/>
            </w:pPr>
            <w:r>
              <w:t>科幻</w:t>
            </w:r>
          </w:p>
        </w:tc>
      </w:tr>
      <w:tr w14:paraId="61FB7C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5A415A35">
            <w:pPr>
              <w:spacing w:after="0" w:line="240" w:lineRule="auto"/>
            </w:pPr>
            <w:r>
              <w:t>733</w:t>
            </w:r>
          </w:p>
        </w:tc>
        <w:tc>
          <w:tcPr>
            <w:tcW w:w="1805" w:type="dxa"/>
          </w:tcPr>
          <w:p w14:paraId="35A23402">
            <w:pPr>
              <w:spacing w:after="0" w:line="240" w:lineRule="auto"/>
            </w:pPr>
            <w:r>
              <w:t>Intensity</w:t>
            </w:r>
          </w:p>
        </w:tc>
        <w:tc>
          <w:tcPr>
            <w:tcW w:w="1410" w:type="dxa"/>
          </w:tcPr>
          <w:p w14:paraId="6560B11E">
            <w:pPr>
              <w:spacing w:after="0" w:line="240" w:lineRule="auto"/>
            </w:pPr>
            <w:r>
              <w:t>Dean Koontz</w:t>
            </w:r>
          </w:p>
        </w:tc>
        <w:tc>
          <w:tcPr>
            <w:tcW w:w="760" w:type="dxa"/>
          </w:tcPr>
          <w:p w14:paraId="22AB17FD">
            <w:pPr>
              <w:spacing w:after="0" w:line="240" w:lineRule="auto"/>
            </w:pPr>
            <w:r>
              <w:t>436.0</w:t>
            </w:r>
          </w:p>
        </w:tc>
        <w:tc>
          <w:tcPr>
            <w:tcW w:w="3560" w:type="dxa"/>
          </w:tcPr>
          <w:p w14:paraId="4894F611">
            <w:pPr>
              <w:spacing w:after="0" w:line="240" w:lineRule="auto"/>
            </w:pPr>
            <w:r>
              <w:t>Past midnight, Chyna Shepard, twenty-six, gazes out a moonlit window, unable to sleep on her first night in the Napa Valley home of her best friend's family. Instinct proves reliable. A murderous sociopath, Edgler For...</w:t>
            </w:r>
          </w:p>
        </w:tc>
        <w:tc>
          <w:tcPr>
            <w:tcW w:w="700" w:type="dxa"/>
          </w:tcPr>
          <w:p w14:paraId="731FADA7">
            <w:pPr>
              <w:spacing w:after="0" w:line="240" w:lineRule="auto"/>
            </w:pPr>
            <w:r>
              <w:t>恐怖</w:t>
            </w:r>
          </w:p>
        </w:tc>
      </w:tr>
      <w:tr w14:paraId="3FEA97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158B80F9">
            <w:pPr>
              <w:spacing w:after="0" w:line="240" w:lineRule="auto"/>
            </w:pPr>
            <w:r>
              <w:t>734</w:t>
            </w:r>
          </w:p>
        </w:tc>
        <w:tc>
          <w:tcPr>
            <w:tcW w:w="1805" w:type="dxa"/>
          </w:tcPr>
          <w:p w14:paraId="43DD65D4">
            <w:pPr>
              <w:spacing w:after="0" w:line="240" w:lineRule="auto"/>
            </w:pPr>
            <w:r>
              <w:t>Thunderhead</w:t>
            </w:r>
          </w:p>
        </w:tc>
        <w:tc>
          <w:tcPr>
            <w:tcW w:w="1410" w:type="dxa"/>
          </w:tcPr>
          <w:p w14:paraId="4F916DB7">
            <w:pPr>
              <w:spacing w:after="0" w:line="240" w:lineRule="auto"/>
            </w:pPr>
            <w:r>
              <w:t>Douglas Preston / Lincoln Child</w:t>
            </w:r>
          </w:p>
        </w:tc>
        <w:tc>
          <w:tcPr>
            <w:tcW w:w="760" w:type="dxa"/>
          </w:tcPr>
          <w:p w14:paraId="77F7FB55">
            <w:pPr>
              <w:spacing w:after="0" w:line="240" w:lineRule="auto"/>
            </w:pPr>
            <w:r>
              <w:t>531.0</w:t>
            </w:r>
          </w:p>
        </w:tc>
        <w:tc>
          <w:tcPr>
            <w:tcW w:w="3560" w:type="dxa"/>
          </w:tcPr>
          <w:p w14:paraId="78D77B29">
            <w:pPr>
              <w:spacing w:after="0" w:line="240" w:lineRule="auto"/>
            </w:pPr>
            <w:r>
              <w:t>Nora Kelly, a young archaeologist in Santa Fe, receives a letter written sixteen years ago, yet mysteriously mailed only recently. In it her father, long believed dead, hints at a fantastic discovery that will make hi...</w:t>
            </w:r>
          </w:p>
        </w:tc>
        <w:tc>
          <w:tcPr>
            <w:tcW w:w="700" w:type="dxa"/>
          </w:tcPr>
          <w:p w14:paraId="26A0BC09">
            <w:pPr>
              <w:spacing w:after="0" w:line="240" w:lineRule="auto"/>
            </w:pPr>
            <w:r>
              <w:t>悬疑</w:t>
            </w:r>
          </w:p>
        </w:tc>
      </w:tr>
      <w:tr w14:paraId="0B2C87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6EF490A4">
            <w:pPr>
              <w:spacing w:after="0" w:line="240" w:lineRule="auto"/>
            </w:pPr>
            <w:r>
              <w:t>735</w:t>
            </w:r>
          </w:p>
        </w:tc>
        <w:tc>
          <w:tcPr>
            <w:tcW w:w="1805" w:type="dxa"/>
          </w:tcPr>
          <w:p w14:paraId="009C714D">
            <w:pPr>
              <w:spacing w:after="0" w:line="240" w:lineRule="auto"/>
            </w:pPr>
            <w:r>
              <w:t>The Girl Who Kicked the Hornet's Nest (Millennium, #3)</w:t>
            </w:r>
          </w:p>
        </w:tc>
        <w:tc>
          <w:tcPr>
            <w:tcW w:w="1410" w:type="dxa"/>
          </w:tcPr>
          <w:p w14:paraId="6B473778">
            <w:pPr>
              <w:spacing w:after="0" w:line="240" w:lineRule="auto"/>
            </w:pPr>
            <w:r>
              <w:t>Stieg Larsson / Reg Keeland</w:t>
            </w:r>
          </w:p>
        </w:tc>
        <w:tc>
          <w:tcPr>
            <w:tcW w:w="760" w:type="dxa"/>
          </w:tcPr>
          <w:p w14:paraId="6C03A8DA">
            <w:pPr>
              <w:spacing w:after="0" w:line="240" w:lineRule="auto"/>
            </w:pPr>
            <w:r>
              <w:t>566.0</w:t>
            </w:r>
          </w:p>
        </w:tc>
        <w:tc>
          <w:tcPr>
            <w:tcW w:w="3560" w:type="dxa"/>
          </w:tcPr>
          <w:p w14:paraId="7D12AD52">
            <w:pPr>
              <w:spacing w:after="0" w:line="240" w:lineRule="auto"/>
            </w:pPr>
            <w:r>
              <w:t>The stunning third and final novel in Stieg Larsson's internationally best-selling trilogy.Lisbeth Salander - the heart of Larsson's two previous novels - lies in critical condition, a bullet wound to her head, in the...</w:t>
            </w:r>
          </w:p>
        </w:tc>
        <w:tc>
          <w:tcPr>
            <w:tcW w:w="700" w:type="dxa"/>
          </w:tcPr>
          <w:p w14:paraId="01532BAF">
            <w:pPr>
              <w:spacing w:after="0" w:line="240" w:lineRule="auto"/>
            </w:pPr>
            <w:r>
              <w:t>文学</w:t>
            </w:r>
          </w:p>
        </w:tc>
      </w:tr>
      <w:tr w14:paraId="5B2741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0191CE89">
            <w:pPr>
              <w:spacing w:after="0" w:line="240" w:lineRule="auto"/>
            </w:pPr>
            <w:r>
              <w:t>736</w:t>
            </w:r>
          </w:p>
        </w:tc>
        <w:tc>
          <w:tcPr>
            <w:tcW w:w="1805" w:type="dxa"/>
          </w:tcPr>
          <w:p w14:paraId="423ACF11">
            <w:pPr>
              <w:spacing w:after="0" w:line="240" w:lineRule="auto"/>
            </w:pPr>
            <w:r>
              <w:t>The Color of Magic (Discworld, #1; Rincewind #1)</w:t>
            </w:r>
          </w:p>
        </w:tc>
        <w:tc>
          <w:tcPr>
            <w:tcW w:w="1410" w:type="dxa"/>
          </w:tcPr>
          <w:p w14:paraId="46BDD249">
            <w:pPr>
              <w:spacing w:after="0" w:line="240" w:lineRule="auto"/>
            </w:pPr>
            <w:r>
              <w:t>Terry Pratchett</w:t>
            </w:r>
          </w:p>
        </w:tc>
        <w:tc>
          <w:tcPr>
            <w:tcW w:w="760" w:type="dxa"/>
          </w:tcPr>
          <w:p w14:paraId="330327DF">
            <w:pPr>
              <w:spacing w:after="0" w:line="240" w:lineRule="auto"/>
            </w:pPr>
            <w:r>
              <w:t>228.0</w:t>
            </w:r>
          </w:p>
        </w:tc>
        <w:tc>
          <w:tcPr>
            <w:tcW w:w="3560" w:type="dxa"/>
          </w:tcPr>
          <w:p w14:paraId="7675C2BA">
            <w:pPr>
              <w:spacing w:after="0" w:line="240" w:lineRule="auto"/>
            </w:pPr>
            <w:r>
              <w:t>Terry Pratchett's profoundly irreverent, bestselling novels have garnered him a revered position in the halls of parody next to the likes of Mark Twain, Kurt Vonnegut, Douglas Adams, and Carl Hiaasen.The Color of Magi...</w:t>
            </w:r>
          </w:p>
        </w:tc>
        <w:tc>
          <w:tcPr>
            <w:tcW w:w="700" w:type="dxa"/>
          </w:tcPr>
          <w:p w14:paraId="5D8AB44D">
            <w:pPr>
              <w:spacing w:after="0" w:line="240" w:lineRule="auto"/>
            </w:pPr>
            <w:r>
              <w:t>奇幻</w:t>
            </w:r>
          </w:p>
        </w:tc>
      </w:tr>
      <w:tr w14:paraId="3F515A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23392259">
            <w:pPr>
              <w:spacing w:after="0" w:line="240" w:lineRule="auto"/>
            </w:pPr>
            <w:r>
              <w:t>737</w:t>
            </w:r>
          </w:p>
        </w:tc>
        <w:tc>
          <w:tcPr>
            <w:tcW w:w="1805" w:type="dxa"/>
          </w:tcPr>
          <w:p w14:paraId="54DE4612">
            <w:pPr>
              <w:spacing w:after="0" w:line="240" w:lineRule="auto"/>
            </w:pPr>
            <w:r>
              <w:t>Between Shades of Gray</w:t>
            </w:r>
          </w:p>
        </w:tc>
        <w:tc>
          <w:tcPr>
            <w:tcW w:w="1410" w:type="dxa"/>
          </w:tcPr>
          <w:p w14:paraId="26378150">
            <w:pPr>
              <w:spacing w:after="0" w:line="240" w:lineRule="auto"/>
            </w:pPr>
            <w:r>
              <w:t>Ruta Sepetys</w:t>
            </w:r>
          </w:p>
        </w:tc>
        <w:tc>
          <w:tcPr>
            <w:tcW w:w="760" w:type="dxa"/>
          </w:tcPr>
          <w:p w14:paraId="42524F15">
            <w:pPr>
              <w:spacing w:after="0" w:line="240" w:lineRule="auto"/>
            </w:pPr>
            <w:r>
              <w:t>344.0</w:t>
            </w:r>
          </w:p>
        </w:tc>
        <w:tc>
          <w:tcPr>
            <w:tcW w:w="3560" w:type="dxa"/>
          </w:tcPr>
          <w:p w14:paraId="77F09B97">
            <w:pPr>
              <w:spacing w:after="0" w:line="240" w:lineRule="auto"/>
            </w:pPr>
            <w:r>
              <w:t>Lina is just like any other fifteen-year-old Lithuanian girl in 1941. She paints, she draws, she gets crushes on boys. Until one night when Soviet officers barge into her home, tearing her family from the comfortable...</w:t>
            </w:r>
          </w:p>
        </w:tc>
        <w:tc>
          <w:tcPr>
            <w:tcW w:w="700" w:type="dxa"/>
          </w:tcPr>
          <w:p w14:paraId="3E942D09">
            <w:pPr>
              <w:spacing w:after="0" w:line="240" w:lineRule="auto"/>
            </w:pPr>
            <w:r>
              <w:t>历史</w:t>
            </w:r>
          </w:p>
        </w:tc>
      </w:tr>
      <w:tr w14:paraId="5FAD9D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7A03A984">
            <w:pPr>
              <w:spacing w:after="0" w:line="240" w:lineRule="auto"/>
            </w:pPr>
            <w:r>
              <w:t>738</w:t>
            </w:r>
          </w:p>
        </w:tc>
        <w:tc>
          <w:tcPr>
            <w:tcW w:w="1805" w:type="dxa"/>
          </w:tcPr>
          <w:p w14:paraId="768620CA">
            <w:pPr>
              <w:spacing w:after="0" w:line="240" w:lineRule="auto"/>
            </w:pPr>
            <w:r>
              <w:t>Silence (Hush, Hush, #3)</w:t>
            </w:r>
          </w:p>
        </w:tc>
        <w:tc>
          <w:tcPr>
            <w:tcW w:w="1410" w:type="dxa"/>
          </w:tcPr>
          <w:p w14:paraId="51CC28B7">
            <w:pPr>
              <w:spacing w:after="0" w:line="240" w:lineRule="auto"/>
            </w:pPr>
            <w:r>
              <w:t>Becca Fitzpatrick</w:t>
            </w:r>
          </w:p>
        </w:tc>
        <w:tc>
          <w:tcPr>
            <w:tcW w:w="760" w:type="dxa"/>
          </w:tcPr>
          <w:p w14:paraId="6F821B56">
            <w:pPr>
              <w:spacing w:after="0" w:line="240" w:lineRule="auto"/>
            </w:pPr>
            <w:r>
              <w:t>448.0</w:t>
            </w:r>
          </w:p>
        </w:tc>
        <w:tc>
          <w:tcPr>
            <w:tcW w:w="3560" w:type="dxa"/>
          </w:tcPr>
          <w:p w14:paraId="77E16D66">
            <w:pPr>
              <w:spacing w:after="0" w:line="240" w:lineRule="auto"/>
            </w:pPr>
            <w:r>
              <w:t>Nora Grey can't remember the past five months of her life. After the initial shock of waking up in a cemetery and being told that she has been missing for weeks - with no one knowing where she was or who she was with...</w:t>
            </w:r>
          </w:p>
        </w:tc>
        <w:tc>
          <w:tcPr>
            <w:tcW w:w="700" w:type="dxa"/>
          </w:tcPr>
          <w:p w14:paraId="10406636">
            <w:pPr>
              <w:spacing w:after="0" w:line="240" w:lineRule="auto"/>
            </w:pPr>
            <w:r>
              <w:t>青春</w:t>
            </w:r>
          </w:p>
        </w:tc>
      </w:tr>
      <w:tr w14:paraId="58774C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73D994EB">
            <w:pPr>
              <w:spacing w:after="0" w:line="240" w:lineRule="auto"/>
            </w:pPr>
            <w:r>
              <w:t>739</w:t>
            </w:r>
          </w:p>
        </w:tc>
        <w:tc>
          <w:tcPr>
            <w:tcW w:w="1805" w:type="dxa"/>
          </w:tcPr>
          <w:p w14:paraId="7F0A5C9E">
            <w:pPr>
              <w:spacing w:after="0" w:line="240" w:lineRule="auto"/>
            </w:pPr>
            <w:r>
              <w:t>Losing It (Losing It, #1)</w:t>
            </w:r>
          </w:p>
        </w:tc>
        <w:tc>
          <w:tcPr>
            <w:tcW w:w="1410" w:type="dxa"/>
          </w:tcPr>
          <w:p w14:paraId="7CBF571B">
            <w:pPr>
              <w:spacing w:after="0" w:line="240" w:lineRule="auto"/>
            </w:pPr>
            <w:r>
              <w:t>Cora Carmack</w:t>
            </w:r>
          </w:p>
        </w:tc>
        <w:tc>
          <w:tcPr>
            <w:tcW w:w="760" w:type="dxa"/>
          </w:tcPr>
          <w:p w14:paraId="54E003AD">
            <w:pPr>
              <w:spacing w:after="0" w:line="240" w:lineRule="auto"/>
            </w:pPr>
            <w:r>
              <w:t>189.0</w:t>
            </w:r>
          </w:p>
        </w:tc>
        <w:tc>
          <w:tcPr>
            <w:tcW w:w="3560" w:type="dxa"/>
          </w:tcPr>
          <w:p w14:paraId="6768D2C5">
            <w:pPr>
              <w:spacing w:after="0" w:line="240" w:lineRule="auto"/>
            </w:pPr>
            <w:r>
              <w:t>Sick of being the only virgin among her friends, Bliss Edwards decides the best way to deal with the problem is to lose it as quickly and simply as possible - a one-night stand. But her plan turns out to be anything b...</w:t>
            </w:r>
          </w:p>
        </w:tc>
        <w:tc>
          <w:tcPr>
            <w:tcW w:w="700" w:type="dxa"/>
          </w:tcPr>
          <w:p w14:paraId="5EF57E02">
            <w:pPr>
              <w:spacing w:after="0" w:line="240" w:lineRule="auto"/>
            </w:pPr>
            <w:r>
              <w:t>言情</w:t>
            </w:r>
          </w:p>
        </w:tc>
      </w:tr>
      <w:tr w14:paraId="3C6EE1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3D881FA3">
            <w:pPr>
              <w:spacing w:after="0" w:line="240" w:lineRule="auto"/>
            </w:pPr>
            <w:r>
              <w:t>740</w:t>
            </w:r>
          </w:p>
        </w:tc>
        <w:tc>
          <w:tcPr>
            <w:tcW w:w="1805" w:type="dxa"/>
          </w:tcPr>
          <w:p w14:paraId="05FA5983">
            <w:pPr>
              <w:spacing w:after="0" w:line="240" w:lineRule="auto"/>
            </w:pPr>
            <w:r>
              <w:t>Jack &amp; Jill (Alex Cross, #3)</w:t>
            </w:r>
          </w:p>
        </w:tc>
        <w:tc>
          <w:tcPr>
            <w:tcW w:w="1410" w:type="dxa"/>
          </w:tcPr>
          <w:p w14:paraId="2B2D4A95">
            <w:pPr>
              <w:spacing w:after="0" w:line="240" w:lineRule="auto"/>
            </w:pPr>
            <w:r>
              <w:t>James Patterson</w:t>
            </w:r>
          </w:p>
        </w:tc>
        <w:tc>
          <w:tcPr>
            <w:tcW w:w="760" w:type="dxa"/>
          </w:tcPr>
          <w:p w14:paraId="272CFAEF">
            <w:pPr>
              <w:spacing w:after="0" w:line="240" w:lineRule="auto"/>
            </w:pPr>
            <w:r>
              <w:t>466.0</w:t>
            </w:r>
          </w:p>
        </w:tc>
        <w:tc>
          <w:tcPr>
            <w:tcW w:w="3560" w:type="dxa"/>
          </w:tcPr>
          <w:p w14:paraId="037D1E83">
            <w:pPr>
              <w:spacing w:after="0" w:line="240" w:lineRule="auto"/>
            </w:pPr>
            <w:r>
              <w:t>In the middle of the night, a controversial U.S. senator is found murdered in bed in his Georgetown pied-a-terre. The police turn up only one clue: a mysterious rhyme signed "Jack and Jill" promising that this is just...</w:t>
            </w:r>
          </w:p>
        </w:tc>
        <w:tc>
          <w:tcPr>
            <w:tcW w:w="700" w:type="dxa"/>
          </w:tcPr>
          <w:p w14:paraId="4D1A594C">
            <w:pPr>
              <w:spacing w:after="0" w:line="240" w:lineRule="auto"/>
            </w:pPr>
            <w:r>
              <w:t>推理</w:t>
            </w:r>
          </w:p>
        </w:tc>
      </w:tr>
      <w:tr w14:paraId="05DD4D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25AA7141">
            <w:pPr>
              <w:spacing w:after="0" w:line="240" w:lineRule="auto"/>
            </w:pPr>
            <w:r>
              <w:t>741</w:t>
            </w:r>
          </w:p>
        </w:tc>
        <w:tc>
          <w:tcPr>
            <w:tcW w:w="1805" w:type="dxa"/>
          </w:tcPr>
          <w:p w14:paraId="5BA3DBB4">
            <w:pPr>
              <w:spacing w:after="0" w:line="240" w:lineRule="auto"/>
            </w:pPr>
            <w:r>
              <w:t>Benjamin Franklin: An American Life</w:t>
            </w:r>
          </w:p>
        </w:tc>
        <w:tc>
          <w:tcPr>
            <w:tcW w:w="1410" w:type="dxa"/>
          </w:tcPr>
          <w:p w14:paraId="6433F567">
            <w:pPr>
              <w:spacing w:after="0" w:line="240" w:lineRule="auto"/>
            </w:pPr>
            <w:r>
              <w:t>Walter Isaacson</w:t>
            </w:r>
          </w:p>
        </w:tc>
        <w:tc>
          <w:tcPr>
            <w:tcW w:w="760" w:type="dxa"/>
          </w:tcPr>
          <w:p w14:paraId="162C27C1">
            <w:pPr>
              <w:spacing w:after="0" w:line="240" w:lineRule="auto"/>
            </w:pPr>
            <w:r>
              <w:t>586.0</w:t>
            </w:r>
          </w:p>
        </w:tc>
        <w:tc>
          <w:tcPr>
            <w:tcW w:w="3560" w:type="dxa"/>
          </w:tcPr>
          <w:p w14:paraId="39C528EE">
            <w:pPr>
              <w:spacing w:after="0" w:line="240" w:lineRule="auto"/>
            </w:pPr>
            <w:r>
              <w:t>Benjamin Franklin is the Founding Father who winks at us. An ambitious urban entrepreneur who rose up the social ladder, from leather-aproned shopkeeper to dining with kings, he seems made of flesh rather than of marb...</w:t>
            </w:r>
          </w:p>
        </w:tc>
        <w:tc>
          <w:tcPr>
            <w:tcW w:w="700" w:type="dxa"/>
          </w:tcPr>
          <w:p w14:paraId="46F6906C">
            <w:pPr>
              <w:spacing w:after="0" w:line="240" w:lineRule="auto"/>
            </w:pPr>
            <w:r>
              <w:t>传记</w:t>
            </w:r>
          </w:p>
        </w:tc>
      </w:tr>
      <w:tr w14:paraId="022BF2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79026A6A">
            <w:pPr>
              <w:spacing w:after="0" w:line="240" w:lineRule="auto"/>
            </w:pPr>
            <w:r>
              <w:t>742</w:t>
            </w:r>
          </w:p>
        </w:tc>
        <w:tc>
          <w:tcPr>
            <w:tcW w:w="1805" w:type="dxa"/>
          </w:tcPr>
          <w:p w14:paraId="4E151204">
            <w:pPr>
              <w:spacing w:after="0" w:line="240" w:lineRule="auto"/>
            </w:pPr>
            <w:r>
              <w:t>The Dispossessed</w:t>
            </w:r>
          </w:p>
        </w:tc>
        <w:tc>
          <w:tcPr>
            <w:tcW w:w="1410" w:type="dxa"/>
          </w:tcPr>
          <w:p w14:paraId="313E52DD">
            <w:pPr>
              <w:spacing w:after="0" w:line="240" w:lineRule="auto"/>
            </w:pPr>
            <w:r>
              <w:t>Ursula K. Le Guin</w:t>
            </w:r>
          </w:p>
        </w:tc>
        <w:tc>
          <w:tcPr>
            <w:tcW w:w="760" w:type="dxa"/>
          </w:tcPr>
          <w:p w14:paraId="190E7AA9">
            <w:pPr>
              <w:spacing w:after="0" w:line="240" w:lineRule="auto"/>
            </w:pPr>
            <w:r>
              <w:t>387.0</w:t>
            </w:r>
          </w:p>
        </w:tc>
        <w:tc>
          <w:tcPr>
            <w:tcW w:w="3560" w:type="dxa"/>
          </w:tcPr>
          <w:p w14:paraId="7913F0F1">
            <w:pPr>
              <w:spacing w:after="0" w:line="240" w:lineRule="auto"/>
            </w:pPr>
            <w:r>
              <w:t>Shevek, a brilliant physicist, decides to take action. He will seek answers, question the unquestionable, and attempt to tear down the walls of hatred that have isolated his planet of anarchists from the rest of the c...</w:t>
            </w:r>
          </w:p>
        </w:tc>
        <w:tc>
          <w:tcPr>
            <w:tcW w:w="700" w:type="dxa"/>
          </w:tcPr>
          <w:p w14:paraId="570D2226">
            <w:pPr>
              <w:spacing w:after="0" w:line="240" w:lineRule="auto"/>
            </w:pPr>
            <w:r>
              <w:t>科幻</w:t>
            </w:r>
          </w:p>
        </w:tc>
      </w:tr>
      <w:tr w14:paraId="6EF36A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66603E4D">
            <w:pPr>
              <w:spacing w:after="0" w:line="240" w:lineRule="auto"/>
            </w:pPr>
            <w:r>
              <w:t>743</w:t>
            </w:r>
          </w:p>
        </w:tc>
        <w:tc>
          <w:tcPr>
            <w:tcW w:w="1805" w:type="dxa"/>
          </w:tcPr>
          <w:p w14:paraId="3BFBAD2D">
            <w:pPr>
              <w:spacing w:after="0" w:line="240" w:lineRule="auto"/>
            </w:pPr>
            <w:r>
              <w:t>Everything's Eventual: 14 Dark Tales</w:t>
            </w:r>
          </w:p>
        </w:tc>
        <w:tc>
          <w:tcPr>
            <w:tcW w:w="1410" w:type="dxa"/>
          </w:tcPr>
          <w:p w14:paraId="2D7A4A97">
            <w:pPr>
              <w:spacing w:after="0" w:line="240" w:lineRule="auto"/>
            </w:pPr>
            <w:r>
              <w:t>Stephen King</w:t>
            </w:r>
          </w:p>
        </w:tc>
        <w:tc>
          <w:tcPr>
            <w:tcW w:w="760" w:type="dxa"/>
          </w:tcPr>
          <w:p w14:paraId="722DB4F2">
            <w:pPr>
              <w:spacing w:after="0" w:line="240" w:lineRule="auto"/>
            </w:pPr>
            <w:r>
              <w:t>605.0</w:t>
            </w:r>
          </w:p>
        </w:tc>
        <w:tc>
          <w:tcPr>
            <w:tcW w:w="3560" w:type="dxa"/>
          </w:tcPr>
          <w:p w14:paraId="458F4CB2">
            <w:pPr>
              <w:spacing w:after="0" w:line="240" w:lineRule="auto"/>
            </w:pPr>
            <w:r>
              <w:t>The first collection of stories Stephen King has published since Nightmares &amp; Dreamscapes nine years ago, Everything's Eventual includes one O. Henry Prize winner, two other award winners, four stories published by Th...</w:t>
            </w:r>
          </w:p>
        </w:tc>
        <w:tc>
          <w:tcPr>
            <w:tcW w:w="700" w:type="dxa"/>
          </w:tcPr>
          <w:p w14:paraId="698DE974">
            <w:pPr>
              <w:spacing w:after="0" w:line="240" w:lineRule="auto"/>
            </w:pPr>
            <w:r>
              <w:t>恐怖</w:t>
            </w:r>
          </w:p>
        </w:tc>
      </w:tr>
      <w:tr w14:paraId="00EEAB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6444FD3D">
            <w:pPr>
              <w:spacing w:after="0" w:line="240" w:lineRule="auto"/>
            </w:pPr>
            <w:r>
              <w:t>744</w:t>
            </w:r>
          </w:p>
        </w:tc>
        <w:tc>
          <w:tcPr>
            <w:tcW w:w="1805" w:type="dxa"/>
          </w:tcPr>
          <w:p w14:paraId="7339262A">
            <w:pPr>
              <w:spacing w:after="0" w:line="240" w:lineRule="auto"/>
            </w:pPr>
            <w:r>
              <w:t>Seven Deadly Wonders (Jack West Jr, #1)</w:t>
            </w:r>
          </w:p>
        </w:tc>
        <w:tc>
          <w:tcPr>
            <w:tcW w:w="1410" w:type="dxa"/>
          </w:tcPr>
          <w:p w14:paraId="5FA9D164">
            <w:pPr>
              <w:spacing w:after="0" w:line="240" w:lineRule="auto"/>
            </w:pPr>
            <w:r>
              <w:t>Matthew Reilly</w:t>
            </w:r>
          </w:p>
        </w:tc>
        <w:tc>
          <w:tcPr>
            <w:tcW w:w="760" w:type="dxa"/>
          </w:tcPr>
          <w:p w14:paraId="55A14834">
            <w:pPr>
              <w:spacing w:after="0" w:line="240" w:lineRule="auto"/>
            </w:pPr>
            <w:r>
              <w:t>547.0</w:t>
            </w:r>
          </w:p>
        </w:tc>
        <w:tc>
          <w:tcPr>
            <w:tcW w:w="3560" w:type="dxa"/>
          </w:tcPr>
          <w:p w14:paraId="6EB0E8B8">
            <w:pPr>
              <w:spacing w:after="0" w:line="240" w:lineRule="auto"/>
            </w:pPr>
            <w:r>
              <w:t>AN ANCIENT SECRET . . . A TEAM OF HEROES . . . THE ADVENTURE OF A LIFETIMEA legend of the ancient world decrees that every 4,500 years, a terrible solar event will wreak worldwide destruction . . . But whoever sets th...</w:t>
            </w:r>
          </w:p>
        </w:tc>
        <w:tc>
          <w:tcPr>
            <w:tcW w:w="700" w:type="dxa"/>
          </w:tcPr>
          <w:p w14:paraId="4F3E827D">
            <w:pPr>
              <w:spacing w:after="0" w:line="240" w:lineRule="auto"/>
            </w:pPr>
            <w:r>
              <w:t>悬疑</w:t>
            </w:r>
          </w:p>
        </w:tc>
      </w:tr>
      <w:tr w14:paraId="54E109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5F6577E6">
            <w:pPr>
              <w:spacing w:after="0" w:line="240" w:lineRule="auto"/>
            </w:pPr>
            <w:r>
              <w:t>745</w:t>
            </w:r>
          </w:p>
        </w:tc>
        <w:tc>
          <w:tcPr>
            <w:tcW w:w="1805" w:type="dxa"/>
          </w:tcPr>
          <w:p w14:paraId="02194BF4">
            <w:pPr>
              <w:spacing w:after="0" w:line="240" w:lineRule="auto"/>
            </w:pPr>
            <w:r>
              <w:t>Deception Point</w:t>
            </w:r>
          </w:p>
        </w:tc>
        <w:tc>
          <w:tcPr>
            <w:tcW w:w="1410" w:type="dxa"/>
          </w:tcPr>
          <w:p w14:paraId="6AB0F507">
            <w:pPr>
              <w:spacing w:after="0" w:line="240" w:lineRule="auto"/>
            </w:pPr>
            <w:r>
              <w:t>Dan Brown</w:t>
            </w:r>
          </w:p>
        </w:tc>
        <w:tc>
          <w:tcPr>
            <w:tcW w:w="760" w:type="dxa"/>
          </w:tcPr>
          <w:p w14:paraId="417D923D">
            <w:pPr>
              <w:spacing w:after="0" w:line="240" w:lineRule="auto"/>
            </w:pPr>
            <w:r>
              <w:t>556.0</w:t>
            </w:r>
          </w:p>
        </w:tc>
        <w:tc>
          <w:tcPr>
            <w:tcW w:w="3560" w:type="dxa"/>
          </w:tcPr>
          <w:p w14:paraId="0E569B87">
            <w:pPr>
              <w:spacing w:after="0" w:line="240" w:lineRule="auto"/>
            </w:pPr>
            <w:r>
              <w:t>A shocking scientific discovery. A conspiracy of staggering brilliance. A thriller unlike any you've ever read....When a NASA satellite discovers an astonishingly rare object buried deep in the Arctic ice, the flounde...</w:t>
            </w:r>
          </w:p>
        </w:tc>
        <w:tc>
          <w:tcPr>
            <w:tcW w:w="700" w:type="dxa"/>
          </w:tcPr>
          <w:p w14:paraId="2C44D793">
            <w:pPr>
              <w:spacing w:after="0" w:line="240" w:lineRule="auto"/>
            </w:pPr>
            <w:r>
              <w:t>文学</w:t>
            </w:r>
          </w:p>
        </w:tc>
      </w:tr>
      <w:tr w14:paraId="724CD3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453A59CF">
            <w:pPr>
              <w:spacing w:after="0" w:line="240" w:lineRule="auto"/>
            </w:pPr>
            <w:r>
              <w:t>746</w:t>
            </w:r>
          </w:p>
        </w:tc>
        <w:tc>
          <w:tcPr>
            <w:tcW w:w="1805" w:type="dxa"/>
          </w:tcPr>
          <w:p w14:paraId="6BCA584C">
            <w:pPr>
              <w:spacing w:after="0" w:line="240" w:lineRule="auto"/>
            </w:pPr>
            <w:r>
              <w:t>Brisingr (The Inheritance Cycle, #3)</w:t>
            </w:r>
          </w:p>
        </w:tc>
        <w:tc>
          <w:tcPr>
            <w:tcW w:w="1410" w:type="dxa"/>
          </w:tcPr>
          <w:p w14:paraId="6B444DA5">
            <w:pPr>
              <w:spacing w:after="0" w:line="240" w:lineRule="auto"/>
            </w:pPr>
            <w:r>
              <w:t>Christopher Paolini</w:t>
            </w:r>
          </w:p>
        </w:tc>
        <w:tc>
          <w:tcPr>
            <w:tcW w:w="760" w:type="dxa"/>
          </w:tcPr>
          <w:p w14:paraId="64EB356D">
            <w:pPr>
              <w:spacing w:after="0" w:line="240" w:lineRule="auto"/>
            </w:pPr>
            <w:r>
              <w:t>748.0</w:t>
            </w:r>
          </w:p>
        </w:tc>
        <w:tc>
          <w:tcPr>
            <w:tcW w:w="3560" w:type="dxa"/>
          </w:tcPr>
          <w:p w14:paraId="1DC66C93">
            <w:pPr>
              <w:spacing w:after="0" w:line="240" w:lineRule="auto"/>
            </w:pPr>
            <w:r>
              <w:t>Oaths sworn... loyalties tested... forces collide.It's been only months since Eragon first uttered "brisingr", an ancient language term for fire. Since then, he's not only learned to create magic with words — he's bee...</w:t>
            </w:r>
          </w:p>
        </w:tc>
        <w:tc>
          <w:tcPr>
            <w:tcW w:w="700" w:type="dxa"/>
          </w:tcPr>
          <w:p w14:paraId="2035A14C">
            <w:pPr>
              <w:spacing w:after="0" w:line="240" w:lineRule="auto"/>
            </w:pPr>
            <w:r>
              <w:t>奇幻</w:t>
            </w:r>
          </w:p>
        </w:tc>
      </w:tr>
      <w:tr w14:paraId="76C0D4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027B16DF">
            <w:pPr>
              <w:spacing w:after="0" w:line="240" w:lineRule="auto"/>
            </w:pPr>
            <w:r>
              <w:t>747</w:t>
            </w:r>
          </w:p>
        </w:tc>
        <w:tc>
          <w:tcPr>
            <w:tcW w:w="1805" w:type="dxa"/>
          </w:tcPr>
          <w:p w14:paraId="509EBA0F">
            <w:pPr>
              <w:spacing w:after="0" w:line="240" w:lineRule="auto"/>
            </w:pPr>
            <w:r>
              <w:t>Moloka'i</w:t>
            </w:r>
          </w:p>
        </w:tc>
        <w:tc>
          <w:tcPr>
            <w:tcW w:w="1410" w:type="dxa"/>
          </w:tcPr>
          <w:p w14:paraId="5A9DE978">
            <w:pPr>
              <w:spacing w:after="0" w:line="240" w:lineRule="auto"/>
            </w:pPr>
            <w:r>
              <w:t>Alan Brennert</w:t>
            </w:r>
          </w:p>
        </w:tc>
        <w:tc>
          <w:tcPr>
            <w:tcW w:w="760" w:type="dxa"/>
          </w:tcPr>
          <w:p w14:paraId="63061908">
            <w:pPr>
              <w:spacing w:after="0" w:line="240" w:lineRule="auto"/>
            </w:pPr>
            <w:r>
              <w:t>405.0</w:t>
            </w:r>
          </w:p>
        </w:tc>
        <w:tc>
          <w:tcPr>
            <w:tcW w:w="3560" w:type="dxa"/>
          </w:tcPr>
          <w:p w14:paraId="1AC459D2">
            <w:pPr>
              <w:spacing w:after="0" w:line="240" w:lineRule="auto"/>
            </w:pPr>
            <w:r>
              <w:t>Set in Hawai'i more than a century ago, this is the story of Rachel Kalama, a spirited seven-year-old Hawaiian girl, who dreams of visiting far-off lands like her father, a merchant seaman. Then one day a rose-colored...</w:t>
            </w:r>
          </w:p>
        </w:tc>
        <w:tc>
          <w:tcPr>
            <w:tcW w:w="700" w:type="dxa"/>
          </w:tcPr>
          <w:p w14:paraId="2C2C416F">
            <w:pPr>
              <w:spacing w:after="0" w:line="240" w:lineRule="auto"/>
            </w:pPr>
            <w:r>
              <w:t>历史</w:t>
            </w:r>
          </w:p>
        </w:tc>
      </w:tr>
      <w:tr w14:paraId="1C13E5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521935B6">
            <w:pPr>
              <w:spacing w:after="0" w:line="240" w:lineRule="auto"/>
            </w:pPr>
            <w:r>
              <w:t>748</w:t>
            </w:r>
          </w:p>
        </w:tc>
        <w:tc>
          <w:tcPr>
            <w:tcW w:w="1805" w:type="dxa"/>
          </w:tcPr>
          <w:p w14:paraId="7110840A">
            <w:pPr>
              <w:spacing w:after="0" w:line="240" w:lineRule="auto"/>
            </w:pPr>
            <w:r>
              <w:t>The Absolutely True Diary of a Part-Time Indian</w:t>
            </w:r>
          </w:p>
        </w:tc>
        <w:tc>
          <w:tcPr>
            <w:tcW w:w="1410" w:type="dxa"/>
          </w:tcPr>
          <w:p w14:paraId="58A6AD82">
            <w:pPr>
              <w:spacing w:after="0" w:line="240" w:lineRule="auto"/>
            </w:pPr>
            <w:r>
              <w:t>Sherman Alexie / Ellen Forney</w:t>
            </w:r>
          </w:p>
        </w:tc>
        <w:tc>
          <w:tcPr>
            <w:tcW w:w="760" w:type="dxa"/>
          </w:tcPr>
          <w:p w14:paraId="19CDE615">
            <w:pPr>
              <w:spacing w:after="0" w:line="240" w:lineRule="auto"/>
            </w:pPr>
            <w:r>
              <w:t>230.0</w:t>
            </w:r>
          </w:p>
        </w:tc>
        <w:tc>
          <w:tcPr>
            <w:tcW w:w="3560" w:type="dxa"/>
          </w:tcPr>
          <w:p w14:paraId="4E545C28">
            <w:pPr>
              <w:spacing w:after="0" w:line="240" w:lineRule="auto"/>
            </w:pPr>
            <w:r>
              <w:t>Bestselling author Sherman Alexie tells the story of Junior, a budding cartoonist growing up on the Spokane Indian Reservation. Determined to take his future into his own hands, Junior leaves his troubled school on th...</w:t>
            </w:r>
          </w:p>
        </w:tc>
        <w:tc>
          <w:tcPr>
            <w:tcW w:w="700" w:type="dxa"/>
          </w:tcPr>
          <w:p w14:paraId="7F975688">
            <w:pPr>
              <w:spacing w:after="0" w:line="240" w:lineRule="auto"/>
            </w:pPr>
            <w:r>
              <w:t>青春</w:t>
            </w:r>
          </w:p>
        </w:tc>
      </w:tr>
      <w:tr w14:paraId="0BD88F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395464E6">
            <w:pPr>
              <w:spacing w:after="0" w:line="240" w:lineRule="auto"/>
            </w:pPr>
            <w:r>
              <w:t>749</w:t>
            </w:r>
          </w:p>
        </w:tc>
        <w:tc>
          <w:tcPr>
            <w:tcW w:w="1805" w:type="dxa"/>
          </w:tcPr>
          <w:p w14:paraId="2748E625">
            <w:pPr>
              <w:spacing w:after="0" w:line="240" w:lineRule="auto"/>
            </w:pPr>
            <w:r>
              <w:t>Confess</w:t>
            </w:r>
          </w:p>
        </w:tc>
        <w:tc>
          <w:tcPr>
            <w:tcW w:w="1410" w:type="dxa"/>
          </w:tcPr>
          <w:p w14:paraId="7C54C308">
            <w:pPr>
              <w:spacing w:after="0" w:line="240" w:lineRule="auto"/>
            </w:pPr>
            <w:r>
              <w:t>Colleen Hoover</w:t>
            </w:r>
          </w:p>
        </w:tc>
        <w:tc>
          <w:tcPr>
            <w:tcW w:w="760" w:type="dxa"/>
          </w:tcPr>
          <w:p w14:paraId="0ED605E5">
            <w:pPr>
              <w:spacing w:after="0" w:line="240" w:lineRule="auto"/>
            </w:pPr>
            <w:r>
              <w:t>320.0</w:t>
            </w:r>
          </w:p>
        </w:tc>
        <w:tc>
          <w:tcPr>
            <w:tcW w:w="3560" w:type="dxa"/>
          </w:tcPr>
          <w:p w14:paraId="11CEF990">
            <w:pPr>
              <w:spacing w:after="0" w:line="240" w:lineRule="auto"/>
            </w:pPr>
            <w:r>
              <w:t>Auburn Reed is determined to rebuild her shattered life and she has no room for mistakes. But when she walks into a Dallas art studio in search of a job, she doesn’t expect to become deeply attracted to the studio’s e...</w:t>
            </w:r>
          </w:p>
        </w:tc>
        <w:tc>
          <w:tcPr>
            <w:tcW w:w="700" w:type="dxa"/>
          </w:tcPr>
          <w:p w14:paraId="7A9B5998">
            <w:pPr>
              <w:spacing w:after="0" w:line="240" w:lineRule="auto"/>
            </w:pPr>
            <w:r>
              <w:t>言情</w:t>
            </w:r>
          </w:p>
        </w:tc>
      </w:tr>
      <w:tr w14:paraId="0A1978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42A076B1">
            <w:pPr>
              <w:spacing w:after="0" w:line="240" w:lineRule="auto"/>
            </w:pPr>
            <w:r>
              <w:t>750</w:t>
            </w:r>
          </w:p>
        </w:tc>
        <w:tc>
          <w:tcPr>
            <w:tcW w:w="1805" w:type="dxa"/>
          </w:tcPr>
          <w:p w14:paraId="129AB38A">
            <w:pPr>
              <w:spacing w:after="0" w:line="240" w:lineRule="auto"/>
            </w:pPr>
            <w:r>
              <w:t>When the Bough Breaks (Alex Delaware, #1)</w:t>
            </w:r>
          </w:p>
        </w:tc>
        <w:tc>
          <w:tcPr>
            <w:tcW w:w="1410" w:type="dxa"/>
          </w:tcPr>
          <w:p w14:paraId="35195629">
            <w:pPr>
              <w:spacing w:after="0" w:line="240" w:lineRule="auto"/>
            </w:pPr>
            <w:r>
              <w:t>Jonathan Kellerman</w:t>
            </w:r>
          </w:p>
        </w:tc>
        <w:tc>
          <w:tcPr>
            <w:tcW w:w="760" w:type="dxa"/>
          </w:tcPr>
          <w:p w14:paraId="016493FE">
            <w:pPr>
              <w:spacing w:after="0" w:line="240" w:lineRule="auto"/>
            </w:pPr>
            <w:r>
              <w:t>432.0</w:t>
            </w:r>
          </w:p>
        </w:tc>
        <w:tc>
          <w:tcPr>
            <w:tcW w:w="3560" w:type="dxa"/>
          </w:tcPr>
          <w:p w14:paraId="75617F19">
            <w:pPr>
              <w:spacing w:after="0" w:line="240" w:lineRule="auto"/>
            </w:pPr>
            <w:r>
              <w:t>In the first Alex Delaware novel, Dr. Morton Handler practiced a strange brand of psychiatry. Among his specialties were fraud, extortion, and sexual manipulation. Handler paid for his sins when he was brutally murder...</w:t>
            </w:r>
          </w:p>
        </w:tc>
        <w:tc>
          <w:tcPr>
            <w:tcW w:w="700" w:type="dxa"/>
          </w:tcPr>
          <w:p w14:paraId="53D49B24">
            <w:pPr>
              <w:spacing w:after="0" w:line="240" w:lineRule="auto"/>
            </w:pPr>
            <w:r>
              <w:t>推理</w:t>
            </w:r>
          </w:p>
        </w:tc>
      </w:tr>
      <w:tr w14:paraId="679A3A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7AB727AB">
            <w:pPr>
              <w:spacing w:after="0" w:line="240" w:lineRule="auto"/>
            </w:pPr>
            <w:r>
              <w:t>751</w:t>
            </w:r>
          </w:p>
        </w:tc>
        <w:tc>
          <w:tcPr>
            <w:tcW w:w="1805" w:type="dxa"/>
          </w:tcPr>
          <w:p w14:paraId="08C7F7C8">
            <w:pPr>
              <w:spacing w:after="0" w:line="240" w:lineRule="auto"/>
            </w:pPr>
            <w:r>
              <w:t>The Blind Side: Evolution of a Game</w:t>
            </w:r>
          </w:p>
        </w:tc>
        <w:tc>
          <w:tcPr>
            <w:tcW w:w="1410" w:type="dxa"/>
          </w:tcPr>
          <w:p w14:paraId="67D75546">
            <w:pPr>
              <w:spacing w:after="0" w:line="240" w:lineRule="auto"/>
            </w:pPr>
            <w:r>
              <w:t>Michael   Lewis</w:t>
            </w:r>
          </w:p>
        </w:tc>
        <w:tc>
          <w:tcPr>
            <w:tcW w:w="760" w:type="dxa"/>
          </w:tcPr>
          <w:p w14:paraId="7C8FB0E3">
            <w:pPr>
              <w:spacing w:after="0" w:line="240" w:lineRule="auto"/>
            </w:pPr>
            <w:r>
              <w:t>339.0</w:t>
            </w:r>
          </w:p>
        </w:tc>
        <w:tc>
          <w:tcPr>
            <w:tcW w:w="3560" w:type="dxa"/>
          </w:tcPr>
          <w:p w14:paraId="3796E846">
            <w:pPr>
              <w:spacing w:after="0" w:line="240" w:lineRule="auto"/>
            </w:pPr>
            <w:r>
              <w:t>When we first meet Michael Oher, he is one of thirteen children by a mother addicted to crack; he does not know his real name, his father, his birthday, or how to read or write. He takes up football and school after a...</w:t>
            </w:r>
          </w:p>
        </w:tc>
        <w:tc>
          <w:tcPr>
            <w:tcW w:w="700" w:type="dxa"/>
          </w:tcPr>
          <w:p w14:paraId="77211211">
            <w:pPr>
              <w:spacing w:after="0" w:line="240" w:lineRule="auto"/>
            </w:pPr>
            <w:r>
              <w:t>传记</w:t>
            </w:r>
          </w:p>
        </w:tc>
      </w:tr>
      <w:tr w14:paraId="5F6581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21EDCC0B">
            <w:pPr>
              <w:spacing w:after="0" w:line="240" w:lineRule="auto"/>
            </w:pPr>
            <w:r>
              <w:t>752</w:t>
            </w:r>
          </w:p>
        </w:tc>
        <w:tc>
          <w:tcPr>
            <w:tcW w:w="1805" w:type="dxa"/>
          </w:tcPr>
          <w:p w14:paraId="2787B292">
            <w:pPr>
              <w:spacing w:after="0" w:line="240" w:lineRule="auto"/>
            </w:pPr>
            <w:r>
              <w:t>Ancillary Justice (Imperial Radch #1)</w:t>
            </w:r>
          </w:p>
        </w:tc>
        <w:tc>
          <w:tcPr>
            <w:tcW w:w="1410" w:type="dxa"/>
          </w:tcPr>
          <w:p w14:paraId="3792402C">
            <w:pPr>
              <w:spacing w:after="0" w:line="240" w:lineRule="auto"/>
            </w:pPr>
            <w:r>
              <w:t>Ann Leckie</w:t>
            </w:r>
          </w:p>
        </w:tc>
        <w:tc>
          <w:tcPr>
            <w:tcW w:w="760" w:type="dxa"/>
          </w:tcPr>
          <w:p w14:paraId="46D1B872">
            <w:pPr>
              <w:spacing w:after="0" w:line="240" w:lineRule="auto"/>
            </w:pPr>
            <w:r>
              <w:t>416.0</w:t>
            </w:r>
          </w:p>
        </w:tc>
        <w:tc>
          <w:tcPr>
            <w:tcW w:w="3560" w:type="dxa"/>
          </w:tcPr>
          <w:p w14:paraId="1615310E">
            <w:pPr>
              <w:spacing w:after="0" w:line="240" w:lineRule="auto"/>
            </w:pPr>
            <w:r>
              <w:t>On a remote, icy planet, the soldier known as Breq is drawing closer to completing her quest.Once, she was the Justice of Toren - a colossal starship with an artificial intelligence linking thousands of soldiers in th...</w:t>
            </w:r>
          </w:p>
        </w:tc>
        <w:tc>
          <w:tcPr>
            <w:tcW w:w="700" w:type="dxa"/>
          </w:tcPr>
          <w:p w14:paraId="697B4FF3">
            <w:pPr>
              <w:spacing w:after="0" w:line="240" w:lineRule="auto"/>
            </w:pPr>
            <w:r>
              <w:t>科幻</w:t>
            </w:r>
          </w:p>
        </w:tc>
      </w:tr>
      <w:tr w14:paraId="73BD32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0CA98003">
            <w:pPr>
              <w:spacing w:after="0" w:line="240" w:lineRule="auto"/>
            </w:pPr>
            <w:r>
              <w:t>753</w:t>
            </w:r>
          </w:p>
        </w:tc>
        <w:tc>
          <w:tcPr>
            <w:tcW w:w="1805" w:type="dxa"/>
          </w:tcPr>
          <w:p w14:paraId="29657022">
            <w:pPr>
              <w:spacing w:after="0" w:line="240" w:lineRule="auto"/>
            </w:pPr>
            <w:r>
              <w:t>Memnoch the Devil (The Vampire Chronicles, #5)</w:t>
            </w:r>
          </w:p>
        </w:tc>
        <w:tc>
          <w:tcPr>
            <w:tcW w:w="1410" w:type="dxa"/>
          </w:tcPr>
          <w:p w14:paraId="42F69B67">
            <w:pPr>
              <w:spacing w:after="0" w:line="240" w:lineRule="auto"/>
            </w:pPr>
            <w:r>
              <w:t>Anne Rice</w:t>
            </w:r>
          </w:p>
        </w:tc>
        <w:tc>
          <w:tcPr>
            <w:tcW w:w="760" w:type="dxa"/>
          </w:tcPr>
          <w:p w14:paraId="0FB1F155">
            <w:pPr>
              <w:spacing w:after="0" w:line="240" w:lineRule="auto"/>
            </w:pPr>
            <w:r>
              <w:t>354.0</w:t>
            </w:r>
          </w:p>
        </w:tc>
        <w:tc>
          <w:tcPr>
            <w:tcW w:w="3560" w:type="dxa"/>
          </w:tcPr>
          <w:p w14:paraId="1D8A7C1E">
            <w:pPr>
              <w:spacing w:after="0" w:line="240" w:lineRule="auto"/>
            </w:pPr>
            <w:r>
              <w:t>In the fifth Vampire Chronicle, Lestat is searching for Dora, the beautiful and charismatic mortal daughter of a drug lord. Dora has moved Lestat like no other mortal ever has, and he cannot get her out of his visions...</w:t>
            </w:r>
          </w:p>
        </w:tc>
        <w:tc>
          <w:tcPr>
            <w:tcW w:w="700" w:type="dxa"/>
          </w:tcPr>
          <w:p w14:paraId="450A0EB9">
            <w:pPr>
              <w:spacing w:after="0" w:line="240" w:lineRule="auto"/>
            </w:pPr>
            <w:r>
              <w:t>恐怖</w:t>
            </w:r>
          </w:p>
        </w:tc>
      </w:tr>
      <w:tr w14:paraId="2021F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7B43FE1D">
            <w:pPr>
              <w:spacing w:after="0" w:line="240" w:lineRule="auto"/>
            </w:pPr>
            <w:r>
              <w:t>754</w:t>
            </w:r>
          </w:p>
        </w:tc>
        <w:tc>
          <w:tcPr>
            <w:tcW w:w="1805" w:type="dxa"/>
          </w:tcPr>
          <w:p w14:paraId="6BE2A324">
            <w:pPr>
              <w:spacing w:after="0" w:line="240" w:lineRule="auto"/>
            </w:pPr>
            <w:r>
              <w:t>The Venetian Betrayal (Cotton Malone, #3)</w:t>
            </w:r>
          </w:p>
        </w:tc>
        <w:tc>
          <w:tcPr>
            <w:tcW w:w="1410" w:type="dxa"/>
          </w:tcPr>
          <w:p w14:paraId="76260203">
            <w:pPr>
              <w:spacing w:after="0" w:line="240" w:lineRule="auto"/>
            </w:pPr>
            <w:r>
              <w:t>Steve Berry</w:t>
            </w:r>
          </w:p>
        </w:tc>
        <w:tc>
          <w:tcPr>
            <w:tcW w:w="760" w:type="dxa"/>
          </w:tcPr>
          <w:p w14:paraId="3DD39C12">
            <w:pPr>
              <w:spacing w:after="0" w:line="240" w:lineRule="auto"/>
            </w:pPr>
            <w:r>
              <w:t>608.0</w:t>
            </w:r>
          </w:p>
        </w:tc>
        <w:tc>
          <w:tcPr>
            <w:tcW w:w="3560" w:type="dxa"/>
          </w:tcPr>
          <w:p w14:paraId="1342D86E">
            <w:pPr>
              <w:spacing w:after="0" w:line="240" w:lineRule="auto"/>
            </w:pPr>
            <w:r>
              <w:t>Locating Alexander the Great's final resting place-unknown to this day-remains a tantalizing goal for both archaeologists and treasure hunters. Now the quest for this coveted prize is about to heat up. After narrowly...</w:t>
            </w:r>
          </w:p>
        </w:tc>
        <w:tc>
          <w:tcPr>
            <w:tcW w:w="700" w:type="dxa"/>
          </w:tcPr>
          <w:p w14:paraId="28CBFC8A">
            <w:pPr>
              <w:spacing w:after="0" w:line="240" w:lineRule="auto"/>
            </w:pPr>
            <w:r>
              <w:t>悬疑</w:t>
            </w:r>
          </w:p>
        </w:tc>
      </w:tr>
      <w:tr w14:paraId="236007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0A9D4246">
            <w:pPr>
              <w:spacing w:after="0" w:line="240" w:lineRule="auto"/>
            </w:pPr>
            <w:r>
              <w:t>755</w:t>
            </w:r>
          </w:p>
        </w:tc>
        <w:tc>
          <w:tcPr>
            <w:tcW w:w="1805" w:type="dxa"/>
          </w:tcPr>
          <w:p w14:paraId="5C074DA7">
            <w:pPr>
              <w:spacing w:after="0" w:line="240" w:lineRule="auto"/>
            </w:pPr>
            <w:r>
              <w:t>The Goldfinch</w:t>
            </w:r>
          </w:p>
        </w:tc>
        <w:tc>
          <w:tcPr>
            <w:tcW w:w="1410" w:type="dxa"/>
          </w:tcPr>
          <w:p w14:paraId="0D2C99BD">
            <w:pPr>
              <w:spacing w:after="0" w:line="240" w:lineRule="auto"/>
            </w:pPr>
            <w:r>
              <w:t>Donna Tartt</w:t>
            </w:r>
          </w:p>
        </w:tc>
        <w:tc>
          <w:tcPr>
            <w:tcW w:w="760" w:type="dxa"/>
          </w:tcPr>
          <w:p w14:paraId="32A38025">
            <w:pPr>
              <w:spacing w:after="0" w:line="240" w:lineRule="auto"/>
            </w:pPr>
            <w:r>
              <w:t>771.0</w:t>
            </w:r>
          </w:p>
        </w:tc>
        <w:tc>
          <w:tcPr>
            <w:tcW w:w="3560" w:type="dxa"/>
          </w:tcPr>
          <w:p w14:paraId="28FA5359">
            <w:pPr>
              <w:spacing w:after="0" w:line="240" w:lineRule="auto"/>
            </w:pPr>
            <w:r>
              <w:t>It begins with a boy. Theo Decker, a thirteen-year-old New Yorker, miraculously survives an accident that kills his mother. Abandoned by his father, Theo is taken in by the family of a wealthy friend. Bewildered by hi...</w:t>
            </w:r>
          </w:p>
        </w:tc>
        <w:tc>
          <w:tcPr>
            <w:tcW w:w="700" w:type="dxa"/>
          </w:tcPr>
          <w:p w14:paraId="2350B66A">
            <w:pPr>
              <w:spacing w:after="0" w:line="240" w:lineRule="auto"/>
            </w:pPr>
            <w:r>
              <w:t>文学</w:t>
            </w:r>
          </w:p>
        </w:tc>
      </w:tr>
      <w:tr w14:paraId="31BC8D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571F3D8A">
            <w:pPr>
              <w:spacing w:after="0" w:line="240" w:lineRule="auto"/>
            </w:pPr>
            <w:r>
              <w:t>756</w:t>
            </w:r>
          </w:p>
        </w:tc>
        <w:tc>
          <w:tcPr>
            <w:tcW w:w="1805" w:type="dxa"/>
          </w:tcPr>
          <w:p w14:paraId="57BA465E">
            <w:pPr>
              <w:spacing w:after="0" w:line="240" w:lineRule="auto"/>
            </w:pPr>
            <w:r>
              <w:t>Storm Front (The Dresden Files, #1)</w:t>
            </w:r>
          </w:p>
        </w:tc>
        <w:tc>
          <w:tcPr>
            <w:tcW w:w="1410" w:type="dxa"/>
          </w:tcPr>
          <w:p w14:paraId="41AEF692">
            <w:pPr>
              <w:spacing w:after="0" w:line="240" w:lineRule="auto"/>
            </w:pPr>
            <w:r>
              <w:t>Jim Butcher</w:t>
            </w:r>
          </w:p>
        </w:tc>
        <w:tc>
          <w:tcPr>
            <w:tcW w:w="760" w:type="dxa"/>
          </w:tcPr>
          <w:p w14:paraId="4CD76EBF">
            <w:pPr>
              <w:spacing w:after="0" w:line="240" w:lineRule="auto"/>
            </w:pPr>
            <w:r>
              <w:t>384.0</w:t>
            </w:r>
          </w:p>
        </w:tc>
        <w:tc>
          <w:tcPr>
            <w:tcW w:w="3560" w:type="dxa"/>
          </w:tcPr>
          <w:p w14:paraId="175C4601">
            <w:pPr>
              <w:spacing w:after="0" w:line="240" w:lineRule="auto"/>
            </w:pPr>
            <w:r>
              <w:t>HARRY DRESDEN — WIZARDLost Items Found. Paranormal Investigations. Consulting. Advice. Reasonable Rates. No Love Potions, Endless Purses, or Other Entertainment.Harry Dresden is the best at what he does. Well, technic...</w:t>
            </w:r>
          </w:p>
        </w:tc>
        <w:tc>
          <w:tcPr>
            <w:tcW w:w="700" w:type="dxa"/>
          </w:tcPr>
          <w:p w14:paraId="79C32738">
            <w:pPr>
              <w:spacing w:after="0" w:line="240" w:lineRule="auto"/>
            </w:pPr>
            <w:r>
              <w:t>奇幻</w:t>
            </w:r>
          </w:p>
        </w:tc>
      </w:tr>
      <w:tr w14:paraId="73A75C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41E8B773">
            <w:pPr>
              <w:spacing w:after="0" w:line="240" w:lineRule="auto"/>
            </w:pPr>
            <w:r>
              <w:t>757</w:t>
            </w:r>
          </w:p>
        </w:tc>
        <w:tc>
          <w:tcPr>
            <w:tcW w:w="1805" w:type="dxa"/>
          </w:tcPr>
          <w:p w14:paraId="76B6220A">
            <w:pPr>
              <w:spacing w:after="0" w:line="240" w:lineRule="auto"/>
            </w:pPr>
            <w:r>
              <w:t>Loving Frank</w:t>
            </w:r>
          </w:p>
        </w:tc>
        <w:tc>
          <w:tcPr>
            <w:tcW w:w="1410" w:type="dxa"/>
          </w:tcPr>
          <w:p w14:paraId="2779D415">
            <w:pPr>
              <w:spacing w:after="0" w:line="240" w:lineRule="auto"/>
            </w:pPr>
            <w:r>
              <w:t>Nancy Horan</w:t>
            </w:r>
          </w:p>
        </w:tc>
        <w:tc>
          <w:tcPr>
            <w:tcW w:w="760" w:type="dxa"/>
          </w:tcPr>
          <w:p w14:paraId="4EB7AF4E">
            <w:pPr>
              <w:spacing w:after="0" w:line="240" w:lineRule="auto"/>
            </w:pPr>
            <w:r>
              <w:t>384.0</w:t>
            </w:r>
          </w:p>
        </w:tc>
        <w:tc>
          <w:tcPr>
            <w:tcW w:w="3560" w:type="dxa"/>
          </w:tcPr>
          <w:p w14:paraId="0EE74505">
            <w:pPr>
              <w:spacing w:after="0" w:line="240" w:lineRule="auto"/>
            </w:pPr>
            <w:r>
              <w:t>I have been standing on the side of life, watching it float by. I want to swim in the river. I want to feel the current.So writes Mamah Borthwick Cheney in her diary as she struggles to justify her clandestine love af...</w:t>
            </w:r>
          </w:p>
        </w:tc>
        <w:tc>
          <w:tcPr>
            <w:tcW w:w="700" w:type="dxa"/>
          </w:tcPr>
          <w:p w14:paraId="179362A1">
            <w:pPr>
              <w:spacing w:after="0" w:line="240" w:lineRule="auto"/>
            </w:pPr>
            <w:r>
              <w:t>历史</w:t>
            </w:r>
          </w:p>
        </w:tc>
      </w:tr>
      <w:tr w14:paraId="1BC5F7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7D19375E">
            <w:pPr>
              <w:spacing w:after="0" w:line="240" w:lineRule="auto"/>
            </w:pPr>
            <w:r>
              <w:t>758</w:t>
            </w:r>
          </w:p>
        </w:tc>
        <w:tc>
          <w:tcPr>
            <w:tcW w:w="1805" w:type="dxa"/>
          </w:tcPr>
          <w:p w14:paraId="13D96A6A">
            <w:pPr>
              <w:spacing w:after="0" w:line="240" w:lineRule="auto"/>
            </w:pPr>
            <w:r>
              <w:t>Torment (Fallen, #2)</w:t>
            </w:r>
          </w:p>
        </w:tc>
        <w:tc>
          <w:tcPr>
            <w:tcW w:w="1410" w:type="dxa"/>
          </w:tcPr>
          <w:p w14:paraId="35592578">
            <w:pPr>
              <w:spacing w:after="0" w:line="240" w:lineRule="auto"/>
            </w:pPr>
            <w:r>
              <w:t>Lauren Kate</w:t>
            </w:r>
          </w:p>
        </w:tc>
        <w:tc>
          <w:tcPr>
            <w:tcW w:w="760" w:type="dxa"/>
          </w:tcPr>
          <w:p w14:paraId="2ED63661">
            <w:pPr>
              <w:spacing w:after="0" w:line="240" w:lineRule="auto"/>
            </w:pPr>
            <w:r>
              <w:t>452.0</w:t>
            </w:r>
          </w:p>
        </w:tc>
        <w:tc>
          <w:tcPr>
            <w:tcW w:w="3560" w:type="dxa"/>
          </w:tcPr>
          <w:p w14:paraId="61279FC6">
            <w:pPr>
              <w:spacing w:after="0" w:line="240" w:lineRule="auto"/>
            </w:pPr>
            <w:r>
              <w:t>Hell on earth.That’s what it’s like for Luce to be apart from her fallen angel boyfriend, Daniel. It took them an eternity to find one another, but now he has told her he must go away. Just long enough to hunt down th...</w:t>
            </w:r>
          </w:p>
        </w:tc>
        <w:tc>
          <w:tcPr>
            <w:tcW w:w="700" w:type="dxa"/>
          </w:tcPr>
          <w:p w14:paraId="1C3660C2">
            <w:pPr>
              <w:spacing w:after="0" w:line="240" w:lineRule="auto"/>
            </w:pPr>
            <w:r>
              <w:t>青春</w:t>
            </w:r>
          </w:p>
        </w:tc>
      </w:tr>
      <w:tr w14:paraId="53EFB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44BA9B6C">
            <w:pPr>
              <w:spacing w:after="0" w:line="240" w:lineRule="auto"/>
            </w:pPr>
            <w:r>
              <w:t>759</w:t>
            </w:r>
          </w:p>
        </w:tc>
        <w:tc>
          <w:tcPr>
            <w:tcW w:w="1805" w:type="dxa"/>
          </w:tcPr>
          <w:p w14:paraId="0702DB5F">
            <w:pPr>
              <w:spacing w:after="0" w:line="240" w:lineRule="auto"/>
            </w:pPr>
            <w:r>
              <w:t>It Ends with Us</w:t>
            </w:r>
          </w:p>
        </w:tc>
        <w:tc>
          <w:tcPr>
            <w:tcW w:w="1410" w:type="dxa"/>
          </w:tcPr>
          <w:p w14:paraId="32E0B243">
            <w:pPr>
              <w:spacing w:after="0" w:line="240" w:lineRule="auto"/>
            </w:pPr>
            <w:r>
              <w:t>Colleen Hoover</w:t>
            </w:r>
          </w:p>
        </w:tc>
        <w:tc>
          <w:tcPr>
            <w:tcW w:w="760" w:type="dxa"/>
          </w:tcPr>
          <w:p w14:paraId="2A86C6EA">
            <w:pPr>
              <w:spacing w:after="0" w:line="240" w:lineRule="auto"/>
            </w:pPr>
            <w:r>
              <w:t>385.0</w:t>
            </w:r>
          </w:p>
        </w:tc>
        <w:tc>
          <w:tcPr>
            <w:tcW w:w="3560" w:type="dxa"/>
          </w:tcPr>
          <w:p w14:paraId="200FDD45">
            <w:pPr>
              <w:spacing w:after="0" w:line="240" w:lineRule="auto"/>
            </w:pPr>
            <w:r>
              <w:t>Sometimes it is the one who loves you who hurts you the most.Lily hasn’t always had it easy, but that’s never stopped her from working hard for the life she wants. She’s come a long way from the small town in Maine wh...</w:t>
            </w:r>
          </w:p>
        </w:tc>
        <w:tc>
          <w:tcPr>
            <w:tcW w:w="700" w:type="dxa"/>
          </w:tcPr>
          <w:p w14:paraId="79D7C7A5">
            <w:pPr>
              <w:spacing w:after="0" w:line="240" w:lineRule="auto"/>
            </w:pPr>
            <w:r>
              <w:t>言情</w:t>
            </w:r>
          </w:p>
        </w:tc>
      </w:tr>
      <w:tr w14:paraId="147EC5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6E13269A">
            <w:pPr>
              <w:spacing w:after="0" w:line="240" w:lineRule="auto"/>
            </w:pPr>
            <w:r>
              <w:t>760</w:t>
            </w:r>
          </w:p>
        </w:tc>
        <w:tc>
          <w:tcPr>
            <w:tcW w:w="1805" w:type="dxa"/>
          </w:tcPr>
          <w:p w14:paraId="38095D00">
            <w:pPr>
              <w:spacing w:after="0" w:line="240" w:lineRule="auto"/>
            </w:pPr>
            <w:r>
              <w:t>The Maze of Bones (The 39 Clues, #1)</w:t>
            </w:r>
          </w:p>
        </w:tc>
        <w:tc>
          <w:tcPr>
            <w:tcW w:w="1410" w:type="dxa"/>
          </w:tcPr>
          <w:p w14:paraId="7A263A1B">
            <w:pPr>
              <w:spacing w:after="0" w:line="240" w:lineRule="auto"/>
            </w:pPr>
            <w:r>
              <w:t>Rick Riordan</w:t>
            </w:r>
          </w:p>
        </w:tc>
        <w:tc>
          <w:tcPr>
            <w:tcW w:w="760" w:type="dxa"/>
          </w:tcPr>
          <w:p w14:paraId="00055242">
            <w:pPr>
              <w:spacing w:after="0" w:line="240" w:lineRule="auto"/>
            </w:pPr>
            <w:r>
              <w:t>220.0</w:t>
            </w:r>
          </w:p>
        </w:tc>
        <w:tc>
          <w:tcPr>
            <w:tcW w:w="3560" w:type="dxa"/>
          </w:tcPr>
          <w:p w14:paraId="05CD179A">
            <w:pPr>
              <w:spacing w:after="0" w:line="240" w:lineRule="auto"/>
            </w:pPr>
            <w:r>
              <w:t>When their beloved aunt--matriarch of the world's most powerful family--dies, orphaned siblings Amy and Dan Cahill compete with less honorable Cahill descendants in a race around the world to find cryptic clues to a m...</w:t>
            </w:r>
          </w:p>
        </w:tc>
        <w:tc>
          <w:tcPr>
            <w:tcW w:w="700" w:type="dxa"/>
          </w:tcPr>
          <w:p w14:paraId="4341ED61">
            <w:pPr>
              <w:spacing w:after="0" w:line="240" w:lineRule="auto"/>
            </w:pPr>
            <w:r>
              <w:t>推理</w:t>
            </w:r>
          </w:p>
        </w:tc>
      </w:tr>
      <w:tr w14:paraId="7DB98F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27755B0E">
            <w:pPr>
              <w:spacing w:after="0" w:line="240" w:lineRule="auto"/>
            </w:pPr>
            <w:r>
              <w:t>761</w:t>
            </w:r>
          </w:p>
        </w:tc>
        <w:tc>
          <w:tcPr>
            <w:tcW w:w="1805" w:type="dxa"/>
          </w:tcPr>
          <w:p w14:paraId="6967F261">
            <w:pPr>
              <w:spacing w:after="0" w:line="240" w:lineRule="auto"/>
            </w:pPr>
            <w:r>
              <w:t>Fun Home: A Family Tragicomic</w:t>
            </w:r>
          </w:p>
        </w:tc>
        <w:tc>
          <w:tcPr>
            <w:tcW w:w="1410" w:type="dxa"/>
          </w:tcPr>
          <w:p w14:paraId="715E5219">
            <w:pPr>
              <w:spacing w:after="0" w:line="240" w:lineRule="auto"/>
            </w:pPr>
            <w:r>
              <w:t>Alison Bechdel</w:t>
            </w:r>
          </w:p>
        </w:tc>
        <w:tc>
          <w:tcPr>
            <w:tcW w:w="760" w:type="dxa"/>
          </w:tcPr>
          <w:p w14:paraId="23C491E5">
            <w:pPr>
              <w:spacing w:after="0" w:line="240" w:lineRule="auto"/>
            </w:pPr>
            <w:r>
              <w:t>232.0</w:t>
            </w:r>
          </w:p>
        </w:tc>
        <w:tc>
          <w:tcPr>
            <w:tcW w:w="3560" w:type="dxa"/>
          </w:tcPr>
          <w:p w14:paraId="120D797A">
            <w:pPr>
              <w:spacing w:after="0" w:line="240" w:lineRule="auto"/>
            </w:pPr>
            <w:r>
              <w:t>In this graphic memoir, Alison Bechdel charts her fraught relationship with her late father.Distant and exacting, Bruce Bechdel was an English teacher and director of the town funeral home, which Alison and her family...</w:t>
            </w:r>
          </w:p>
        </w:tc>
        <w:tc>
          <w:tcPr>
            <w:tcW w:w="700" w:type="dxa"/>
          </w:tcPr>
          <w:p w14:paraId="1F9AFE23">
            <w:pPr>
              <w:spacing w:after="0" w:line="240" w:lineRule="auto"/>
            </w:pPr>
            <w:r>
              <w:t>传记</w:t>
            </w:r>
          </w:p>
        </w:tc>
      </w:tr>
      <w:tr w14:paraId="5D4B95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358FDE1B">
            <w:pPr>
              <w:spacing w:after="0" w:line="240" w:lineRule="auto"/>
            </w:pPr>
            <w:r>
              <w:t>762</w:t>
            </w:r>
          </w:p>
        </w:tc>
        <w:tc>
          <w:tcPr>
            <w:tcW w:w="1805" w:type="dxa"/>
          </w:tcPr>
          <w:p w14:paraId="733D71FC">
            <w:pPr>
              <w:spacing w:after="0" w:line="240" w:lineRule="auto"/>
            </w:pPr>
            <w:r>
              <w:t>Solaris</w:t>
            </w:r>
          </w:p>
        </w:tc>
        <w:tc>
          <w:tcPr>
            <w:tcW w:w="1410" w:type="dxa"/>
          </w:tcPr>
          <w:p w14:paraId="5AF1D03A">
            <w:pPr>
              <w:spacing w:after="0" w:line="240" w:lineRule="auto"/>
            </w:pPr>
            <w:r>
              <w:t>Stanisław Lem</w:t>
            </w:r>
          </w:p>
        </w:tc>
        <w:tc>
          <w:tcPr>
            <w:tcW w:w="760" w:type="dxa"/>
          </w:tcPr>
          <w:p w14:paraId="6C1ADFE4">
            <w:pPr>
              <w:spacing w:after="0" w:line="240" w:lineRule="auto"/>
            </w:pPr>
            <w:r>
              <w:t>204.0</w:t>
            </w:r>
          </w:p>
        </w:tc>
        <w:tc>
          <w:tcPr>
            <w:tcW w:w="3560" w:type="dxa"/>
          </w:tcPr>
          <w:p w14:paraId="32C98279">
            <w:pPr>
              <w:spacing w:after="0" w:line="240" w:lineRule="auto"/>
            </w:pPr>
            <w:r>
              <w:t>A classic work of science fiction by renowned Polish novelist and satirist Stanislaw Lem.When Kris Kelvin arrives at the planet Solaris to study the ocean that covers its surface, he finds a painful, hitherto unconsci...</w:t>
            </w:r>
          </w:p>
        </w:tc>
        <w:tc>
          <w:tcPr>
            <w:tcW w:w="700" w:type="dxa"/>
          </w:tcPr>
          <w:p w14:paraId="57A2244A">
            <w:pPr>
              <w:spacing w:after="0" w:line="240" w:lineRule="auto"/>
            </w:pPr>
            <w:r>
              <w:t>科幻</w:t>
            </w:r>
          </w:p>
        </w:tc>
      </w:tr>
      <w:tr w14:paraId="03A009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4EA2937C">
            <w:pPr>
              <w:spacing w:after="0" w:line="240" w:lineRule="auto"/>
            </w:pPr>
            <w:r>
              <w:t>763</w:t>
            </w:r>
          </w:p>
        </w:tc>
        <w:tc>
          <w:tcPr>
            <w:tcW w:w="1805" w:type="dxa"/>
          </w:tcPr>
          <w:p w14:paraId="537A27A4">
            <w:pPr>
              <w:spacing w:after="0" w:line="240" w:lineRule="auto"/>
            </w:pPr>
            <w:r>
              <w:t>Something Wicked This Way Comes (Green Town, #2)</w:t>
            </w:r>
          </w:p>
        </w:tc>
        <w:tc>
          <w:tcPr>
            <w:tcW w:w="1410" w:type="dxa"/>
          </w:tcPr>
          <w:p w14:paraId="40F491E8">
            <w:pPr>
              <w:spacing w:after="0" w:line="240" w:lineRule="auto"/>
            </w:pPr>
            <w:r>
              <w:t>Ray Bradbury</w:t>
            </w:r>
          </w:p>
        </w:tc>
        <w:tc>
          <w:tcPr>
            <w:tcW w:w="760" w:type="dxa"/>
          </w:tcPr>
          <w:p w14:paraId="35AAC9AC">
            <w:pPr>
              <w:spacing w:after="0" w:line="240" w:lineRule="auto"/>
            </w:pPr>
            <w:r>
              <w:t>293.0</w:t>
            </w:r>
          </w:p>
        </w:tc>
        <w:tc>
          <w:tcPr>
            <w:tcW w:w="3560" w:type="dxa"/>
          </w:tcPr>
          <w:p w14:paraId="77F504A4">
            <w:pPr>
              <w:spacing w:after="0" w:line="240" w:lineRule="auto"/>
            </w:pPr>
            <w:r>
              <w:t>One of Ray Bradbury’s best-known and most popular novels, Something Wicked This Way Comes, now featuring a new introduction and material about its longstanding influence on culture and genre.For those who still dream...</w:t>
            </w:r>
          </w:p>
        </w:tc>
        <w:tc>
          <w:tcPr>
            <w:tcW w:w="700" w:type="dxa"/>
          </w:tcPr>
          <w:p w14:paraId="33063A09">
            <w:pPr>
              <w:spacing w:after="0" w:line="240" w:lineRule="auto"/>
            </w:pPr>
            <w:r>
              <w:t>恐怖</w:t>
            </w:r>
          </w:p>
        </w:tc>
      </w:tr>
      <w:tr w14:paraId="0CA94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7E273AA7">
            <w:pPr>
              <w:spacing w:after="0" w:line="240" w:lineRule="auto"/>
            </w:pPr>
            <w:r>
              <w:t>764</w:t>
            </w:r>
          </w:p>
        </w:tc>
        <w:tc>
          <w:tcPr>
            <w:tcW w:w="1805" w:type="dxa"/>
          </w:tcPr>
          <w:p w14:paraId="4CC4107E">
            <w:pPr>
              <w:spacing w:after="0" w:line="240" w:lineRule="auto"/>
            </w:pPr>
            <w:r>
              <w:t>Subterranean</w:t>
            </w:r>
          </w:p>
        </w:tc>
        <w:tc>
          <w:tcPr>
            <w:tcW w:w="1410" w:type="dxa"/>
          </w:tcPr>
          <w:p w14:paraId="14C0333C">
            <w:pPr>
              <w:spacing w:after="0" w:line="240" w:lineRule="auto"/>
            </w:pPr>
            <w:r>
              <w:t>James Rollins</w:t>
            </w:r>
          </w:p>
        </w:tc>
        <w:tc>
          <w:tcPr>
            <w:tcW w:w="760" w:type="dxa"/>
          </w:tcPr>
          <w:p w14:paraId="240F6B30">
            <w:pPr>
              <w:spacing w:after="0" w:line="240" w:lineRule="auto"/>
            </w:pPr>
            <w:r>
              <w:t>410.0</w:t>
            </w:r>
          </w:p>
        </w:tc>
        <w:tc>
          <w:tcPr>
            <w:tcW w:w="3560" w:type="dxa"/>
          </w:tcPr>
          <w:p w14:paraId="4CB3BEB9">
            <w:pPr>
              <w:spacing w:after="0" w:line="240" w:lineRule="auto"/>
            </w:pPr>
            <w:r>
              <w:t>Travel to the bottom of the earth to a place you never dreamed existed. Beneath the ice a hand-picked team of specialist makes its way toward the center of the world. They are not the first to venture into this magnif...</w:t>
            </w:r>
          </w:p>
        </w:tc>
        <w:tc>
          <w:tcPr>
            <w:tcW w:w="700" w:type="dxa"/>
          </w:tcPr>
          <w:p w14:paraId="147D83C9">
            <w:pPr>
              <w:spacing w:after="0" w:line="240" w:lineRule="auto"/>
            </w:pPr>
            <w:r>
              <w:t>悬疑</w:t>
            </w:r>
          </w:p>
        </w:tc>
      </w:tr>
      <w:tr w14:paraId="66C37C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70CC8683">
            <w:pPr>
              <w:spacing w:after="0" w:line="240" w:lineRule="auto"/>
            </w:pPr>
            <w:r>
              <w:t>765</w:t>
            </w:r>
          </w:p>
        </w:tc>
        <w:tc>
          <w:tcPr>
            <w:tcW w:w="1805" w:type="dxa"/>
          </w:tcPr>
          <w:p w14:paraId="4CD0A1AF">
            <w:pPr>
              <w:spacing w:after="0" w:line="240" w:lineRule="auto"/>
            </w:pPr>
            <w:r>
              <w:t>Macbeth</w:t>
            </w:r>
          </w:p>
        </w:tc>
        <w:tc>
          <w:tcPr>
            <w:tcW w:w="1410" w:type="dxa"/>
          </w:tcPr>
          <w:p w14:paraId="521B3EB4">
            <w:pPr>
              <w:spacing w:after="0" w:line="240" w:lineRule="auto"/>
            </w:pPr>
            <w:r>
              <w:t>William Shakespeare</w:t>
            </w:r>
          </w:p>
        </w:tc>
        <w:tc>
          <w:tcPr>
            <w:tcW w:w="760" w:type="dxa"/>
          </w:tcPr>
          <w:p w14:paraId="190924B8">
            <w:pPr>
              <w:spacing w:after="0" w:line="240" w:lineRule="auto"/>
            </w:pPr>
            <w:r>
              <w:t>249.0</w:t>
            </w:r>
          </w:p>
        </w:tc>
        <w:tc>
          <w:tcPr>
            <w:tcW w:w="3560" w:type="dxa"/>
          </w:tcPr>
          <w:p w14:paraId="035949D5">
            <w:pPr>
              <w:spacing w:after="0" w:line="240" w:lineRule="auto"/>
            </w:pPr>
            <w:r>
              <w:t>One night on the heath, the brave and respected general Macbeth encounters three witches who foretell that he will become king of Scotland. At first sceptical, he’s urged on by the ruthless, single-minded ambitions of...</w:t>
            </w:r>
          </w:p>
        </w:tc>
        <w:tc>
          <w:tcPr>
            <w:tcW w:w="700" w:type="dxa"/>
          </w:tcPr>
          <w:p w14:paraId="6C44BF68">
            <w:pPr>
              <w:spacing w:after="0" w:line="240" w:lineRule="auto"/>
            </w:pPr>
            <w:r>
              <w:t>文学</w:t>
            </w:r>
          </w:p>
        </w:tc>
      </w:tr>
      <w:tr w14:paraId="48F23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32B6B651">
            <w:pPr>
              <w:spacing w:after="0" w:line="240" w:lineRule="auto"/>
            </w:pPr>
            <w:r>
              <w:t>766</w:t>
            </w:r>
          </w:p>
        </w:tc>
        <w:tc>
          <w:tcPr>
            <w:tcW w:w="1805" w:type="dxa"/>
          </w:tcPr>
          <w:p w14:paraId="2471CB12">
            <w:pPr>
              <w:spacing w:after="0" w:line="240" w:lineRule="auto"/>
            </w:pPr>
            <w:r>
              <w:t>Clockwork Princess (The Infernal Devices, #3)</w:t>
            </w:r>
          </w:p>
        </w:tc>
        <w:tc>
          <w:tcPr>
            <w:tcW w:w="1410" w:type="dxa"/>
          </w:tcPr>
          <w:p w14:paraId="5932A3C7">
            <w:pPr>
              <w:spacing w:after="0" w:line="240" w:lineRule="auto"/>
            </w:pPr>
            <w:r>
              <w:t>Cassandra Clare</w:t>
            </w:r>
          </w:p>
        </w:tc>
        <w:tc>
          <w:tcPr>
            <w:tcW w:w="760" w:type="dxa"/>
          </w:tcPr>
          <w:p w14:paraId="3A2AE327">
            <w:pPr>
              <w:spacing w:after="0" w:line="240" w:lineRule="auto"/>
            </w:pPr>
            <w:r>
              <w:t>567.0</w:t>
            </w:r>
          </w:p>
        </w:tc>
        <w:tc>
          <w:tcPr>
            <w:tcW w:w="3560" w:type="dxa"/>
          </w:tcPr>
          <w:p w14:paraId="3E3BE2E0">
            <w:pPr>
              <w:spacing w:after="0" w:line="240" w:lineRule="auto"/>
            </w:pPr>
            <w:r>
              <w:t>Danger and betrayal, love and loss, secrets and enchantment are woven together in the breathtaking finale to the #1 New York Times bestselling Infernal Devices Trilogy, prequel to the internationally bestselling Morta...</w:t>
            </w:r>
          </w:p>
        </w:tc>
        <w:tc>
          <w:tcPr>
            <w:tcW w:w="700" w:type="dxa"/>
          </w:tcPr>
          <w:p w14:paraId="4236F5C3">
            <w:pPr>
              <w:spacing w:after="0" w:line="240" w:lineRule="auto"/>
            </w:pPr>
            <w:r>
              <w:t>奇幻</w:t>
            </w:r>
          </w:p>
        </w:tc>
      </w:tr>
      <w:tr w14:paraId="76FBAE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5FFE1888">
            <w:pPr>
              <w:spacing w:after="0" w:line="240" w:lineRule="auto"/>
            </w:pPr>
            <w:r>
              <w:t>767</w:t>
            </w:r>
          </w:p>
        </w:tc>
        <w:tc>
          <w:tcPr>
            <w:tcW w:w="1805" w:type="dxa"/>
          </w:tcPr>
          <w:p w14:paraId="0B19C15A">
            <w:pPr>
              <w:spacing w:after="0" w:line="240" w:lineRule="auto"/>
            </w:pPr>
            <w:r>
              <w:t>Cosmos</w:t>
            </w:r>
          </w:p>
        </w:tc>
        <w:tc>
          <w:tcPr>
            <w:tcW w:w="1410" w:type="dxa"/>
          </w:tcPr>
          <w:p w14:paraId="5F5DA328">
            <w:pPr>
              <w:spacing w:after="0" w:line="240" w:lineRule="auto"/>
            </w:pPr>
            <w:r>
              <w:t>Carl Sagan</w:t>
            </w:r>
          </w:p>
        </w:tc>
        <w:tc>
          <w:tcPr>
            <w:tcW w:w="760" w:type="dxa"/>
          </w:tcPr>
          <w:p w14:paraId="1AB7A93F">
            <w:pPr>
              <w:spacing w:after="0" w:line="240" w:lineRule="auto"/>
            </w:pPr>
            <w:r>
              <w:t>384.0</w:t>
            </w:r>
          </w:p>
        </w:tc>
        <w:tc>
          <w:tcPr>
            <w:tcW w:w="3560" w:type="dxa"/>
          </w:tcPr>
          <w:p w14:paraId="13FC436F">
            <w:pPr>
              <w:spacing w:after="0" w:line="240" w:lineRule="auto"/>
            </w:pPr>
            <w:r>
              <w:t>Cosmos has 13 heavily illustrated chapters, corresponding to the 13 episodes of the Cosmos television series. In the book, Sagan explores 15 billion years of cosmic evolution and the development of science and civiliz...</w:t>
            </w:r>
          </w:p>
        </w:tc>
        <w:tc>
          <w:tcPr>
            <w:tcW w:w="700" w:type="dxa"/>
          </w:tcPr>
          <w:p w14:paraId="49E767E8">
            <w:pPr>
              <w:spacing w:after="0" w:line="240" w:lineRule="auto"/>
            </w:pPr>
            <w:r>
              <w:t>历史</w:t>
            </w:r>
          </w:p>
        </w:tc>
      </w:tr>
      <w:tr w14:paraId="535BDB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0D9DB597">
            <w:pPr>
              <w:spacing w:after="0" w:line="240" w:lineRule="auto"/>
            </w:pPr>
            <w:r>
              <w:t>768</w:t>
            </w:r>
          </w:p>
        </w:tc>
        <w:tc>
          <w:tcPr>
            <w:tcW w:w="1805" w:type="dxa"/>
          </w:tcPr>
          <w:p w14:paraId="0CA408F0">
            <w:pPr>
              <w:spacing w:after="0" w:line="240" w:lineRule="auto"/>
            </w:pPr>
            <w:r>
              <w:t>This Lullaby</w:t>
            </w:r>
          </w:p>
        </w:tc>
        <w:tc>
          <w:tcPr>
            <w:tcW w:w="1410" w:type="dxa"/>
          </w:tcPr>
          <w:p w14:paraId="6E1B47A2">
            <w:pPr>
              <w:spacing w:after="0" w:line="240" w:lineRule="auto"/>
            </w:pPr>
            <w:r>
              <w:t>Sarah Dessen</w:t>
            </w:r>
          </w:p>
        </w:tc>
        <w:tc>
          <w:tcPr>
            <w:tcW w:w="760" w:type="dxa"/>
          </w:tcPr>
          <w:p w14:paraId="41137A3D">
            <w:pPr>
              <w:spacing w:after="0" w:line="240" w:lineRule="auto"/>
            </w:pPr>
            <w:r>
              <w:t>345.0</w:t>
            </w:r>
          </w:p>
        </w:tc>
        <w:tc>
          <w:tcPr>
            <w:tcW w:w="3560" w:type="dxa"/>
          </w:tcPr>
          <w:p w14:paraId="7749DC8D">
            <w:pPr>
              <w:spacing w:after="0" w:line="240" w:lineRule="auto"/>
            </w:pPr>
            <w:r>
              <w:t>There is an alternate cover edition for this ISBN13 here.When it comes to relationships, Remy doesn't mess around. After all, she's learned all there is to know from her mother, who's currently working on husband numb...</w:t>
            </w:r>
          </w:p>
        </w:tc>
        <w:tc>
          <w:tcPr>
            <w:tcW w:w="700" w:type="dxa"/>
          </w:tcPr>
          <w:p w14:paraId="053E47B6">
            <w:pPr>
              <w:spacing w:after="0" w:line="240" w:lineRule="auto"/>
            </w:pPr>
            <w:r>
              <w:t>青春</w:t>
            </w:r>
          </w:p>
        </w:tc>
      </w:tr>
      <w:tr w14:paraId="484D1A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7B58EFB0">
            <w:pPr>
              <w:spacing w:after="0" w:line="240" w:lineRule="auto"/>
            </w:pPr>
            <w:r>
              <w:t>769</w:t>
            </w:r>
          </w:p>
        </w:tc>
        <w:tc>
          <w:tcPr>
            <w:tcW w:w="1805" w:type="dxa"/>
          </w:tcPr>
          <w:p w14:paraId="3CE8429B">
            <w:pPr>
              <w:spacing w:after="0" w:line="240" w:lineRule="auto"/>
            </w:pPr>
            <w:r>
              <w:t>Bet Me</w:t>
            </w:r>
          </w:p>
        </w:tc>
        <w:tc>
          <w:tcPr>
            <w:tcW w:w="1410" w:type="dxa"/>
          </w:tcPr>
          <w:p w14:paraId="600299CE">
            <w:pPr>
              <w:spacing w:after="0" w:line="240" w:lineRule="auto"/>
            </w:pPr>
            <w:r>
              <w:t>Jennifer Crusie</w:t>
            </w:r>
          </w:p>
        </w:tc>
        <w:tc>
          <w:tcPr>
            <w:tcW w:w="760" w:type="dxa"/>
          </w:tcPr>
          <w:p w14:paraId="4E50164A">
            <w:pPr>
              <w:spacing w:after="0" w:line="240" w:lineRule="auto"/>
            </w:pPr>
            <w:r>
              <w:t>391.0</w:t>
            </w:r>
          </w:p>
        </w:tc>
        <w:tc>
          <w:tcPr>
            <w:tcW w:w="3560" w:type="dxa"/>
          </w:tcPr>
          <w:p w14:paraId="0207FE11">
            <w:pPr>
              <w:spacing w:after="0" w:line="240" w:lineRule="auto"/>
            </w:pPr>
            <w:r>
              <w:t>Minerva Dobbs knows that happily-ever-after is a fairy tale, especially with a man who asked her to dinner to win a bet. Even if he is gorgeous and successful Calvin Morrisey. Cal knows commitment is impossible, espec...</w:t>
            </w:r>
          </w:p>
        </w:tc>
        <w:tc>
          <w:tcPr>
            <w:tcW w:w="700" w:type="dxa"/>
          </w:tcPr>
          <w:p w14:paraId="00B585F7">
            <w:pPr>
              <w:spacing w:after="0" w:line="240" w:lineRule="auto"/>
            </w:pPr>
            <w:r>
              <w:t>言情</w:t>
            </w:r>
          </w:p>
        </w:tc>
      </w:tr>
      <w:tr w14:paraId="12FB4C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31EF861E">
            <w:pPr>
              <w:spacing w:after="0" w:line="240" w:lineRule="auto"/>
            </w:pPr>
            <w:r>
              <w:t>770</w:t>
            </w:r>
          </w:p>
        </w:tc>
        <w:tc>
          <w:tcPr>
            <w:tcW w:w="1805" w:type="dxa"/>
          </w:tcPr>
          <w:p w14:paraId="235E702B">
            <w:pPr>
              <w:spacing w:after="0" w:line="240" w:lineRule="auto"/>
            </w:pPr>
            <w:r>
              <w:t>Point of Origin (Kay Scarpetta, #9)</w:t>
            </w:r>
          </w:p>
        </w:tc>
        <w:tc>
          <w:tcPr>
            <w:tcW w:w="1410" w:type="dxa"/>
          </w:tcPr>
          <w:p w14:paraId="6E9A1CA4">
            <w:pPr>
              <w:spacing w:after="0" w:line="240" w:lineRule="auto"/>
            </w:pPr>
            <w:r>
              <w:t>Patricia Cornwell</w:t>
            </w:r>
          </w:p>
        </w:tc>
        <w:tc>
          <w:tcPr>
            <w:tcW w:w="760" w:type="dxa"/>
          </w:tcPr>
          <w:p w14:paraId="68DD5F65">
            <w:pPr>
              <w:spacing w:after="0" w:line="240" w:lineRule="auto"/>
            </w:pPr>
            <w:r>
              <w:t>440.0</w:t>
            </w:r>
          </w:p>
        </w:tc>
        <w:tc>
          <w:tcPr>
            <w:tcW w:w="3560" w:type="dxa"/>
          </w:tcPr>
          <w:p w14:paraId="4EAB4E46">
            <w:pPr>
              <w:spacing w:after="0" w:line="240" w:lineRule="auto"/>
            </w:pPr>
            <w:r>
              <w:t>A farmhouse destroyed by fireA body amongst the ruinsDr Kay Scarpetta, Chief Medical Examiner and consulting pathologist for the federal law enforcement agency ATF, is called out to a farmhouse in Virginia which has b...</w:t>
            </w:r>
          </w:p>
        </w:tc>
        <w:tc>
          <w:tcPr>
            <w:tcW w:w="700" w:type="dxa"/>
          </w:tcPr>
          <w:p w14:paraId="76AB5A56">
            <w:pPr>
              <w:spacing w:after="0" w:line="240" w:lineRule="auto"/>
            </w:pPr>
            <w:r>
              <w:t>推理</w:t>
            </w:r>
          </w:p>
        </w:tc>
      </w:tr>
      <w:tr w14:paraId="06AB72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076E2801">
            <w:pPr>
              <w:spacing w:after="0" w:line="240" w:lineRule="auto"/>
            </w:pPr>
            <w:r>
              <w:t>771</w:t>
            </w:r>
          </w:p>
        </w:tc>
        <w:tc>
          <w:tcPr>
            <w:tcW w:w="1805" w:type="dxa"/>
          </w:tcPr>
          <w:p w14:paraId="29A049D1">
            <w:pPr>
              <w:spacing w:after="0" w:line="240" w:lineRule="auto"/>
            </w:pPr>
            <w:r>
              <w:t>The Art of Happiness</w:t>
            </w:r>
          </w:p>
        </w:tc>
        <w:tc>
          <w:tcPr>
            <w:tcW w:w="1410" w:type="dxa"/>
          </w:tcPr>
          <w:p w14:paraId="09254B00">
            <w:pPr>
              <w:spacing w:after="0" w:line="240" w:lineRule="auto"/>
            </w:pPr>
            <w:r>
              <w:t>Dalai Lama XIV / Howard C. Cutler</w:t>
            </w:r>
          </w:p>
        </w:tc>
        <w:tc>
          <w:tcPr>
            <w:tcW w:w="760" w:type="dxa"/>
          </w:tcPr>
          <w:p w14:paraId="0FF8FD56">
            <w:pPr>
              <w:spacing w:after="0" w:line="240" w:lineRule="auto"/>
            </w:pPr>
            <w:r>
              <w:t>336.0</w:t>
            </w:r>
          </w:p>
        </w:tc>
        <w:tc>
          <w:tcPr>
            <w:tcW w:w="3560" w:type="dxa"/>
          </w:tcPr>
          <w:p w14:paraId="7BEA1C79">
            <w:pPr>
              <w:spacing w:after="0" w:line="240" w:lineRule="auto"/>
            </w:pPr>
            <w:r>
              <w:t>Nearly every time you see him, he's laughing, or at least smiling. And he makes everyone else around him feel like smiling. He's the Dalai Lama, the spiritual and temporal leader of Tibet, a Nobel Prize winner, and an...</w:t>
            </w:r>
          </w:p>
        </w:tc>
        <w:tc>
          <w:tcPr>
            <w:tcW w:w="700" w:type="dxa"/>
          </w:tcPr>
          <w:p w14:paraId="2A4CF39F">
            <w:pPr>
              <w:spacing w:after="0" w:line="240" w:lineRule="auto"/>
            </w:pPr>
            <w:r>
              <w:t>传记</w:t>
            </w:r>
          </w:p>
        </w:tc>
      </w:tr>
      <w:tr w14:paraId="396F36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219FE0BB">
            <w:pPr>
              <w:spacing w:after="0" w:line="240" w:lineRule="auto"/>
            </w:pPr>
            <w:r>
              <w:t>772</w:t>
            </w:r>
          </w:p>
        </w:tc>
        <w:tc>
          <w:tcPr>
            <w:tcW w:w="1805" w:type="dxa"/>
          </w:tcPr>
          <w:p w14:paraId="4E24CA7B">
            <w:pPr>
              <w:spacing w:after="0" w:line="240" w:lineRule="auto"/>
            </w:pPr>
            <w:r>
              <w:t>Saga, Vol. 2 (Saga, #2)</w:t>
            </w:r>
          </w:p>
        </w:tc>
        <w:tc>
          <w:tcPr>
            <w:tcW w:w="1410" w:type="dxa"/>
          </w:tcPr>
          <w:p w14:paraId="7F9B90BF">
            <w:pPr>
              <w:spacing w:after="0" w:line="240" w:lineRule="auto"/>
            </w:pPr>
            <w:r>
              <w:t>Brian K. Vaughan / Fiona Staples</w:t>
            </w:r>
          </w:p>
        </w:tc>
        <w:tc>
          <w:tcPr>
            <w:tcW w:w="760" w:type="dxa"/>
          </w:tcPr>
          <w:p w14:paraId="15BB36EB">
            <w:pPr>
              <w:spacing w:after="0" w:line="240" w:lineRule="auto"/>
            </w:pPr>
            <w:r>
              <w:t>160.0</w:t>
            </w:r>
          </w:p>
        </w:tc>
        <w:tc>
          <w:tcPr>
            <w:tcW w:w="3560" w:type="dxa"/>
          </w:tcPr>
          <w:p w14:paraId="33615D88">
            <w:pPr>
              <w:spacing w:after="0" w:line="240" w:lineRule="auto"/>
            </w:pPr>
            <w:r>
              <w:t>The smash-hit ongoing epic continues! Thanks to her star-crossed parents Marko and Alana, newborn baby Hazel has already survived lethal assassins, rampaging armies, and alien monstrosities, but in the cold vastness o...</w:t>
            </w:r>
          </w:p>
        </w:tc>
        <w:tc>
          <w:tcPr>
            <w:tcW w:w="700" w:type="dxa"/>
          </w:tcPr>
          <w:p w14:paraId="5B9F986A">
            <w:pPr>
              <w:spacing w:after="0" w:line="240" w:lineRule="auto"/>
            </w:pPr>
            <w:r>
              <w:t>科幻</w:t>
            </w:r>
          </w:p>
        </w:tc>
      </w:tr>
      <w:tr w14:paraId="793273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40E89AB7">
            <w:pPr>
              <w:spacing w:after="0" w:line="240" w:lineRule="auto"/>
            </w:pPr>
            <w:r>
              <w:t>773</w:t>
            </w:r>
          </w:p>
        </w:tc>
        <w:tc>
          <w:tcPr>
            <w:tcW w:w="1805" w:type="dxa"/>
          </w:tcPr>
          <w:p w14:paraId="384EB928">
            <w:pPr>
              <w:spacing w:after="0" w:line="240" w:lineRule="auto"/>
            </w:pPr>
            <w:r>
              <w:t>Forever Odd (Odd Thomas, #2)</w:t>
            </w:r>
          </w:p>
        </w:tc>
        <w:tc>
          <w:tcPr>
            <w:tcW w:w="1410" w:type="dxa"/>
          </w:tcPr>
          <w:p w14:paraId="3120CBD1">
            <w:pPr>
              <w:spacing w:after="0" w:line="240" w:lineRule="auto"/>
            </w:pPr>
            <w:r>
              <w:t>Dean Koontz</w:t>
            </w:r>
          </w:p>
        </w:tc>
        <w:tc>
          <w:tcPr>
            <w:tcW w:w="760" w:type="dxa"/>
          </w:tcPr>
          <w:p w14:paraId="234DF18F">
            <w:pPr>
              <w:spacing w:after="0" w:line="240" w:lineRule="auto"/>
            </w:pPr>
            <w:r>
              <w:t>364.0</w:t>
            </w:r>
          </w:p>
        </w:tc>
        <w:tc>
          <w:tcPr>
            <w:tcW w:w="3560" w:type="dxa"/>
          </w:tcPr>
          <w:p w14:paraId="44203D59">
            <w:pPr>
              <w:spacing w:after="0" w:line="240" w:lineRule="auto"/>
            </w:pPr>
            <w:r>
              <w:t>I see dead people. But then, by God, I do something about it.Odd Thomas never asked for his special ability. He's just an ordinary guy trying to live a quiet life in the small desert town of Pico Mundo. Yet he feels a...</w:t>
            </w:r>
          </w:p>
        </w:tc>
        <w:tc>
          <w:tcPr>
            <w:tcW w:w="700" w:type="dxa"/>
          </w:tcPr>
          <w:p w14:paraId="7B1FD7C8">
            <w:pPr>
              <w:spacing w:after="0" w:line="240" w:lineRule="auto"/>
            </w:pPr>
            <w:r>
              <w:t>恐怖</w:t>
            </w:r>
          </w:p>
        </w:tc>
      </w:tr>
      <w:tr w14:paraId="7501F7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44BF2B72">
            <w:pPr>
              <w:spacing w:after="0" w:line="240" w:lineRule="auto"/>
            </w:pPr>
            <w:r>
              <w:t>774</w:t>
            </w:r>
          </w:p>
        </w:tc>
        <w:tc>
          <w:tcPr>
            <w:tcW w:w="1805" w:type="dxa"/>
          </w:tcPr>
          <w:p w14:paraId="47B6BE48">
            <w:pPr>
              <w:spacing w:after="0" w:line="240" w:lineRule="auto"/>
            </w:pPr>
            <w:r>
              <w:t>The Elephant Tree</w:t>
            </w:r>
          </w:p>
        </w:tc>
        <w:tc>
          <w:tcPr>
            <w:tcW w:w="1410" w:type="dxa"/>
          </w:tcPr>
          <w:p w14:paraId="25585FA1">
            <w:pPr>
              <w:spacing w:after="0" w:line="240" w:lineRule="auto"/>
            </w:pPr>
            <w:r>
              <w:t>R.D. Ronald</w:t>
            </w:r>
          </w:p>
        </w:tc>
        <w:tc>
          <w:tcPr>
            <w:tcW w:w="760" w:type="dxa"/>
          </w:tcPr>
          <w:p w14:paraId="21EBDE1A">
            <w:pPr>
              <w:spacing w:after="0" w:line="240" w:lineRule="auto"/>
            </w:pPr>
            <w:r>
              <w:t>252.0</w:t>
            </w:r>
          </w:p>
        </w:tc>
        <w:tc>
          <w:tcPr>
            <w:tcW w:w="3560" w:type="dxa"/>
          </w:tcPr>
          <w:p w14:paraId="26F04F12">
            <w:pPr>
              <w:spacing w:after="0" w:line="240" w:lineRule="auto"/>
            </w:pPr>
            <w:r>
              <w:t>Mark Fallon is an overworked detective investigating a spate of attacks at a string of high profile city centre nightclubs. Scott is a dejected 24 year old struggling to make ends meet working for his brother and supp...</w:t>
            </w:r>
          </w:p>
        </w:tc>
        <w:tc>
          <w:tcPr>
            <w:tcW w:w="700" w:type="dxa"/>
          </w:tcPr>
          <w:p w14:paraId="4B908333">
            <w:pPr>
              <w:spacing w:after="0" w:line="240" w:lineRule="auto"/>
            </w:pPr>
            <w:r>
              <w:t>悬疑</w:t>
            </w:r>
          </w:p>
        </w:tc>
      </w:tr>
      <w:tr w14:paraId="0DCFE8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626E8EB6">
            <w:pPr>
              <w:spacing w:after="0" w:line="240" w:lineRule="auto"/>
            </w:pPr>
            <w:r>
              <w:t>775</w:t>
            </w:r>
          </w:p>
        </w:tc>
        <w:tc>
          <w:tcPr>
            <w:tcW w:w="1805" w:type="dxa"/>
          </w:tcPr>
          <w:p w14:paraId="58F07980">
            <w:pPr>
              <w:spacing w:after="0" w:line="240" w:lineRule="auto"/>
            </w:pPr>
            <w:r>
              <w:t>Green Eggs and Ham</w:t>
            </w:r>
          </w:p>
        </w:tc>
        <w:tc>
          <w:tcPr>
            <w:tcW w:w="1410" w:type="dxa"/>
          </w:tcPr>
          <w:p w14:paraId="1B302847">
            <w:pPr>
              <w:spacing w:after="0" w:line="240" w:lineRule="auto"/>
            </w:pPr>
            <w:r>
              <w:t>Dr. Seuss / לאה נאור</w:t>
            </w:r>
          </w:p>
        </w:tc>
        <w:tc>
          <w:tcPr>
            <w:tcW w:w="760" w:type="dxa"/>
          </w:tcPr>
          <w:p w14:paraId="265EE45D">
            <w:pPr>
              <w:spacing w:after="0" w:line="240" w:lineRule="auto"/>
            </w:pPr>
            <w:r>
              <w:t>62.0</w:t>
            </w:r>
          </w:p>
        </w:tc>
        <w:tc>
          <w:tcPr>
            <w:tcW w:w="3560" w:type="dxa"/>
          </w:tcPr>
          <w:p w14:paraId="32F9D1CA">
            <w:pPr>
              <w:spacing w:after="0" w:line="240" w:lineRule="auto"/>
            </w:pPr>
            <w:r>
              <w:t>“Do you like green eggs and ham?” asks Sam-I-am in this Beginner Book by Dr. Seuss. In a house or with a mouse? In a boat or with a goat? On a train or in a tree? Sam keeps asking persistently. With unmistakable chara...</w:t>
            </w:r>
          </w:p>
        </w:tc>
        <w:tc>
          <w:tcPr>
            <w:tcW w:w="700" w:type="dxa"/>
          </w:tcPr>
          <w:p w14:paraId="224156A0">
            <w:pPr>
              <w:spacing w:after="0" w:line="240" w:lineRule="auto"/>
            </w:pPr>
            <w:r>
              <w:t>文学</w:t>
            </w:r>
          </w:p>
        </w:tc>
      </w:tr>
      <w:tr w14:paraId="45344A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1C4529FD">
            <w:pPr>
              <w:spacing w:after="0" w:line="240" w:lineRule="auto"/>
            </w:pPr>
            <w:r>
              <w:t>776</w:t>
            </w:r>
          </w:p>
        </w:tc>
        <w:tc>
          <w:tcPr>
            <w:tcW w:w="1805" w:type="dxa"/>
          </w:tcPr>
          <w:p w14:paraId="5095CA0F">
            <w:pPr>
              <w:spacing w:after="0" w:line="240" w:lineRule="auto"/>
            </w:pPr>
            <w:r>
              <w:t>The Hobbit: Graphic Novel</w:t>
            </w:r>
          </w:p>
        </w:tc>
        <w:tc>
          <w:tcPr>
            <w:tcW w:w="1410" w:type="dxa"/>
          </w:tcPr>
          <w:p w14:paraId="671E510C">
            <w:pPr>
              <w:spacing w:after="0" w:line="240" w:lineRule="auto"/>
            </w:pPr>
            <w:r>
              <w:t>Chuck Dixon / J.R.R. Tolkien / David Wenzel</w:t>
            </w:r>
          </w:p>
        </w:tc>
        <w:tc>
          <w:tcPr>
            <w:tcW w:w="760" w:type="dxa"/>
          </w:tcPr>
          <w:p w14:paraId="3963355D">
            <w:pPr>
              <w:spacing w:after="0" w:line="240" w:lineRule="auto"/>
            </w:pPr>
            <w:r>
              <w:t>133.0</w:t>
            </w:r>
          </w:p>
        </w:tc>
        <w:tc>
          <w:tcPr>
            <w:tcW w:w="3560" w:type="dxa"/>
          </w:tcPr>
          <w:p w14:paraId="3EB9126D">
            <w:pPr>
              <w:spacing w:after="0" w:line="240" w:lineRule="auto"/>
            </w:pPr>
            <w:r>
              <w:t>First published over 50 years ago, J.R.R. Tolkien's 'The Hobbit' has become one of the best-loved books of all time. Now Tolkien's fantasy classic has been adapted into a fully painted graphic novel.'The Hobbit' is th...</w:t>
            </w:r>
          </w:p>
        </w:tc>
        <w:tc>
          <w:tcPr>
            <w:tcW w:w="700" w:type="dxa"/>
          </w:tcPr>
          <w:p w14:paraId="5EB6BB9C">
            <w:pPr>
              <w:spacing w:after="0" w:line="240" w:lineRule="auto"/>
            </w:pPr>
            <w:r>
              <w:t>奇幻</w:t>
            </w:r>
          </w:p>
        </w:tc>
      </w:tr>
      <w:tr w14:paraId="5F9EEA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56C2F93C">
            <w:pPr>
              <w:spacing w:after="0" w:line="240" w:lineRule="auto"/>
            </w:pPr>
            <w:r>
              <w:t>777</w:t>
            </w:r>
          </w:p>
        </w:tc>
        <w:tc>
          <w:tcPr>
            <w:tcW w:w="1805" w:type="dxa"/>
          </w:tcPr>
          <w:p w14:paraId="6DDA9CF2">
            <w:pPr>
              <w:spacing w:after="0" w:line="240" w:lineRule="auto"/>
            </w:pPr>
            <w:r>
              <w:t>Killing Lincoln: The Shocking Assassination that Changed America Forever</w:t>
            </w:r>
          </w:p>
        </w:tc>
        <w:tc>
          <w:tcPr>
            <w:tcW w:w="1410" w:type="dxa"/>
          </w:tcPr>
          <w:p w14:paraId="1519DC5A">
            <w:pPr>
              <w:spacing w:after="0" w:line="240" w:lineRule="auto"/>
            </w:pPr>
            <w:r>
              <w:t>Bill OReilly / Martin Dugard</w:t>
            </w:r>
          </w:p>
        </w:tc>
        <w:tc>
          <w:tcPr>
            <w:tcW w:w="760" w:type="dxa"/>
          </w:tcPr>
          <w:p w14:paraId="4FB99EAA">
            <w:pPr>
              <w:spacing w:after="0" w:line="240" w:lineRule="auto"/>
            </w:pPr>
            <w:r>
              <w:t>324.0</w:t>
            </w:r>
          </w:p>
        </w:tc>
        <w:tc>
          <w:tcPr>
            <w:tcW w:w="3560" w:type="dxa"/>
          </w:tcPr>
          <w:p w14:paraId="51DBC909">
            <w:pPr>
              <w:spacing w:after="0" w:line="240" w:lineRule="auto"/>
            </w:pPr>
            <w:r>
              <w:t>A riveting historical narrative of the heart-stopping events surrounding the assassination of Abraham Lincoln, and the first work of history from mega-bestselling author Bill O'Reilly The anchor of The O'Reilly Factor...</w:t>
            </w:r>
          </w:p>
        </w:tc>
        <w:tc>
          <w:tcPr>
            <w:tcW w:w="700" w:type="dxa"/>
          </w:tcPr>
          <w:p w14:paraId="716F9D46">
            <w:pPr>
              <w:spacing w:after="0" w:line="240" w:lineRule="auto"/>
            </w:pPr>
            <w:r>
              <w:t>历史</w:t>
            </w:r>
          </w:p>
        </w:tc>
      </w:tr>
      <w:tr w14:paraId="03B325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4E37C7F2">
            <w:pPr>
              <w:spacing w:after="0" w:line="240" w:lineRule="auto"/>
            </w:pPr>
            <w:r>
              <w:t>778</w:t>
            </w:r>
          </w:p>
        </w:tc>
        <w:tc>
          <w:tcPr>
            <w:tcW w:w="1805" w:type="dxa"/>
          </w:tcPr>
          <w:p w14:paraId="54AE9E06">
            <w:pPr>
              <w:spacing w:after="0" w:line="240" w:lineRule="auto"/>
            </w:pPr>
            <w:r>
              <w:t>Are You There God? It's Me, Margaret</w:t>
            </w:r>
          </w:p>
        </w:tc>
        <w:tc>
          <w:tcPr>
            <w:tcW w:w="1410" w:type="dxa"/>
          </w:tcPr>
          <w:p w14:paraId="61E4E29D">
            <w:pPr>
              <w:spacing w:after="0" w:line="240" w:lineRule="auto"/>
            </w:pPr>
            <w:r>
              <w:t>Judy Blume</w:t>
            </w:r>
          </w:p>
        </w:tc>
        <w:tc>
          <w:tcPr>
            <w:tcW w:w="760" w:type="dxa"/>
          </w:tcPr>
          <w:p w14:paraId="02F3CD2B">
            <w:pPr>
              <w:spacing w:after="0" w:line="240" w:lineRule="auto"/>
            </w:pPr>
            <w:r>
              <w:t>149.0</w:t>
            </w:r>
          </w:p>
        </w:tc>
        <w:tc>
          <w:tcPr>
            <w:tcW w:w="3560" w:type="dxa"/>
          </w:tcPr>
          <w:p w14:paraId="247ED609">
            <w:pPr>
              <w:spacing w:after="0" w:line="240" w:lineRule="auto"/>
            </w:pPr>
            <w:r>
              <w:t>Margaret Simon, almost twelve, likes long hair, tuna fish, the smell of rain, and things that are pink. She’s just moved from New York City to Farbook, New Jersey, and is anxious to fit in with her new friends—Nancy,...</w:t>
            </w:r>
          </w:p>
        </w:tc>
        <w:tc>
          <w:tcPr>
            <w:tcW w:w="700" w:type="dxa"/>
          </w:tcPr>
          <w:p w14:paraId="33A99889">
            <w:pPr>
              <w:spacing w:after="0" w:line="240" w:lineRule="auto"/>
            </w:pPr>
            <w:r>
              <w:t>青春</w:t>
            </w:r>
          </w:p>
        </w:tc>
      </w:tr>
      <w:tr w14:paraId="2CFF55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178C60A3">
            <w:pPr>
              <w:spacing w:after="0" w:line="240" w:lineRule="auto"/>
            </w:pPr>
            <w:r>
              <w:t>779</w:t>
            </w:r>
          </w:p>
        </w:tc>
        <w:tc>
          <w:tcPr>
            <w:tcW w:w="1805" w:type="dxa"/>
          </w:tcPr>
          <w:p w14:paraId="375D6940">
            <w:pPr>
              <w:spacing w:after="0" w:line="240" w:lineRule="auto"/>
            </w:pPr>
            <w:r>
              <w:t>The Next Always (Inn BoonsBoro, #1)</w:t>
            </w:r>
          </w:p>
        </w:tc>
        <w:tc>
          <w:tcPr>
            <w:tcW w:w="1410" w:type="dxa"/>
          </w:tcPr>
          <w:p w14:paraId="395F30D7">
            <w:pPr>
              <w:spacing w:after="0" w:line="240" w:lineRule="auto"/>
            </w:pPr>
            <w:r>
              <w:t>Nora Roberts / MacLeod Andrews</w:t>
            </w:r>
          </w:p>
        </w:tc>
        <w:tc>
          <w:tcPr>
            <w:tcW w:w="760" w:type="dxa"/>
          </w:tcPr>
          <w:p w14:paraId="337B3FC9">
            <w:pPr>
              <w:spacing w:after="0" w:line="240" w:lineRule="auto"/>
            </w:pPr>
            <w:r>
              <w:t>352.0</w:t>
            </w:r>
          </w:p>
        </w:tc>
        <w:tc>
          <w:tcPr>
            <w:tcW w:w="3560" w:type="dxa"/>
          </w:tcPr>
          <w:p w14:paraId="616A202C">
            <w:pPr>
              <w:spacing w:after="0" w:line="240" w:lineRule="auto"/>
            </w:pPr>
            <w:r>
              <w:t>The historic hotel in Boonsboro has endured war and peace, changing hands, even rumored hauntings. Now it’s getting a major facelift from the Montgomery brothers and their eccentric mother. Beckett is the architect of...</w:t>
            </w:r>
          </w:p>
        </w:tc>
        <w:tc>
          <w:tcPr>
            <w:tcW w:w="700" w:type="dxa"/>
          </w:tcPr>
          <w:p w14:paraId="6E2A4474">
            <w:pPr>
              <w:spacing w:after="0" w:line="240" w:lineRule="auto"/>
            </w:pPr>
            <w:r>
              <w:t>言情</w:t>
            </w:r>
          </w:p>
        </w:tc>
      </w:tr>
      <w:tr w14:paraId="2E9523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48823F64">
            <w:pPr>
              <w:spacing w:after="0" w:line="240" w:lineRule="auto"/>
            </w:pPr>
            <w:r>
              <w:t>780</w:t>
            </w:r>
          </w:p>
        </w:tc>
        <w:tc>
          <w:tcPr>
            <w:tcW w:w="1805" w:type="dxa"/>
          </w:tcPr>
          <w:p w14:paraId="2AE364DC">
            <w:pPr>
              <w:spacing w:after="0" w:line="240" w:lineRule="auto"/>
            </w:pPr>
            <w:r>
              <w:t>Six Years</w:t>
            </w:r>
          </w:p>
        </w:tc>
        <w:tc>
          <w:tcPr>
            <w:tcW w:w="1410" w:type="dxa"/>
          </w:tcPr>
          <w:p w14:paraId="6C35D716">
            <w:pPr>
              <w:spacing w:after="0" w:line="240" w:lineRule="auto"/>
            </w:pPr>
            <w:r>
              <w:t>Harlan Coben</w:t>
            </w:r>
          </w:p>
        </w:tc>
        <w:tc>
          <w:tcPr>
            <w:tcW w:w="760" w:type="dxa"/>
          </w:tcPr>
          <w:p w14:paraId="4362C76C">
            <w:pPr>
              <w:spacing w:after="0" w:line="240" w:lineRule="auto"/>
            </w:pPr>
            <w:r>
              <w:t>351.0</w:t>
            </w:r>
          </w:p>
        </w:tc>
        <w:tc>
          <w:tcPr>
            <w:tcW w:w="3560" w:type="dxa"/>
          </w:tcPr>
          <w:p w14:paraId="311C10DE">
            <w:pPr>
              <w:spacing w:after="0" w:line="240" w:lineRule="auto"/>
            </w:pPr>
            <w:r>
              <w:t>Harlan Coben, the master of domestic suspense, returns with a standalone thriller in the vein of #1 bestsellers Hold Tight, Caught and Stay Close that explores the depth and passion of a lost love . . . and the secret...</w:t>
            </w:r>
          </w:p>
        </w:tc>
        <w:tc>
          <w:tcPr>
            <w:tcW w:w="700" w:type="dxa"/>
          </w:tcPr>
          <w:p w14:paraId="738BF418">
            <w:pPr>
              <w:spacing w:after="0" w:line="240" w:lineRule="auto"/>
            </w:pPr>
            <w:r>
              <w:t>推理</w:t>
            </w:r>
          </w:p>
        </w:tc>
      </w:tr>
      <w:tr w14:paraId="4C2BCC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13DB62FA">
            <w:pPr>
              <w:spacing w:after="0" w:line="240" w:lineRule="auto"/>
            </w:pPr>
            <w:r>
              <w:t>781</w:t>
            </w:r>
          </w:p>
        </w:tc>
        <w:tc>
          <w:tcPr>
            <w:tcW w:w="1805" w:type="dxa"/>
          </w:tcPr>
          <w:p w14:paraId="7D7C7FCF">
            <w:pPr>
              <w:spacing w:after="0" w:line="240" w:lineRule="auto"/>
            </w:pPr>
            <w:r>
              <w:t>Sex, Drugs, and Cocoa Puffs: A Low Culture Manifesto</w:t>
            </w:r>
          </w:p>
        </w:tc>
        <w:tc>
          <w:tcPr>
            <w:tcW w:w="1410" w:type="dxa"/>
          </w:tcPr>
          <w:p w14:paraId="042B5F88">
            <w:pPr>
              <w:spacing w:after="0" w:line="240" w:lineRule="auto"/>
            </w:pPr>
            <w:r>
              <w:t>Chuck Klosterman</w:t>
            </w:r>
          </w:p>
        </w:tc>
        <w:tc>
          <w:tcPr>
            <w:tcW w:w="760" w:type="dxa"/>
          </w:tcPr>
          <w:p w14:paraId="04760FDB">
            <w:pPr>
              <w:spacing w:after="0" w:line="240" w:lineRule="auto"/>
            </w:pPr>
            <w:r>
              <w:t>272.0</w:t>
            </w:r>
          </w:p>
        </w:tc>
        <w:tc>
          <w:tcPr>
            <w:tcW w:w="3560" w:type="dxa"/>
          </w:tcPr>
          <w:p w14:paraId="0CADE922">
            <w:pPr>
              <w:spacing w:after="0" w:line="240" w:lineRule="auto"/>
            </w:pPr>
            <w:r>
              <w:t>Countless writers and artists have spoken for a generation, but no one has done it quite like Chuck Klosterman. With an exhaustive knowledge of popular culture and an almost effortless ability to spin brilliant prose...</w:t>
            </w:r>
          </w:p>
        </w:tc>
        <w:tc>
          <w:tcPr>
            <w:tcW w:w="700" w:type="dxa"/>
          </w:tcPr>
          <w:p w14:paraId="5513D324">
            <w:pPr>
              <w:spacing w:after="0" w:line="240" w:lineRule="auto"/>
            </w:pPr>
            <w:r>
              <w:t>传记</w:t>
            </w:r>
          </w:p>
        </w:tc>
      </w:tr>
      <w:tr w14:paraId="15A858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4C558C27">
            <w:pPr>
              <w:spacing w:after="0" w:line="240" w:lineRule="auto"/>
            </w:pPr>
            <w:r>
              <w:t>782</w:t>
            </w:r>
          </w:p>
        </w:tc>
        <w:tc>
          <w:tcPr>
            <w:tcW w:w="1805" w:type="dxa"/>
          </w:tcPr>
          <w:p w14:paraId="04FD141C">
            <w:pPr>
              <w:spacing w:after="0" w:line="240" w:lineRule="auto"/>
            </w:pPr>
            <w:r>
              <w:t>Shadow Puppets (Ender's Shadow, #3)</w:t>
            </w:r>
          </w:p>
        </w:tc>
        <w:tc>
          <w:tcPr>
            <w:tcW w:w="1410" w:type="dxa"/>
          </w:tcPr>
          <w:p w14:paraId="10C2048A">
            <w:pPr>
              <w:spacing w:after="0" w:line="240" w:lineRule="auto"/>
            </w:pPr>
            <w:r>
              <w:t>Orson Scott Card</w:t>
            </w:r>
          </w:p>
        </w:tc>
        <w:tc>
          <w:tcPr>
            <w:tcW w:w="760" w:type="dxa"/>
          </w:tcPr>
          <w:p w14:paraId="2CD08909">
            <w:pPr>
              <w:spacing w:after="0" w:line="240" w:lineRule="auto"/>
            </w:pPr>
            <w:r>
              <w:t>384.0</w:t>
            </w:r>
          </w:p>
        </w:tc>
        <w:tc>
          <w:tcPr>
            <w:tcW w:w="3560" w:type="dxa"/>
          </w:tcPr>
          <w:p w14:paraId="2189FD14">
            <w:pPr>
              <w:spacing w:after="0" w:line="240" w:lineRule="auto"/>
            </w:pPr>
            <w:r>
              <w:t>Bestselling author Orson Scott Card brings to life a new chapter in the saga of Ender's Earth.Earth and its society have been changed irrevocably in the aftermath of Ender Wiggin's victory over the Formics. The unity...</w:t>
            </w:r>
          </w:p>
        </w:tc>
        <w:tc>
          <w:tcPr>
            <w:tcW w:w="700" w:type="dxa"/>
          </w:tcPr>
          <w:p w14:paraId="71DB4404">
            <w:pPr>
              <w:spacing w:after="0" w:line="240" w:lineRule="auto"/>
            </w:pPr>
            <w:r>
              <w:t>科幻</w:t>
            </w:r>
          </w:p>
        </w:tc>
      </w:tr>
      <w:tr w14:paraId="1CFE94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441114FC">
            <w:pPr>
              <w:spacing w:after="0" w:line="240" w:lineRule="auto"/>
            </w:pPr>
            <w:r>
              <w:t>783</w:t>
            </w:r>
          </w:p>
        </w:tc>
        <w:tc>
          <w:tcPr>
            <w:tcW w:w="1805" w:type="dxa"/>
          </w:tcPr>
          <w:p w14:paraId="2483CFB6">
            <w:pPr>
              <w:spacing w:after="0" w:line="240" w:lineRule="auto"/>
            </w:pPr>
            <w:r>
              <w:t>Let the Right One In</w:t>
            </w:r>
          </w:p>
        </w:tc>
        <w:tc>
          <w:tcPr>
            <w:tcW w:w="1410" w:type="dxa"/>
          </w:tcPr>
          <w:p w14:paraId="6C639F0F">
            <w:pPr>
              <w:spacing w:after="0" w:line="240" w:lineRule="auto"/>
            </w:pPr>
            <w:r>
              <w:t>John Ajvide Lindqvist</w:t>
            </w:r>
          </w:p>
        </w:tc>
        <w:tc>
          <w:tcPr>
            <w:tcW w:w="760" w:type="dxa"/>
          </w:tcPr>
          <w:p w14:paraId="508A2D45">
            <w:pPr>
              <w:spacing w:after="0" w:line="240" w:lineRule="auto"/>
            </w:pPr>
            <w:r>
              <w:t>513.0</w:t>
            </w:r>
          </w:p>
        </w:tc>
        <w:tc>
          <w:tcPr>
            <w:tcW w:w="3560" w:type="dxa"/>
          </w:tcPr>
          <w:p w14:paraId="27C4FBE4">
            <w:pPr>
              <w:spacing w:after="0" w:line="240" w:lineRule="auto"/>
            </w:pPr>
            <w:r>
              <w:t>It is autumn 1981 when the inconceivable comes to Blackeberg, a suburb in Sweden. The body of a teenage boy is found, emptied of blood, the murder rumored to be part of a ritual killing. Twelve-year-old Oskar is perso...</w:t>
            </w:r>
          </w:p>
        </w:tc>
        <w:tc>
          <w:tcPr>
            <w:tcW w:w="700" w:type="dxa"/>
          </w:tcPr>
          <w:p w14:paraId="46277FE0">
            <w:pPr>
              <w:spacing w:after="0" w:line="240" w:lineRule="auto"/>
            </w:pPr>
            <w:r>
              <w:t>恐怖</w:t>
            </w:r>
          </w:p>
        </w:tc>
      </w:tr>
      <w:tr w14:paraId="672888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39FD1B91">
            <w:pPr>
              <w:spacing w:after="0" w:line="240" w:lineRule="auto"/>
            </w:pPr>
            <w:r>
              <w:t>784</w:t>
            </w:r>
          </w:p>
        </w:tc>
        <w:tc>
          <w:tcPr>
            <w:tcW w:w="1805" w:type="dxa"/>
          </w:tcPr>
          <w:p w14:paraId="479A0CE4">
            <w:pPr>
              <w:spacing w:after="0" w:line="240" w:lineRule="auto"/>
            </w:pPr>
            <w:r>
              <w:t>The Definitive Book of Body Language</w:t>
            </w:r>
          </w:p>
        </w:tc>
        <w:tc>
          <w:tcPr>
            <w:tcW w:w="1410" w:type="dxa"/>
          </w:tcPr>
          <w:p w14:paraId="0A2D0B5F">
            <w:pPr>
              <w:spacing w:after="0" w:line="240" w:lineRule="auto"/>
            </w:pPr>
            <w:r>
              <w:t>Allan Pease / Barbara Pease</w:t>
            </w:r>
          </w:p>
        </w:tc>
        <w:tc>
          <w:tcPr>
            <w:tcW w:w="760" w:type="dxa"/>
          </w:tcPr>
          <w:p w14:paraId="0ACDD863">
            <w:pPr>
              <w:spacing w:after="0" w:line="240" w:lineRule="auto"/>
            </w:pPr>
            <w:r>
              <w:t>400.0</w:t>
            </w:r>
          </w:p>
        </w:tc>
        <w:tc>
          <w:tcPr>
            <w:tcW w:w="3560" w:type="dxa"/>
          </w:tcPr>
          <w:p w14:paraId="4BCD6595">
            <w:pPr>
              <w:spacing w:after="0" w:line="240" w:lineRule="auto"/>
            </w:pPr>
            <w:r>
              <w:t>Available for the first time in the United States, this international bestseller reveals the secrets of nonverbal communication to give you confidence and control in any face-to-face encounter–from making a great firs...</w:t>
            </w:r>
          </w:p>
        </w:tc>
        <w:tc>
          <w:tcPr>
            <w:tcW w:w="700" w:type="dxa"/>
          </w:tcPr>
          <w:p w14:paraId="5D3A5928">
            <w:pPr>
              <w:spacing w:after="0" w:line="240" w:lineRule="auto"/>
            </w:pPr>
            <w:r>
              <w:t>悬疑</w:t>
            </w:r>
          </w:p>
        </w:tc>
      </w:tr>
      <w:tr w14:paraId="3896D1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226A6EB3">
            <w:pPr>
              <w:spacing w:after="0" w:line="240" w:lineRule="auto"/>
            </w:pPr>
            <w:r>
              <w:t>785</w:t>
            </w:r>
          </w:p>
        </w:tc>
        <w:tc>
          <w:tcPr>
            <w:tcW w:w="1805" w:type="dxa"/>
          </w:tcPr>
          <w:p w14:paraId="4F82DB81">
            <w:pPr>
              <w:spacing w:after="0" w:line="240" w:lineRule="auto"/>
            </w:pPr>
            <w:r>
              <w:t>Great Expectations</w:t>
            </w:r>
          </w:p>
        </w:tc>
        <w:tc>
          <w:tcPr>
            <w:tcW w:w="1410" w:type="dxa"/>
          </w:tcPr>
          <w:p w14:paraId="7BF2BEC0">
            <w:pPr>
              <w:spacing w:after="0" w:line="240" w:lineRule="auto"/>
            </w:pPr>
            <w:r>
              <w:t>Charles Dickens</w:t>
            </w:r>
          </w:p>
        </w:tc>
        <w:tc>
          <w:tcPr>
            <w:tcW w:w="760" w:type="dxa"/>
          </w:tcPr>
          <w:p w14:paraId="0E5631FC">
            <w:pPr>
              <w:spacing w:after="0" w:line="240" w:lineRule="auto"/>
            </w:pPr>
            <w:r>
              <w:t>505.0</w:t>
            </w:r>
          </w:p>
        </w:tc>
        <w:tc>
          <w:tcPr>
            <w:tcW w:w="3560" w:type="dxa"/>
          </w:tcPr>
          <w:p w14:paraId="655AE805">
            <w:pPr>
              <w:spacing w:after="0" w:line="240" w:lineRule="auto"/>
            </w:pPr>
            <w:r>
              <w:t>'In what may be Dickens's best novel, humble, orphaned Pip is apprenticed to the dirty work of the forge but dares to dream of becoming a gentleman — and one day, under sudden and enigmatic circumstances, he finds him...</w:t>
            </w:r>
          </w:p>
        </w:tc>
        <w:tc>
          <w:tcPr>
            <w:tcW w:w="700" w:type="dxa"/>
          </w:tcPr>
          <w:p w14:paraId="1FDD8FF0">
            <w:pPr>
              <w:spacing w:after="0" w:line="240" w:lineRule="auto"/>
            </w:pPr>
            <w:r>
              <w:t>文学</w:t>
            </w:r>
          </w:p>
        </w:tc>
      </w:tr>
      <w:tr w14:paraId="2C7380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5A85E44F">
            <w:pPr>
              <w:spacing w:after="0" w:line="240" w:lineRule="auto"/>
            </w:pPr>
            <w:r>
              <w:t>786</w:t>
            </w:r>
          </w:p>
        </w:tc>
        <w:tc>
          <w:tcPr>
            <w:tcW w:w="1805" w:type="dxa"/>
          </w:tcPr>
          <w:p w14:paraId="60236B45">
            <w:pPr>
              <w:spacing w:after="0" w:line="240" w:lineRule="auto"/>
            </w:pPr>
            <w:r>
              <w:t>Fantastic Beasts and Where to Find Them</w:t>
            </w:r>
          </w:p>
        </w:tc>
        <w:tc>
          <w:tcPr>
            <w:tcW w:w="1410" w:type="dxa"/>
          </w:tcPr>
          <w:p w14:paraId="3EF4CF45">
            <w:pPr>
              <w:spacing w:after="0" w:line="240" w:lineRule="auto"/>
            </w:pPr>
            <w:r>
              <w:t>Newt Scamander / J.K. Rowling / Albus Dumbledore</w:t>
            </w:r>
          </w:p>
        </w:tc>
        <w:tc>
          <w:tcPr>
            <w:tcW w:w="760" w:type="dxa"/>
          </w:tcPr>
          <w:p w14:paraId="62A0C0F3">
            <w:pPr>
              <w:spacing w:after="0" w:line="240" w:lineRule="auto"/>
            </w:pPr>
            <w:r>
              <w:t>128.0</w:t>
            </w:r>
          </w:p>
        </w:tc>
        <w:tc>
          <w:tcPr>
            <w:tcW w:w="3560" w:type="dxa"/>
          </w:tcPr>
          <w:p w14:paraId="08FBCA4A">
            <w:pPr>
              <w:spacing w:after="0" w:line="240" w:lineRule="auto"/>
            </w:pPr>
            <w:r>
              <w:t>An approved textbook at Hogwarts School of Witchcraft and Wizardry since publication, Newt Scamander's masterpiece has entertained wizarding families through the generations. Fantastic Beasts and Where to Find Them is...</w:t>
            </w:r>
          </w:p>
        </w:tc>
        <w:tc>
          <w:tcPr>
            <w:tcW w:w="700" w:type="dxa"/>
          </w:tcPr>
          <w:p w14:paraId="7F76C766">
            <w:pPr>
              <w:spacing w:after="0" w:line="240" w:lineRule="auto"/>
            </w:pPr>
            <w:r>
              <w:t>奇幻</w:t>
            </w:r>
          </w:p>
        </w:tc>
      </w:tr>
      <w:tr w14:paraId="0FA3A9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366A43DD">
            <w:pPr>
              <w:spacing w:after="0" w:line="240" w:lineRule="auto"/>
            </w:pPr>
            <w:r>
              <w:t>787</w:t>
            </w:r>
          </w:p>
        </w:tc>
        <w:tc>
          <w:tcPr>
            <w:tcW w:w="1805" w:type="dxa"/>
          </w:tcPr>
          <w:p w14:paraId="6D462499">
            <w:pPr>
              <w:spacing w:after="0" w:line="240" w:lineRule="auto"/>
            </w:pPr>
            <w:r>
              <w:t>Behind the Beautiful Forevers: Life, Death, and Hope in a Mumbai Undercity</w:t>
            </w:r>
          </w:p>
        </w:tc>
        <w:tc>
          <w:tcPr>
            <w:tcW w:w="1410" w:type="dxa"/>
          </w:tcPr>
          <w:p w14:paraId="024671CE">
            <w:pPr>
              <w:spacing w:after="0" w:line="240" w:lineRule="auto"/>
            </w:pPr>
            <w:r>
              <w:t>Katherine Boo</w:t>
            </w:r>
          </w:p>
        </w:tc>
        <w:tc>
          <w:tcPr>
            <w:tcW w:w="760" w:type="dxa"/>
          </w:tcPr>
          <w:p w14:paraId="73B697E0">
            <w:pPr>
              <w:spacing w:after="0" w:line="240" w:lineRule="auto"/>
            </w:pPr>
            <w:r>
              <w:t>278.0</w:t>
            </w:r>
          </w:p>
        </w:tc>
        <w:tc>
          <w:tcPr>
            <w:tcW w:w="3560" w:type="dxa"/>
          </w:tcPr>
          <w:p w14:paraId="2C5FBCB7">
            <w:pPr>
              <w:spacing w:after="0" w:line="240" w:lineRule="auto"/>
            </w:pPr>
            <w:r>
              <w:t>From Pulitzer Prize-winner Katherine Boo, a landmark work of narrative nonfiction that tells the dramatic and sometimes heartbreaking story of families striving toward a better life in one of the twenty-first century'...</w:t>
            </w:r>
          </w:p>
        </w:tc>
        <w:tc>
          <w:tcPr>
            <w:tcW w:w="700" w:type="dxa"/>
          </w:tcPr>
          <w:p w14:paraId="0532156F">
            <w:pPr>
              <w:spacing w:after="0" w:line="240" w:lineRule="auto"/>
            </w:pPr>
            <w:r>
              <w:t>历史</w:t>
            </w:r>
          </w:p>
        </w:tc>
      </w:tr>
      <w:tr w14:paraId="724C36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6F3096D0">
            <w:pPr>
              <w:spacing w:after="0" w:line="240" w:lineRule="auto"/>
            </w:pPr>
            <w:r>
              <w:t>788</w:t>
            </w:r>
          </w:p>
        </w:tc>
        <w:tc>
          <w:tcPr>
            <w:tcW w:w="1805" w:type="dxa"/>
          </w:tcPr>
          <w:p w14:paraId="48AEFA80">
            <w:pPr>
              <w:spacing w:after="0" w:line="240" w:lineRule="auto"/>
            </w:pPr>
            <w:r>
              <w:t>Shatter Me (Shatter Me, #1)</w:t>
            </w:r>
          </w:p>
        </w:tc>
        <w:tc>
          <w:tcPr>
            <w:tcW w:w="1410" w:type="dxa"/>
          </w:tcPr>
          <w:p w14:paraId="32AFE9C2">
            <w:pPr>
              <w:spacing w:after="0" w:line="240" w:lineRule="auto"/>
            </w:pPr>
            <w:r>
              <w:t>Tahereh Mafi</w:t>
            </w:r>
          </w:p>
        </w:tc>
        <w:tc>
          <w:tcPr>
            <w:tcW w:w="760" w:type="dxa"/>
          </w:tcPr>
          <w:p w14:paraId="1BB39D6A">
            <w:pPr>
              <w:spacing w:after="0" w:line="240" w:lineRule="auto"/>
            </w:pPr>
            <w:r>
              <w:t>338.0</w:t>
            </w:r>
          </w:p>
        </w:tc>
        <w:tc>
          <w:tcPr>
            <w:tcW w:w="3560" w:type="dxa"/>
          </w:tcPr>
          <w:p w14:paraId="42D67CE1">
            <w:pPr>
              <w:spacing w:after="0" w:line="240" w:lineRule="auto"/>
            </w:pPr>
            <w:r>
              <w:t>I have a curseI have a giftI am a monsterI'm more than humanMy touch is lethalMy touch is powerI am their weaponI will fight backJuliette hasn’t touched anyone in exactly 264 days.The last time she did, it was an acci...</w:t>
            </w:r>
          </w:p>
        </w:tc>
        <w:tc>
          <w:tcPr>
            <w:tcW w:w="700" w:type="dxa"/>
          </w:tcPr>
          <w:p w14:paraId="3A21C14B">
            <w:pPr>
              <w:spacing w:after="0" w:line="240" w:lineRule="auto"/>
            </w:pPr>
            <w:r>
              <w:t>青春</w:t>
            </w:r>
          </w:p>
        </w:tc>
      </w:tr>
      <w:tr w14:paraId="479973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49173CDE">
            <w:pPr>
              <w:spacing w:after="0" w:line="240" w:lineRule="auto"/>
            </w:pPr>
            <w:r>
              <w:t>789</w:t>
            </w:r>
          </w:p>
        </w:tc>
        <w:tc>
          <w:tcPr>
            <w:tcW w:w="1805" w:type="dxa"/>
          </w:tcPr>
          <w:p w14:paraId="14346577">
            <w:pPr>
              <w:spacing w:after="0" w:line="240" w:lineRule="auto"/>
            </w:pPr>
            <w:r>
              <w:t>Wild at Heart: Discovering the Secret of a Man's Soul</w:t>
            </w:r>
          </w:p>
        </w:tc>
        <w:tc>
          <w:tcPr>
            <w:tcW w:w="1410" w:type="dxa"/>
          </w:tcPr>
          <w:p w14:paraId="7D768E3F">
            <w:pPr>
              <w:spacing w:after="0" w:line="240" w:lineRule="auto"/>
            </w:pPr>
            <w:r>
              <w:t>John Eldredge</w:t>
            </w:r>
          </w:p>
        </w:tc>
        <w:tc>
          <w:tcPr>
            <w:tcW w:w="760" w:type="dxa"/>
          </w:tcPr>
          <w:p w14:paraId="3A19B25E">
            <w:pPr>
              <w:spacing w:after="0" w:line="240" w:lineRule="auto"/>
            </w:pPr>
            <w:r>
              <w:t>256.0</w:t>
            </w:r>
          </w:p>
        </w:tc>
        <w:tc>
          <w:tcPr>
            <w:tcW w:w="3560" w:type="dxa"/>
          </w:tcPr>
          <w:p w14:paraId="2413A437">
            <w:pPr>
              <w:spacing w:after="0" w:line="240" w:lineRule="auto"/>
            </w:pPr>
            <w:r>
              <w:t>God designed men to be dangerous, says John Eldredge. Simply look at the dreams and desires written in the heart of every boy: To be a hero, to be a warrior, to live a life of adventure and risk. Sadly, most men aband...</w:t>
            </w:r>
          </w:p>
        </w:tc>
        <w:tc>
          <w:tcPr>
            <w:tcW w:w="700" w:type="dxa"/>
          </w:tcPr>
          <w:p w14:paraId="172CD054">
            <w:pPr>
              <w:spacing w:after="0" w:line="240" w:lineRule="auto"/>
            </w:pPr>
            <w:r>
              <w:t>言情</w:t>
            </w:r>
          </w:p>
        </w:tc>
      </w:tr>
      <w:tr w14:paraId="382A5B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23D62706">
            <w:pPr>
              <w:spacing w:after="0" w:line="240" w:lineRule="auto"/>
            </w:pPr>
            <w:r>
              <w:t>790</w:t>
            </w:r>
          </w:p>
        </w:tc>
        <w:tc>
          <w:tcPr>
            <w:tcW w:w="1805" w:type="dxa"/>
          </w:tcPr>
          <w:p w14:paraId="46875D0F">
            <w:pPr>
              <w:spacing w:after="0" w:line="240" w:lineRule="auto"/>
            </w:pPr>
            <w:r>
              <w:t>The Woods</w:t>
            </w:r>
          </w:p>
        </w:tc>
        <w:tc>
          <w:tcPr>
            <w:tcW w:w="1410" w:type="dxa"/>
          </w:tcPr>
          <w:p w14:paraId="4513B157">
            <w:pPr>
              <w:spacing w:after="0" w:line="240" w:lineRule="auto"/>
            </w:pPr>
            <w:r>
              <w:t>Harlan Coben</w:t>
            </w:r>
          </w:p>
        </w:tc>
        <w:tc>
          <w:tcPr>
            <w:tcW w:w="760" w:type="dxa"/>
          </w:tcPr>
          <w:p w14:paraId="5D37A1FA">
            <w:pPr>
              <w:spacing w:after="0" w:line="240" w:lineRule="auto"/>
            </w:pPr>
            <w:r>
              <w:t>404.0</w:t>
            </w:r>
          </w:p>
        </w:tc>
        <w:tc>
          <w:tcPr>
            <w:tcW w:w="3560" w:type="dxa"/>
          </w:tcPr>
          <w:p w14:paraId="3951AD5B">
            <w:pPr>
              <w:spacing w:after="0" w:line="240" w:lineRule="auto"/>
            </w:pPr>
            <w:r>
              <w:t>Twenty years ago at summer camp, Paul Copeland's sister died in the woods, the alleged victim of a serial killer. Her body was never found. Now, Paul is the prosecutor for Essex County, New Jersey, immersed in one of...</w:t>
            </w:r>
          </w:p>
        </w:tc>
        <w:tc>
          <w:tcPr>
            <w:tcW w:w="700" w:type="dxa"/>
          </w:tcPr>
          <w:p w14:paraId="287E8E93">
            <w:pPr>
              <w:spacing w:after="0" w:line="240" w:lineRule="auto"/>
            </w:pPr>
            <w:r>
              <w:t>推理</w:t>
            </w:r>
          </w:p>
        </w:tc>
      </w:tr>
      <w:tr w14:paraId="64E580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7C75806E">
            <w:pPr>
              <w:spacing w:after="0" w:line="240" w:lineRule="auto"/>
            </w:pPr>
            <w:r>
              <w:t>791</w:t>
            </w:r>
          </w:p>
        </w:tc>
        <w:tc>
          <w:tcPr>
            <w:tcW w:w="1805" w:type="dxa"/>
          </w:tcPr>
          <w:p w14:paraId="7A0E07D4">
            <w:pPr>
              <w:spacing w:after="0" w:line="240" w:lineRule="auto"/>
            </w:pPr>
            <w:r>
              <w:t>Have a Little Faith: a True Story</w:t>
            </w:r>
          </w:p>
        </w:tc>
        <w:tc>
          <w:tcPr>
            <w:tcW w:w="1410" w:type="dxa"/>
          </w:tcPr>
          <w:p w14:paraId="40F4BED7">
            <w:pPr>
              <w:spacing w:after="0" w:line="240" w:lineRule="auto"/>
            </w:pPr>
            <w:r>
              <w:t>Mitch Albom</w:t>
            </w:r>
          </w:p>
        </w:tc>
        <w:tc>
          <w:tcPr>
            <w:tcW w:w="760" w:type="dxa"/>
          </w:tcPr>
          <w:p w14:paraId="681CA1C2">
            <w:pPr>
              <w:spacing w:after="0" w:line="240" w:lineRule="auto"/>
            </w:pPr>
            <w:r>
              <w:t>249.0</w:t>
            </w:r>
          </w:p>
        </w:tc>
        <w:tc>
          <w:tcPr>
            <w:tcW w:w="3560" w:type="dxa"/>
          </w:tcPr>
          <w:p w14:paraId="296C03CB">
            <w:pPr>
              <w:spacing w:after="0" w:line="240" w:lineRule="auto"/>
            </w:pPr>
            <w:r>
              <w:t>In Have a Little Faith, Mitch Albom offers a beautifully written story of a remarkable eight-year journey between two worlds--two men, two faiths, two communities--that will inspire readers everywhere.Albom's first no...</w:t>
            </w:r>
          </w:p>
        </w:tc>
        <w:tc>
          <w:tcPr>
            <w:tcW w:w="700" w:type="dxa"/>
          </w:tcPr>
          <w:p w14:paraId="5D8147BF">
            <w:pPr>
              <w:spacing w:after="0" w:line="240" w:lineRule="auto"/>
            </w:pPr>
            <w:r>
              <w:t>传记</w:t>
            </w:r>
          </w:p>
        </w:tc>
      </w:tr>
      <w:tr w14:paraId="0E2AE0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58D57467">
            <w:pPr>
              <w:spacing w:after="0" w:line="240" w:lineRule="auto"/>
            </w:pPr>
            <w:r>
              <w:t>792</w:t>
            </w:r>
          </w:p>
        </w:tc>
        <w:tc>
          <w:tcPr>
            <w:tcW w:w="1805" w:type="dxa"/>
          </w:tcPr>
          <w:p w14:paraId="64666C73">
            <w:pPr>
              <w:spacing w:after="0" w:line="240" w:lineRule="auto"/>
            </w:pPr>
            <w:r>
              <w:t>The Player of Games (Culture, #2)</w:t>
            </w:r>
          </w:p>
        </w:tc>
        <w:tc>
          <w:tcPr>
            <w:tcW w:w="1410" w:type="dxa"/>
          </w:tcPr>
          <w:p w14:paraId="5327C085">
            <w:pPr>
              <w:spacing w:after="0" w:line="240" w:lineRule="auto"/>
            </w:pPr>
            <w:r>
              <w:t>Iain M. Banks</w:t>
            </w:r>
          </w:p>
        </w:tc>
        <w:tc>
          <w:tcPr>
            <w:tcW w:w="760" w:type="dxa"/>
          </w:tcPr>
          <w:p w14:paraId="6C235A41">
            <w:pPr>
              <w:spacing w:after="0" w:line="240" w:lineRule="auto"/>
            </w:pPr>
            <w:r>
              <w:t>293.0</w:t>
            </w:r>
          </w:p>
        </w:tc>
        <w:tc>
          <w:tcPr>
            <w:tcW w:w="3560" w:type="dxa"/>
          </w:tcPr>
          <w:p w14:paraId="1E4C4410">
            <w:pPr>
              <w:spacing w:after="0" w:line="240" w:lineRule="auto"/>
            </w:pPr>
            <w:r>
              <w:t>The Culture - a humanoid/machine symbiotic society - has thrown up many great Game Players. One of the best is Jernau Morat Gurgeh, Player of Games, master of every board, computer and strategy. Bored with success, Gu...</w:t>
            </w:r>
          </w:p>
        </w:tc>
        <w:tc>
          <w:tcPr>
            <w:tcW w:w="700" w:type="dxa"/>
          </w:tcPr>
          <w:p w14:paraId="53E4B8D6">
            <w:pPr>
              <w:spacing w:after="0" w:line="240" w:lineRule="auto"/>
            </w:pPr>
            <w:r>
              <w:t>科幻</w:t>
            </w:r>
          </w:p>
        </w:tc>
      </w:tr>
      <w:tr w14:paraId="08EB3D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43451894">
            <w:pPr>
              <w:spacing w:after="0" w:line="240" w:lineRule="auto"/>
            </w:pPr>
            <w:r>
              <w:t>793</w:t>
            </w:r>
          </w:p>
        </w:tc>
        <w:tc>
          <w:tcPr>
            <w:tcW w:w="1805" w:type="dxa"/>
          </w:tcPr>
          <w:p w14:paraId="635CF8F7">
            <w:pPr>
              <w:spacing w:after="0" w:line="240" w:lineRule="auto"/>
            </w:pPr>
            <w:r>
              <w:t>Phantoms</w:t>
            </w:r>
          </w:p>
        </w:tc>
        <w:tc>
          <w:tcPr>
            <w:tcW w:w="1410" w:type="dxa"/>
          </w:tcPr>
          <w:p w14:paraId="21544693">
            <w:pPr>
              <w:spacing w:after="0" w:line="240" w:lineRule="auto"/>
            </w:pPr>
            <w:r>
              <w:t>Dean Koontz</w:t>
            </w:r>
          </w:p>
        </w:tc>
        <w:tc>
          <w:tcPr>
            <w:tcW w:w="760" w:type="dxa"/>
          </w:tcPr>
          <w:p w14:paraId="2D790CEF">
            <w:pPr>
              <w:spacing w:after="0" w:line="240" w:lineRule="auto"/>
            </w:pPr>
            <w:r>
              <w:t>448.0</w:t>
            </w:r>
          </w:p>
        </w:tc>
        <w:tc>
          <w:tcPr>
            <w:tcW w:w="3560" w:type="dxa"/>
          </w:tcPr>
          <w:p w14:paraId="055BDB19">
            <w:pPr>
              <w:spacing w:after="0" w:line="240" w:lineRule="auto"/>
            </w:pPr>
            <w:r>
              <w:t>“Phantoms is gruesome and unrelenting…It’s well realized, intelligent, and humane.”—Stephen KingThey found the town silent, apparently abandoned. Then they found the first body, strangely swollen and still warm. One h...</w:t>
            </w:r>
          </w:p>
        </w:tc>
        <w:tc>
          <w:tcPr>
            <w:tcW w:w="700" w:type="dxa"/>
          </w:tcPr>
          <w:p w14:paraId="586F9A0E">
            <w:pPr>
              <w:spacing w:after="0" w:line="240" w:lineRule="auto"/>
            </w:pPr>
            <w:r>
              <w:t>恐怖</w:t>
            </w:r>
          </w:p>
        </w:tc>
      </w:tr>
      <w:tr w14:paraId="2C4B7D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6D3D17A0">
            <w:pPr>
              <w:spacing w:after="0" w:line="240" w:lineRule="auto"/>
            </w:pPr>
            <w:r>
              <w:t>794</w:t>
            </w:r>
          </w:p>
        </w:tc>
        <w:tc>
          <w:tcPr>
            <w:tcW w:w="1805" w:type="dxa"/>
          </w:tcPr>
          <w:p w14:paraId="3699A813">
            <w:pPr>
              <w:spacing w:after="0" w:line="240" w:lineRule="auto"/>
            </w:pPr>
            <w:r>
              <w:t>The Wheel of Darkness (Pendergast, #8)</w:t>
            </w:r>
          </w:p>
        </w:tc>
        <w:tc>
          <w:tcPr>
            <w:tcW w:w="1410" w:type="dxa"/>
          </w:tcPr>
          <w:p w14:paraId="7362259B">
            <w:pPr>
              <w:spacing w:after="0" w:line="240" w:lineRule="auto"/>
            </w:pPr>
            <w:r>
              <w:t>Douglas Preston / Lincoln Child</w:t>
            </w:r>
          </w:p>
        </w:tc>
        <w:tc>
          <w:tcPr>
            <w:tcW w:w="760" w:type="dxa"/>
          </w:tcPr>
          <w:p w14:paraId="035062BC">
            <w:pPr>
              <w:spacing w:after="0" w:line="240" w:lineRule="auto"/>
            </w:pPr>
            <w:r>
              <w:t>388.0</w:t>
            </w:r>
          </w:p>
        </w:tc>
        <w:tc>
          <w:tcPr>
            <w:tcW w:w="3560" w:type="dxa"/>
          </w:tcPr>
          <w:p w14:paraId="6BCE4D2D">
            <w:pPr>
              <w:spacing w:after="0" w:line="240" w:lineRule="auto"/>
            </w:pPr>
            <w:r>
              <w:t>At a remote monastery in Tibet, a rare and dangerous artifact mysteriously disappears. Aloysius Pendergast agrees to take up the search that leads him and Constance to the maiden voyage of the Britannia--and to an Atl...</w:t>
            </w:r>
          </w:p>
        </w:tc>
        <w:tc>
          <w:tcPr>
            <w:tcW w:w="700" w:type="dxa"/>
          </w:tcPr>
          <w:p w14:paraId="25DF677A">
            <w:pPr>
              <w:spacing w:after="0" w:line="240" w:lineRule="auto"/>
            </w:pPr>
            <w:r>
              <w:t>悬疑</w:t>
            </w:r>
          </w:p>
        </w:tc>
      </w:tr>
      <w:tr w14:paraId="1B44ED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2F281662">
            <w:pPr>
              <w:spacing w:after="0" w:line="240" w:lineRule="auto"/>
            </w:pPr>
            <w:r>
              <w:t>795</w:t>
            </w:r>
          </w:p>
        </w:tc>
        <w:tc>
          <w:tcPr>
            <w:tcW w:w="1805" w:type="dxa"/>
          </w:tcPr>
          <w:p w14:paraId="4C9B90B3">
            <w:pPr>
              <w:spacing w:after="0" w:line="240" w:lineRule="auto"/>
            </w:pPr>
            <w:r>
              <w:t>The Stranger</w:t>
            </w:r>
          </w:p>
        </w:tc>
        <w:tc>
          <w:tcPr>
            <w:tcW w:w="1410" w:type="dxa"/>
          </w:tcPr>
          <w:p w14:paraId="505C3872">
            <w:pPr>
              <w:spacing w:after="0" w:line="240" w:lineRule="auto"/>
            </w:pPr>
            <w:r>
              <w:t>Albert Camus / Matthew    Ward</w:t>
            </w:r>
          </w:p>
        </w:tc>
        <w:tc>
          <w:tcPr>
            <w:tcW w:w="760" w:type="dxa"/>
          </w:tcPr>
          <w:p w14:paraId="5DE22002">
            <w:pPr>
              <w:spacing w:after="0" w:line="240" w:lineRule="auto"/>
            </w:pPr>
            <w:r>
              <w:t>123.0</w:t>
            </w:r>
          </w:p>
        </w:tc>
        <w:tc>
          <w:tcPr>
            <w:tcW w:w="3560" w:type="dxa"/>
          </w:tcPr>
          <w:p w14:paraId="130535C6">
            <w:pPr>
              <w:spacing w:after="0" w:line="240" w:lineRule="auto"/>
            </w:pPr>
            <w:r>
              <w:t>Through the story of an ordinary man unwittingly drawn into a senseless murder on an Algerian beach, Camus explored what he termed "the nakedness of man faced with the absurd." First published in English in 1946; now...</w:t>
            </w:r>
          </w:p>
        </w:tc>
        <w:tc>
          <w:tcPr>
            <w:tcW w:w="700" w:type="dxa"/>
          </w:tcPr>
          <w:p w14:paraId="1F3F5E04">
            <w:pPr>
              <w:spacing w:after="0" w:line="240" w:lineRule="auto"/>
            </w:pPr>
            <w:r>
              <w:t>文学</w:t>
            </w:r>
          </w:p>
        </w:tc>
      </w:tr>
      <w:tr w14:paraId="467A7B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245820C0">
            <w:pPr>
              <w:spacing w:after="0" w:line="240" w:lineRule="auto"/>
            </w:pPr>
            <w:r>
              <w:t>796</w:t>
            </w:r>
          </w:p>
        </w:tc>
        <w:tc>
          <w:tcPr>
            <w:tcW w:w="1805" w:type="dxa"/>
          </w:tcPr>
          <w:p w14:paraId="016210E8">
            <w:pPr>
              <w:spacing w:after="0" w:line="240" w:lineRule="auto"/>
            </w:pPr>
            <w:r>
              <w:t>The Amber Spyglass (His Dark Materials, #3)</w:t>
            </w:r>
          </w:p>
        </w:tc>
        <w:tc>
          <w:tcPr>
            <w:tcW w:w="1410" w:type="dxa"/>
          </w:tcPr>
          <w:p w14:paraId="4CF1C056">
            <w:pPr>
              <w:spacing w:after="0" w:line="240" w:lineRule="auto"/>
            </w:pPr>
            <w:r>
              <w:t>Philip Pullman</w:t>
            </w:r>
          </w:p>
        </w:tc>
        <w:tc>
          <w:tcPr>
            <w:tcW w:w="760" w:type="dxa"/>
          </w:tcPr>
          <w:p w14:paraId="21F7BD65">
            <w:pPr>
              <w:spacing w:after="0" w:line="240" w:lineRule="auto"/>
            </w:pPr>
            <w:r>
              <w:t>467.0</w:t>
            </w:r>
          </w:p>
        </w:tc>
        <w:tc>
          <w:tcPr>
            <w:tcW w:w="3560" w:type="dxa"/>
          </w:tcPr>
          <w:p w14:paraId="6D4C6CCA">
            <w:pPr>
              <w:spacing w:after="0" w:line="240" w:lineRule="auto"/>
            </w:pPr>
            <w:r>
              <w:t>Will is the bearer of the knife. Now, accompanied by angels, his task is to deliver that powerful, dangerous weapon to Lord Asriel - by the command of his dying father.But how can he go looking for Lord Asriel when Ly...</w:t>
            </w:r>
          </w:p>
        </w:tc>
        <w:tc>
          <w:tcPr>
            <w:tcW w:w="700" w:type="dxa"/>
          </w:tcPr>
          <w:p w14:paraId="62CEBB53">
            <w:pPr>
              <w:spacing w:after="0" w:line="240" w:lineRule="auto"/>
            </w:pPr>
            <w:r>
              <w:t>奇幻</w:t>
            </w:r>
          </w:p>
        </w:tc>
      </w:tr>
      <w:tr w14:paraId="61BFDB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3D76B826">
            <w:pPr>
              <w:spacing w:after="0" w:line="240" w:lineRule="auto"/>
            </w:pPr>
            <w:r>
              <w:t>797</w:t>
            </w:r>
          </w:p>
        </w:tc>
        <w:tc>
          <w:tcPr>
            <w:tcW w:w="1805" w:type="dxa"/>
          </w:tcPr>
          <w:p w14:paraId="3AC9315F">
            <w:pPr>
              <w:spacing w:after="0" w:line="240" w:lineRule="auto"/>
            </w:pPr>
            <w:r>
              <w:t>City of Thieves</w:t>
            </w:r>
          </w:p>
        </w:tc>
        <w:tc>
          <w:tcPr>
            <w:tcW w:w="1410" w:type="dxa"/>
          </w:tcPr>
          <w:p w14:paraId="25A39D81">
            <w:pPr>
              <w:spacing w:after="0" w:line="240" w:lineRule="auto"/>
            </w:pPr>
            <w:r>
              <w:t>David Benioff</w:t>
            </w:r>
          </w:p>
        </w:tc>
        <w:tc>
          <w:tcPr>
            <w:tcW w:w="760" w:type="dxa"/>
          </w:tcPr>
          <w:p w14:paraId="40F6C01B">
            <w:pPr>
              <w:spacing w:after="0" w:line="240" w:lineRule="auto"/>
            </w:pPr>
            <w:r>
              <w:t>258.0</w:t>
            </w:r>
          </w:p>
        </w:tc>
        <w:tc>
          <w:tcPr>
            <w:tcW w:w="3560" w:type="dxa"/>
          </w:tcPr>
          <w:p w14:paraId="49D37898">
            <w:pPr>
              <w:spacing w:after="0" w:line="240" w:lineRule="auto"/>
            </w:pPr>
            <w:r>
              <w:t>From the critically acclaimed author of The 25th Hour, a captivating novel about war, courage, survival — and a remarkable friendship that ripples across a lifetime.During the Nazis’ brutal siege of Leningrad, Lev Ben...</w:t>
            </w:r>
          </w:p>
        </w:tc>
        <w:tc>
          <w:tcPr>
            <w:tcW w:w="700" w:type="dxa"/>
          </w:tcPr>
          <w:p w14:paraId="46AA28E1">
            <w:pPr>
              <w:spacing w:after="0" w:line="240" w:lineRule="auto"/>
            </w:pPr>
            <w:r>
              <w:t>历史</w:t>
            </w:r>
          </w:p>
        </w:tc>
      </w:tr>
      <w:tr w14:paraId="0711D9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52F651ED">
            <w:pPr>
              <w:spacing w:after="0" w:line="240" w:lineRule="auto"/>
            </w:pPr>
            <w:r>
              <w:t>798</w:t>
            </w:r>
          </w:p>
        </w:tc>
        <w:tc>
          <w:tcPr>
            <w:tcW w:w="1805" w:type="dxa"/>
          </w:tcPr>
          <w:p w14:paraId="7BE281D0">
            <w:pPr>
              <w:spacing w:after="0" w:line="240" w:lineRule="auto"/>
            </w:pPr>
            <w:r>
              <w:t>Chosen (House of Night, #3)</w:t>
            </w:r>
          </w:p>
        </w:tc>
        <w:tc>
          <w:tcPr>
            <w:tcW w:w="1410" w:type="dxa"/>
          </w:tcPr>
          <w:p w14:paraId="5817CCF1">
            <w:pPr>
              <w:spacing w:after="0" w:line="240" w:lineRule="auto"/>
            </w:pPr>
            <w:r>
              <w:t>P.C. Cast / Kristin Cast</w:t>
            </w:r>
          </w:p>
        </w:tc>
        <w:tc>
          <w:tcPr>
            <w:tcW w:w="760" w:type="dxa"/>
          </w:tcPr>
          <w:p w14:paraId="3A367C97">
            <w:pPr>
              <w:spacing w:after="0" w:line="240" w:lineRule="auto"/>
            </w:pPr>
            <w:r>
              <w:t>307.0</w:t>
            </w:r>
          </w:p>
        </w:tc>
        <w:tc>
          <w:tcPr>
            <w:tcW w:w="3560" w:type="dxa"/>
          </w:tcPr>
          <w:p w14:paraId="16D8D312">
            <w:pPr>
              <w:spacing w:after="0" w:line="240" w:lineRule="auto"/>
            </w:pPr>
            <w:r>
              <w:t>Dark forces are at work at the House of Night and Zoey Redbird’s adventures at the school take a mysterious turn. Her best friend, Stevie Rae, is undead and struggling to maintain a grip on her humanity. Zoey finds he...</w:t>
            </w:r>
          </w:p>
        </w:tc>
        <w:tc>
          <w:tcPr>
            <w:tcW w:w="700" w:type="dxa"/>
          </w:tcPr>
          <w:p w14:paraId="5C1EC7DE">
            <w:pPr>
              <w:spacing w:after="0" w:line="240" w:lineRule="auto"/>
            </w:pPr>
            <w:r>
              <w:t>青春</w:t>
            </w:r>
          </w:p>
        </w:tc>
      </w:tr>
      <w:tr w14:paraId="2599E3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13EC59CD">
            <w:pPr>
              <w:spacing w:after="0" w:line="240" w:lineRule="auto"/>
            </w:pPr>
            <w:r>
              <w:t>799</w:t>
            </w:r>
          </w:p>
        </w:tc>
        <w:tc>
          <w:tcPr>
            <w:tcW w:w="1805" w:type="dxa"/>
          </w:tcPr>
          <w:p w14:paraId="1F290BE0">
            <w:pPr>
              <w:spacing w:after="0" w:line="240" w:lineRule="auto"/>
            </w:pPr>
            <w:r>
              <w:t>Tangled (Tangled, #1)</w:t>
            </w:r>
          </w:p>
        </w:tc>
        <w:tc>
          <w:tcPr>
            <w:tcW w:w="1410" w:type="dxa"/>
          </w:tcPr>
          <w:p w14:paraId="0B95190E">
            <w:pPr>
              <w:spacing w:after="0" w:line="240" w:lineRule="auto"/>
            </w:pPr>
            <w:r>
              <w:t>Emma Chase</w:t>
            </w:r>
          </w:p>
        </w:tc>
        <w:tc>
          <w:tcPr>
            <w:tcW w:w="760" w:type="dxa"/>
          </w:tcPr>
          <w:p w14:paraId="37395344">
            <w:pPr>
              <w:spacing w:after="0" w:line="240" w:lineRule="auto"/>
            </w:pPr>
            <w:r>
              <w:t>254.0</w:t>
            </w:r>
          </w:p>
        </w:tc>
        <w:tc>
          <w:tcPr>
            <w:tcW w:w="3560" w:type="dxa"/>
          </w:tcPr>
          <w:p w14:paraId="3315EE44">
            <w:pPr>
              <w:spacing w:after="0" w:line="240" w:lineRule="auto"/>
            </w:pPr>
            <w:r>
              <w:t>Drew Evans is a winner. Handsome and arrogant, he makes multimillion dollar business deals and seduces New York’s most beautiful women with just a smile. He has loyal friends and an indulgent family. So why has he bee...</w:t>
            </w:r>
          </w:p>
        </w:tc>
        <w:tc>
          <w:tcPr>
            <w:tcW w:w="700" w:type="dxa"/>
          </w:tcPr>
          <w:p w14:paraId="2025496A">
            <w:pPr>
              <w:spacing w:after="0" w:line="240" w:lineRule="auto"/>
            </w:pPr>
            <w:r>
              <w:t>言情</w:t>
            </w:r>
          </w:p>
        </w:tc>
      </w:tr>
      <w:tr w14:paraId="4FB77B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03598719">
            <w:pPr>
              <w:spacing w:after="0" w:line="240" w:lineRule="auto"/>
            </w:pPr>
            <w:r>
              <w:t>800</w:t>
            </w:r>
          </w:p>
        </w:tc>
        <w:tc>
          <w:tcPr>
            <w:tcW w:w="1805" w:type="dxa"/>
          </w:tcPr>
          <w:p w14:paraId="2C613A53">
            <w:pPr>
              <w:spacing w:after="0" w:line="240" w:lineRule="auto"/>
            </w:pPr>
            <w:r>
              <w:t>Gorky Park (Arkady Renko, #1)</w:t>
            </w:r>
          </w:p>
        </w:tc>
        <w:tc>
          <w:tcPr>
            <w:tcW w:w="1410" w:type="dxa"/>
          </w:tcPr>
          <w:p w14:paraId="0052840D">
            <w:pPr>
              <w:spacing w:after="0" w:line="240" w:lineRule="auto"/>
            </w:pPr>
            <w:r>
              <w:t>Martin Cruz Smith</w:t>
            </w:r>
          </w:p>
        </w:tc>
        <w:tc>
          <w:tcPr>
            <w:tcW w:w="760" w:type="dxa"/>
          </w:tcPr>
          <w:p w14:paraId="0F19B87E">
            <w:pPr>
              <w:spacing w:after="0" w:line="240" w:lineRule="auto"/>
            </w:pPr>
            <w:r>
              <w:t>433.0</w:t>
            </w:r>
          </w:p>
        </w:tc>
        <w:tc>
          <w:tcPr>
            <w:tcW w:w="3560" w:type="dxa"/>
          </w:tcPr>
          <w:p w14:paraId="2EA57842">
            <w:pPr>
              <w:spacing w:after="0" w:line="240" w:lineRule="auto"/>
            </w:pPr>
            <w:r>
              <w:t>A triple murder in a Moscow amusement center: three corpses found frozen in the snow, faces and fingers missing. Chief homicide investigator Arkady Renko is brilliant, sensitive, honest, and cynical about everything e...</w:t>
            </w:r>
          </w:p>
        </w:tc>
        <w:tc>
          <w:tcPr>
            <w:tcW w:w="700" w:type="dxa"/>
          </w:tcPr>
          <w:p w14:paraId="2C76F673">
            <w:pPr>
              <w:spacing w:after="0" w:line="240" w:lineRule="auto"/>
            </w:pPr>
            <w:r>
              <w:t>推理</w:t>
            </w:r>
          </w:p>
        </w:tc>
      </w:tr>
      <w:tr w14:paraId="4F209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06C59E88">
            <w:pPr>
              <w:spacing w:after="0" w:line="240" w:lineRule="auto"/>
            </w:pPr>
            <w:r>
              <w:t>801</w:t>
            </w:r>
          </w:p>
        </w:tc>
        <w:tc>
          <w:tcPr>
            <w:tcW w:w="1805" w:type="dxa"/>
          </w:tcPr>
          <w:p w14:paraId="562AC911">
            <w:pPr>
              <w:spacing w:after="0" w:line="240" w:lineRule="auto"/>
            </w:pPr>
            <w:r>
              <w:t>My Life in France</w:t>
            </w:r>
          </w:p>
        </w:tc>
        <w:tc>
          <w:tcPr>
            <w:tcW w:w="1410" w:type="dxa"/>
          </w:tcPr>
          <w:p w14:paraId="1054D114">
            <w:pPr>
              <w:spacing w:after="0" w:line="240" w:lineRule="auto"/>
            </w:pPr>
            <w:r>
              <w:t>Julia Child / Alex PrudHomme</w:t>
            </w:r>
          </w:p>
        </w:tc>
        <w:tc>
          <w:tcPr>
            <w:tcW w:w="760" w:type="dxa"/>
          </w:tcPr>
          <w:p w14:paraId="08EAE0DC">
            <w:pPr>
              <w:spacing w:after="0" w:line="240" w:lineRule="auto"/>
            </w:pPr>
            <w:r>
              <w:t>336.0</w:t>
            </w:r>
          </w:p>
        </w:tc>
        <w:tc>
          <w:tcPr>
            <w:tcW w:w="3560" w:type="dxa"/>
          </w:tcPr>
          <w:p w14:paraId="2F04008D">
            <w:pPr>
              <w:spacing w:after="0" w:line="240" w:lineRule="auto"/>
            </w:pPr>
            <w:r>
              <w:t>The bestselling story of Julia's years in France--and the basis for Julie &amp; Julia, starring Meryl Streep and Amy Adams--in her own words. Although she would later singlehandedly create a new approach to American cuisi...</w:t>
            </w:r>
          </w:p>
        </w:tc>
        <w:tc>
          <w:tcPr>
            <w:tcW w:w="700" w:type="dxa"/>
          </w:tcPr>
          <w:p w14:paraId="6EC2DEA5">
            <w:pPr>
              <w:spacing w:after="0" w:line="240" w:lineRule="auto"/>
            </w:pPr>
            <w:r>
              <w:t>传记</w:t>
            </w:r>
          </w:p>
        </w:tc>
      </w:tr>
      <w:tr w14:paraId="405F1D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431503F2">
            <w:pPr>
              <w:spacing w:after="0" w:line="240" w:lineRule="auto"/>
            </w:pPr>
            <w:r>
              <w:t>802</w:t>
            </w:r>
          </w:p>
        </w:tc>
        <w:tc>
          <w:tcPr>
            <w:tcW w:w="1805" w:type="dxa"/>
          </w:tcPr>
          <w:p w14:paraId="0F1B57AE">
            <w:pPr>
              <w:spacing w:after="0" w:line="240" w:lineRule="auto"/>
            </w:pPr>
            <w:r>
              <w:t>Heretics of Dune (Dune Chronicles #5)</w:t>
            </w:r>
          </w:p>
        </w:tc>
        <w:tc>
          <w:tcPr>
            <w:tcW w:w="1410" w:type="dxa"/>
          </w:tcPr>
          <w:p w14:paraId="56163913">
            <w:pPr>
              <w:spacing w:after="0" w:line="240" w:lineRule="auto"/>
            </w:pPr>
            <w:r>
              <w:t>Frank Herbert</w:t>
            </w:r>
          </w:p>
        </w:tc>
        <w:tc>
          <w:tcPr>
            <w:tcW w:w="760" w:type="dxa"/>
          </w:tcPr>
          <w:p w14:paraId="6C3DA6C5">
            <w:pPr>
              <w:spacing w:after="0" w:line="240" w:lineRule="auto"/>
            </w:pPr>
            <w:r>
              <w:t>471.0</w:t>
            </w:r>
          </w:p>
        </w:tc>
        <w:tc>
          <w:tcPr>
            <w:tcW w:w="3560" w:type="dxa"/>
          </w:tcPr>
          <w:p w14:paraId="77710704">
            <w:pPr>
              <w:spacing w:after="0" w:line="240" w:lineRule="auto"/>
            </w:pPr>
            <w:r>
              <w:t>With more than ten million copies sold, Frank Herbert's magnificent Dune books stand among the major achievements of the human imagination. In this, the fifth and most spectacular Dune book of all, the planet Arrakis-...</w:t>
            </w:r>
          </w:p>
        </w:tc>
        <w:tc>
          <w:tcPr>
            <w:tcW w:w="700" w:type="dxa"/>
          </w:tcPr>
          <w:p w14:paraId="675E3F37">
            <w:pPr>
              <w:spacing w:after="0" w:line="240" w:lineRule="auto"/>
            </w:pPr>
            <w:r>
              <w:t>科幻</w:t>
            </w:r>
          </w:p>
        </w:tc>
      </w:tr>
      <w:tr w14:paraId="25BF41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73505E6C">
            <w:pPr>
              <w:spacing w:after="0" w:line="240" w:lineRule="auto"/>
            </w:pPr>
            <w:r>
              <w:t>803</w:t>
            </w:r>
          </w:p>
        </w:tc>
        <w:tc>
          <w:tcPr>
            <w:tcW w:w="1805" w:type="dxa"/>
          </w:tcPr>
          <w:p w14:paraId="3668EFFE">
            <w:pPr>
              <w:spacing w:after="0" w:line="240" w:lineRule="auto"/>
            </w:pPr>
            <w:r>
              <w:t>NOS4A2</w:t>
            </w:r>
          </w:p>
        </w:tc>
        <w:tc>
          <w:tcPr>
            <w:tcW w:w="1410" w:type="dxa"/>
          </w:tcPr>
          <w:p w14:paraId="384D7472">
            <w:pPr>
              <w:spacing w:after="0" w:line="240" w:lineRule="auto"/>
            </w:pPr>
            <w:r>
              <w:t>Joe Hill</w:t>
            </w:r>
          </w:p>
        </w:tc>
        <w:tc>
          <w:tcPr>
            <w:tcW w:w="760" w:type="dxa"/>
          </w:tcPr>
          <w:p w14:paraId="5DACF356">
            <w:pPr>
              <w:spacing w:after="0" w:line="240" w:lineRule="auto"/>
            </w:pPr>
            <w:r>
              <w:t>692.0</w:t>
            </w:r>
          </w:p>
        </w:tc>
        <w:tc>
          <w:tcPr>
            <w:tcW w:w="3560" w:type="dxa"/>
          </w:tcPr>
          <w:p w14:paraId="5633E6EE">
            <w:pPr>
              <w:spacing w:after="0" w:line="240" w:lineRule="auto"/>
            </w:pPr>
            <w:r>
              <w:t>NOS4A2 is a spine-tingling novel of supernatural suspense from master of horror Joe Hill, the New York Times bestselling author of Heart-Shaped Box and Horns.Victoria McQueen has a secret gift for finding things: a mi...</w:t>
            </w:r>
          </w:p>
        </w:tc>
        <w:tc>
          <w:tcPr>
            <w:tcW w:w="700" w:type="dxa"/>
          </w:tcPr>
          <w:p w14:paraId="49455575">
            <w:pPr>
              <w:spacing w:after="0" w:line="240" w:lineRule="auto"/>
            </w:pPr>
            <w:r>
              <w:t>恐怖</w:t>
            </w:r>
          </w:p>
        </w:tc>
      </w:tr>
      <w:tr w14:paraId="2B8E57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7A2D21D0">
            <w:pPr>
              <w:spacing w:after="0" w:line="240" w:lineRule="auto"/>
            </w:pPr>
            <w:r>
              <w:t>804</w:t>
            </w:r>
          </w:p>
        </w:tc>
        <w:tc>
          <w:tcPr>
            <w:tcW w:w="1805" w:type="dxa"/>
          </w:tcPr>
          <w:p w14:paraId="06F687DF">
            <w:pPr>
              <w:spacing w:after="0" w:line="240" w:lineRule="auto"/>
            </w:pPr>
            <w:r>
              <w:t>Deliver Us from Evil (A. Shaw, #2)</w:t>
            </w:r>
          </w:p>
        </w:tc>
        <w:tc>
          <w:tcPr>
            <w:tcW w:w="1410" w:type="dxa"/>
          </w:tcPr>
          <w:p w14:paraId="57EE5A19">
            <w:pPr>
              <w:spacing w:after="0" w:line="240" w:lineRule="auto"/>
            </w:pPr>
            <w:r>
              <w:t>David Baldacci</w:t>
            </w:r>
          </w:p>
        </w:tc>
        <w:tc>
          <w:tcPr>
            <w:tcW w:w="760" w:type="dxa"/>
          </w:tcPr>
          <w:p w14:paraId="61321315">
            <w:pPr>
              <w:spacing w:after="0" w:line="240" w:lineRule="auto"/>
            </w:pPr>
            <w:r>
              <w:t>406.0</w:t>
            </w:r>
          </w:p>
        </w:tc>
        <w:tc>
          <w:tcPr>
            <w:tcW w:w="3560" w:type="dxa"/>
          </w:tcPr>
          <w:p w14:paraId="135A7050">
            <w:pPr>
              <w:spacing w:after="0" w:line="240" w:lineRule="auto"/>
            </w:pPr>
            <w:r>
              <w:t>Evan Waller is a monster. He has built a fortune from his willingness to buy and sell anything… and anyone. In search of new opportunities, Waller has just begun a new business venture: one that could lead to millions...</w:t>
            </w:r>
          </w:p>
        </w:tc>
        <w:tc>
          <w:tcPr>
            <w:tcW w:w="700" w:type="dxa"/>
          </w:tcPr>
          <w:p w14:paraId="0FC113A1">
            <w:pPr>
              <w:spacing w:after="0" w:line="240" w:lineRule="auto"/>
            </w:pPr>
            <w:r>
              <w:t>悬疑</w:t>
            </w:r>
          </w:p>
        </w:tc>
      </w:tr>
      <w:tr w14:paraId="63B60D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1EB4492F">
            <w:pPr>
              <w:spacing w:after="0" w:line="240" w:lineRule="auto"/>
            </w:pPr>
            <w:r>
              <w:t>805</w:t>
            </w:r>
          </w:p>
        </w:tc>
        <w:tc>
          <w:tcPr>
            <w:tcW w:w="1805" w:type="dxa"/>
          </w:tcPr>
          <w:p w14:paraId="57FD2951">
            <w:pPr>
              <w:spacing w:after="0" w:line="240" w:lineRule="auto"/>
            </w:pPr>
            <w:r>
              <w:t>Digital Fortress</w:t>
            </w:r>
          </w:p>
        </w:tc>
        <w:tc>
          <w:tcPr>
            <w:tcW w:w="1410" w:type="dxa"/>
          </w:tcPr>
          <w:p w14:paraId="6698BF05">
            <w:pPr>
              <w:spacing w:after="0" w:line="240" w:lineRule="auto"/>
            </w:pPr>
            <w:r>
              <w:t>Dan Brown</w:t>
            </w:r>
          </w:p>
        </w:tc>
        <w:tc>
          <w:tcPr>
            <w:tcW w:w="760" w:type="dxa"/>
          </w:tcPr>
          <w:p w14:paraId="29E72C40">
            <w:pPr>
              <w:spacing w:after="0" w:line="240" w:lineRule="auto"/>
            </w:pPr>
            <w:r>
              <w:t>510.0</w:t>
            </w:r>
          </w:p>
        </w:tc>
        <w:tc>
          <w:tcPr>
            <w:tcW w:w="3560" w:type="dxa"/>
          </w:tcPr>
          <w:p w14:paraId="005FBC55">
            <w:pPr>
              <w:spacing w:after="0" w:line="240" w:lineRule="auto"/>
            </w:pPr>
            <w:r>
              <w:t>When the National Security Agency's invincible code-breaking machine encounters a mysterious code it cannot break, the agency calls its head cryptographer, Susan Fletcher, a brilliant and beautiful mathematician. What...</w:t>
            </w:r>
          </w:p>
        </w:tc>
        <w:tc>
          <w:tcPr>
            <w:tcW w:w="700" w:type="dxa"/>
          </w:tcPr>
          <w:p w14:paraId="21DC63EB">
            <w:pPr>
              <w:spacing w:after="0" w:line="240" w:lineRule="auto"/>
            </w:pPr>
            <w:r>
              <w:t>文学</w:t>
            </w:r>
          </w:p>
        </w:tc>
      </w:tr>
      <w:tr w14:paraId="072D1B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1EE53C80">
            <w:pPr>
              <w:spacing w:after="0" w:line="240" w:lineRule="auto"/>
            </w:pPr>
            <w:r>
              <w:t>806</w:t>
            </w:r>
          </w:p>
        </w:tc>
        <w:tc>
          <w:tcPr>
            <w:tcW w:w="1805" w:type="dxa"/>
          </w:tcPr>
          <w:p w14:paraId="46D7B982">
            <w:pPr>
              <w:spacing w:after="0" w:line="240" w:lineRule="auto"/>
            </w:pPr>
            <w:r>
              <w:t>Wizard's First Rule (Sword of Truth, #1)</w:t>
            </w:r>
          </w:p>
        </w:tc>
        <w:tc>
          <w:tcPr>
            <w:tcW w:w="1410" w:type="dxa"/>
          </w:tcPr>
          <w:p w14:paraId="736191FC">
            <w:pPr>
              <w:spacing w:after="0" w:line="240" w:lineRule="auto"/>
            </w:pPr>
            <w:r>
              <w:t>Terry Goodkind</w:t>
            </w:r>
          </w:p>
        </w:tc>
        <w:tc>
          <w:tcPr>
            <w:tcW w:w="760" w:type="dxa"/>
          </w:tcPr>
          <w:p w14:paraId="60E1D1CC">
            <w:pPr>
              <w:spacing w:after="0" w:line="240" w:lineRule="auto"/>
            </w:pPr>
            <w:r>
              <w:t>836.0</w:t>
            </w:r>
          </w:p>
        </w:tc>
        <w:tc>
          <w:tcPr>
            <w:tcW w:w="3560" w:type="dxa"/>
          </w:tcPr>
          <w:p w14:paraId="0724349B">
            <w:pPr>
              <w:spacing w:after="0" w:line="240" w:lineRule="auto"/>
            </w:pPr>
            <w:r>
              <w:t>In the aftermath of the brutal murder of his father, a mysterious woman, Kahlan Amnell, appears in Richard Cypher's forest sanctuary seeking help . . . and more. His world, his very beliefs, are shattered when ancient...</w:t>
            </w:r>
          </w:p>
        </w:tc>
        <w:tc>
          <w:tcPr>
            <w:tcW w:w="700" w:type="dxa"/>
          </w:tcPr>
          <w:p w14:paraId="1110C723">
            <w:pPr>
              <w:spacing w:after="0" w:line="240" w:lineRule="auto"/>
            </w:pPr>
            <w:r>
              <w:t>奇幻</w:t>
            </w:r>
          </w:p>
        </w:tc>
      </w:tr>
      <w:tr w14:paraId="5596FE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4D840660">
            <w:pPr>
              <w:spacing w:after="0" w:line="240" w:lineRule="auto"/>
            </w:pPr>
            <w:r>
              <w:t>807</w:t>
            </w:r>
          </w:p>
        </w:tc>
        <w:tc>
          <w:tcPr>
            <w:tcW w:w="1805" w:type="dxa"/>
          </w:tcPr>
          <w:p w14:paraId="290B93F2">
            <w:pPr>
              <w:spacing w:after="0" w:line="240" w:lineRule="auto"/>
            </w:pPr>
            <w:r>
              <w:t>Maus II: A Survivor's Tale: And Here My Troubles Began (Maus, #2)</w:t>
            </w:r>
          </w:p>
        </w:tc>
        <w:tc>
          <w:tcPr>
            <w:tcW w:w="1410" w:type="dxa"/>
          </w:tcPr>
          <w:p w14:paraId="1705DA2F">
            <w:pPr>
              <w:spacing w:after="0" w:line="240" w:lineRule="auto"/>
            </w:pPr>
            <w:r>
              <w:t>Art Spiegelman</w:t>
            </w:r>
          </w:p>
        </w:tc>
        <w:tc>
          <w:tcPr>
            <w:tcW w:w="760" w:type="dxa"/>
          </w:tcPr>
          <w:p w14:paraId="3146A58F">
            <w:pPr>
              <w:spacing w:after="0" w:line="240" w:lineRule="auto"/>
            </w:pPr>
            <w:r>
              <w:t>144.0</w:t>
            </w:r>
          </w:p>
        </w:tc>
        <w:tc>
          <w:tcPr>
            <w:tcW w:w="3560" w:type="dxa"/>
          </w:tcPr>
          <w:p w14:paraId="37417D8C">
            <w:pPr>
              <w:spacing w:after="0" w:line="240" w:lineRule="auto"/>
            </w:pPr>
            <w:r>
              <w:t>Acclaimed as a quiet triumph and a brutally moving work of art, the first volume of Art Spieglman's Maus introduced readers to Vladek Spiegleman, a Jewish survivor of Hitler's Europe, and his son, a cartoonist trying...</w:t>
            </w:r>
          </w:p>
        </w:tc>
        <w:tc>
          <w:tcPr>
            <w:tcW w:w="700" w:type="dxa"/>
          </w:tcPr>
          <w:p w14:paraId="2831F89B">
            <w:pPr>
              <w:spacing w:after="0" w:line="240" w:lineRule="auto"/>
            </w:pPr>
            <w:r>
              <w:t>历史</w:t>
            </w:r>
          </w:p>
        </w:tc>
      </w:tr>
      <w:tr w14:paraId="7614D8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11B12F4F">
            <w:pPr>
              <w:spacing w:after="0" w:line="240" w:lineRule="auto"/>
            </w:pPr>
            <w:r>
              <w:t>808</w:t>
            </w:r>
          </w:p>
        </w:tc>
        <w:tc>
          <w:tcPr>
            <w:tcW w:w="1805" w:type="dxa"/>
          </w:tcPr>
          <w:p w14:paraId="4A282AA7">
            <w:pPr>
              <w:spacing w:after="0" w:line="240" w:lineRule="auto"/>
            </w:pPr>
            <w:r>
              <w:t>Beastly (Beastly, #1; Kendra Chronicles, #1)</w:t>
            </w:r>
          </w:p>
        </w:tc>
        <w:tc>
          <w:tcPr>
            <w:tcW w:w="1410" w:type="dxa"/>
          </w:tcPr>
          <w:p w14:paraId="338E8600">
            <w:pPr>
              <w:spacing w:after="0" w:line="240" w:lineRule="auto"/>
            </w:pPr>
            <w:r>
              <w:t>Alex Flinn</w:t>
            </w:r>
          </w:p>
        </w:tc>
        <w:tc>
          <w:tcPr>
            <w:tcW w:w="760" w:type="dxa"/>
          </w:tcPr>
          <w:p w14:paraId="3F85BE3A">
            <w:pPr>
              <w:spacing w:after="0" w:line="240" w:lineRule="auto"/>
            </w:pPr>
            <w:r>
              <w:t>304.0</w:t>
            </w:r>
          </w:p>
        </w:tc>
        <w:tc>
          <w:tcPr>
            <w:tcW w:w="3560" w:type="dxa"/>
          </w:tcPr>
          <w:p w14:paraId="0141BBEB">
            <w:pPr>
              <w:spacing w:after="0" w:line="240" w:lineRule="auto"/>
            </w:pPr>
            <w:r>
              <w:t>I am a beast.A beast. Not quite wolf or bear, gorilla or dog but a horrible new creature who walks upright—a creature with fangs and claws and hair springing from every pore. I am a monster.You think I'm talking fairy...</w:t>
            </w:r>
          </w:p>
        </w:tc>
        <w:tc>
          <w:tcPr>
            <w:tcW w:w="700" w:type="dxa"/>
          </w:tcPr>
          <w:p w14:paraId="0B6EC939">
            <w:pPr>
              <w:spacing w:after="0" w:line="240" w:lineRule="auto"/>
            </w:pPr>
            <w:r>
              <w:t>青春</w:t>
            </w:r>
          </w:p>
        </w:tc>
      </w:tr>
      <w:tr w14:paraId="189BED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475A875B">
            <w:pPr>
              <w:spacing w:after="0" w:line="240" w:lineRule="auto"/>
            </w:pPr>
            <w:r>
              <w:t>809</w:t>
            </w:r>
          </w:p>
        </w:tc>
        <w:tc>
          <w:tcPr>
            <w:tcW w:w="1805" w:type="dxa"/>
          </w:tcPr>
          <w:p w14:paraId="04E9973A">
            <w:pPr>
              <w:spacing w:after="0" w:line="240" w:lineRule="auto"/>
            </w:pPr>
            <w:r>
              <w:t>Beneath This Man (This Man, #2)</w:t>
            </w:r>
          </w:p>
        </w:tc>
        <w:tc>
          <w:tcPr>
            <w:tcW w:w="1410" w:type="dxa"/>
          </w:tcPr>
          <w:p w14:paraId="7D549E55">
            <w:pPr>
              <w:spacing w:after="0" w:line="240" w:lineRule="auto"/>
            </w:pPr>
            <w:r>
              <w:t>Jodi Ellen Malpas</w:t>
            </w:r>
          </w:p>
        </w:tc>
        <w:tc>
          <w:tcPr>
            <w:tcW w:w="760" w:type="dxa"/>
          </w:tcPr>
          <w:p w14:paraId="4F2C90F2">
            <w:pPr>
              <w:spacing w:after="0" w:line="240" w:lineRule="auto"/>
            </w:pPr>
            <w:r>
              <w:t>452.0</w:t>
            </w:r>
          </w:p>
        </w:tc>
        <w:tc>
          <w:tcPr>
            <w:tcW w:w="3560" w:type="dxa"/>
          </w:tcPr>
          <w:p w14:paraId="6536FF19">
            <w:pPr>
              <w:spacing w:after="0" w:line="240" w:lineRule="auto"/>
            </w:pPr>
            <w:r>
              <w:t>Book #2 of the erotic This Man trilogyJesse Ward drowned her with his intensity and blindsided her with his passion, but he kept her away from his dark secrets and broken soul. Leaving him was the only way Ava O'Shea...</w:t>
            </w:r>
          </w:p>
        </w:tc>
        <w:tc>
          <w:tcPr>
            <w:tcW w:w="700" w:type="dxa"/>
          </w:tcPr>
          <w:p w14:paraId="6C631B7E">
            <w:pPr>
              <w:spacing w:after="0" w:line="240" w:lineRule="auto"/>
            </w:pPr>
            <w:r>
              <w:t>言情</w:t>
            </w:r>
          </w:p>
        </w:tc>
      </w:tr>
      <w:tr w14:paraId="06076A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5DBE4D6E">
            <w:pPr>
              <w:spacing w:after="0" w:line="240" w:lineRule="auto"/>
            </w:pPr>
            <w:r>
              <w:t>810</w:t>
            </w:r>
          </w:p>
        </w:tc>
        <w:tc>
          <w:tcPr>
            <w:tcW w:w="1805" w:type="dxa"/>
          </w:tcPr>
          <w:p w14:paraId="1559C346">
            <w:pPr>
              <w:spacing w:after="0" w:line="240" w:lineRule="auto"/>
            </w:pPr>
            <w:r>
              <w:t>The Body Farm (Kay Scarpetta, #5)</w:t>
            </w:r>
          </w:p>
        </w:tc>
        <w:tc>
          <w:tcPr>
            <w:tcW w:w="1410" w:type="dxa"/>
          </w:tcPr>
          <w:p w14:paraId="0657A72B">
            <w:pPr>
              <w:spacing w:after="0" w:line="240" w:lineRule="auto"/>
            </w:pPr>
            <w:r>
              <w:t>Patricia Cornwell</w:t>
            </w:r>
          </w:p>
        </w:tc>
        <w:tc>
          <w:tcPr>
            <w:tcW w:w="760" w:type="dxa"/>
          </w:tcPr>
          <w:p w14:paraId="2932A831">
            <w:pPr>
              <w:spacing w:after="0" w:line="240" w:lineRule="auto"/>
            </w:pPr>
            <w:r>
              <w:t>351.0</w:t>
            </w:r>
          </w:p>
        </w:tc>
        <w:tc>
          <w:tcPr>
            <w:tcW w:w="3560" w:type="dxa"/>
          </w:tcPr>
          <w:p w14:paraId="02558081">
            <w:pPr>
              <w:spacing w:after="0" w:line="240" w:lineRule="auto"/>
            </w:pPr>
            <w:r>
              <w:t>The Body Farm - a research institute that tests the decomposition of corpses. Black Mountain, North Carolina: a sleepy little town where the local police deal with one homicide a year, if they're unlucky, and where pe...</w:t>
            </w:r>
          </w:p>
        </w:tc>
        <w:tc>
          <w:tcPr>
            <w:tcW w:w="700" w:type="dxa"/>
          </w:tcPr>
          <w:p w14:paraId="43CA29AF">
            <w:pPr>
              <w:spacing w:after="0" w:line="240" w:lineRule="auto"/>
            </w:pPr>
            <w:r>
              <w:t>推理</w:t>
            </w:r>
          </w:p>
        </w:tc>
      </w:tr>
      <w:tr w14:paraId="76036B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43B7E906">
            <w:pPr>
              <w:spacing w:after="0" w:line="240" w:lineRule="auto"/>
            </w:pPr>
            <w:r>
              <w:t>811</w:t>
            </w:r>
          </w:p>
        </w:tc>
        <w:tc>
          <w:tcPr>
            <w:tcW w:w="1805" w:type="dxa"/>
          </w:tcPr>
          <w:p w14:paraId="01D796D5">
            <w:pPr>
              <w:spacing w:after="0" w:line="240" w:lineRule="auto"/>
            </w:pPr>
            <w:r>
              <w:t>Notes from a Small Island</w:t>
            </w:r>
          </w:p>
        </w:tc>
        <w:tc>
          <w:tcPr>
            <w:tcW w:w="1410" w:type="dxa"/>
          </w:tcPr>
          <w:p w14:paraId="1D920805">
            <w:pPr>
              <w:spacing w:after="0" w:line="240" w:lineRule="auto"/>
            </w:pPr>
            <w:r>
              <w:t>Bill Bryson</w:t>
            </w:r>
          </w:p>
        </w:tc>
        <w:tc>
          <w:tcPr>
            <w:tcW w:w="760" w:type="dxa"/>
          </w:tcPr>
          <w:p w14:paraId="3D84D908">
            <w:pPr>
              <w:spacing w:after="0" w:line="240" w:lineRule="auto"/>
            </w:pPr>
            <w:r>
              <w:t>324.0</w:t>
            </w:r>
          </w:p>
        </w:tc>
        <w:tc>
          <w:tcPr>
            <w:tcW w:w="3560" w:type="dxa"/>
          </w:tcPr>
          <w:p w14:paraId="143D0935">
            <w:pPr>
              <w:spacing w:after="0" w:line="240" w:lineRule="auto"/>
            </w:pPr>
            <w:r>
              <w:t>"Suddenly, in the space of a moment, I realized what it was that I loved about Britain-which is to say, all of it."After nearly two decades spent on British soil, Bill Bryson - bestselling author of The Mother Tongue...</w:t>
            </w:r>
          </w:p>
        </w:tc>
        <w:tc>
          <w:tcPr>
            <w:tcW w:w="700" w:type="dxa"/>
          </w:tcPr>
          <w:p w14:paraId="5BDB0B98">
            <w:pPr>
              <w:spacing w:after="0" w:line="240" w:lineRule="auto"/>
            </w:pPr>
            <w:r>
              <w:t>传记</w:t>
            </w:r>
          </w:p>
        </w:tc>
      </w:tr>
      <w:tr w14:paraId="67EC5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72E4A68D">
            <w:pPr>
              <w:spacing w:after="0" w:line="240" w:lineRule="auto"/>
            </w:pPr>
            <w:r>
              <w:t>812</w:t>
            </w:r>
          </w:p>
        </w:tc>
        <w:tc>
          <w:tcPr>
            <w:tcW w:w="1805" w:type="dxa"/>
          </w:tcPr>
          <w:p w14:paraId="1D87DAF4">
            <w:pPr>
              <w:spacing w:after="0" w:line="240" w:lineRule="auto"/>
            </w:pPr>
            <w:r>
              <w:t>The Atlantis Gene (The Origin Mystery, #1)</w:t>
            </w:r>
          </w:p>
        </w:tc>
        <w:tc>
          <w:tcPr>
            <w:tcW w:w="1410" w:type="dxa"/>
          </w:tcPr>
          <w:p w14:paraId="14EAEA55">
            <w:pPr>
              <w:spacing w:after="0" w:line="240" w:lineRule="auto"/>
            </w:pPr>
            <w:r>
              <w:t>A.G. Riddle</w:t>
            </w:r>
          </w:p>
        </w:tc>
        <w:tc>
          <w:tcPr>
            <w:tcW w:w="760" w:type="dxa"/>
          </w:tcPr>
          <w:p w14:paraId="1F447517">
            <w:pPr>
              <w:spacing w:after="0" w:line="240" w:lineRule="auto"/>
            </w:pPr>
            <w:r>
              <w:t>464.0</w:t>
            </w:r>
          </w:p>
        </w:tc>
        <w:tc>
          <w:tcPr>
            <w:tcW w:w="3560" w:type="dxa"/>
          </w:tcPr>
          <w:p w14:paraId="29B77875">
            <w:pPr>
              <w:spacing w:after="0" w:line="240" w:lineRule="auto"/>
            </w:pPr>
            <w:r>
              <w:t>The greatest mystery of all time...the history of human origins...will be revealed.In Antarctica, researchers discover a mysterious structure, buried in ice. In a lab in Jakarta, an autism researcher identifies a revo...</w:t>
            </w:r>
          </w:p>
        </w:tc>
        <w:tc>
          <w:tcPr>
            <w:tcW w:w="700" w:type="dxa"/>
          </w:tcPr>
          <w:p w14:paraId="24151001">
            <w:pPr>
              <w:spacing w:after="0" w:line="240" w:lineRule="auto"/>
            </w:pPr>
            <w:r>
              <w:t>科幻</w:t>
            </w:r>
          </w:p>
        </w:tc>
      </w:tr>
      <w:tr w14:paraId="799C39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24E4C87E">
            <w:pPr>
              <w:spacing w:after="0" w:line="240" w:lineRule="auto"/>
            </w:pPr>
            <w:r>
              <w:t>813</w:t>
            </w:r>
          </w:p>
        </w:tc>
        <w:tc>
          <w:tcPr>
            <w:tcW w:w="1805" w:type="dxa"/>
          </w:tcPr>
          <w:p w14:paraId="57B716B2">
            <w:pPr>
              <w:spacing w:after="0" w:line="240" w:lineRule="auto"/>
            </w:pPr>
            <w:r>
              <w:t>The Running Man</w:t>
            </w:r>
          </w:p>
        </w:tc>
        <w:tc>
          <w:tcPr>
            <w:tcW w:w="1410" w:type="dxa"/>
          </w:tcPr>
          <w:p w14:paraId="31F97400">
            <w:pPr>
              <w:spacing w:after="0" w:line="240" w:lineRule="auto"/>
            </w:pPr>
            <w:r>
              <w:t>Richard Bachman / Stephen King</w:t>
            </w:r>
          </w:p>
        </w:tc>
        <w:tc>
          <w:tcPr>
            <w:tcW w:w="760" w:type="dxa"/>
          </w:tcPr>
          <w:p w14:paraId="6CAFBA02">
            <w:pPr>
              <w:spacing w:after="0" w:line="240" w:lineRule="auto"/>
            </w:pPr>
            <w:r>
              <w:t>317.0</w:t>
            </w:r>
          </w:p>
        </w:tc>
        <w:tc>
          <w:tcPr>
            <w:tcW w:w="3560" w:type="dxa"/>
          </w:tcPr>
          <w:p w14:paraId="53D129DF">
            <w:pPr>
              <w:spacing w:after="0" w:line="240" w:lineRule="auto"/>
            </w:pPr>
            <w:r>
              <w:t>The Running Man is set within a dystopian future in which the poor are seen more by the government as worrisome rodents than actual human beings. The protagonist of The Running Man, Ben Richards, is quick to realize t...</w:t>
            </w:r>
          </w:p>
        </w:tc>
        <w:tc>
          <w:tcPr>
            <w:tcW w:w="700" w:type="dxa"/>
          </w:tcPr>
          <w:p w14:paraId="1114C0F5">
            <w:pPr>
              <w:spacing w:after="0" w:line="240" w:lineRule="auto"/>
            </w:pPr>
            <w:r>
              <w:t>恐怖</w:t>
            </w:r>
          </w:p>
        </w:tc>
      </w:tr>
      <w:tr w14:paraId="225D7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6DD3BCF2">
            <w:pPr>
              <w:spacing w:after="0" w:line="240" w:lineRule="auto"/>
            </w:pPr>
            <w:r>
              <w:t>814</w:t>
            </w:r>
          </w:p>
        </w:tc>
        <w:tc>
          <w:tcPr>
            <w:tcW w:w="1805" w:type="dxa"/>
          </w:tcPr>
          <w:p w14:paraId="3E4F2461">
            <w:pPr>
              <w:spacing w:after="0" w:line="240" w:lineRule="auto"/>
            </w:pPr>
            <w:r>
              <w:t>The Devil Colony (Sigma Force, #7)</w:t>
            </w:r>
          </w:p>
        </w:tc>
        <w:tc>
          <w:tcPr>
            <w:tcW w:w="1410" w:type="dxa"/>
          </w:tcPr>
          <w:p w14:paraId="30D49D0F">
            <w:pPr>
              <w:spacing w:after="0" w:line="240" w:lineRule="auto"/>
            </w:pPr>
            <w:r>
              <w:t>James Rollins</w:t>
            </w:r>
          </w:p>
        </w:tc>
        <w:tc>
          <w:tcPr>
            <w:tcW w:w="760" w:type="dxa"/>
          </w:tcPr>
          <w:p w14:paraId="33D9B772">
            <w:pPr>
              <w:spacing w:after="0" w:line="240" w:lineRule="auto"/>
            </w:pPr>
            <w:r>
              <w:t>480.0</w:t>
            </w:r>
          </w:p>
        </w:tc>
        <w:tc>
          <w:tcPr>
            <w:tcW w:w="3560" w:type="dxa"/>
          </w:tcPr>
          <w:p w14:paraId="40A3C9C5">
            <w:pPr>
              <w:spacing w:after="0" w:line="240" w:lineRule="auto"/>
            </w:pPr>
            <w:r>
              <w:t>Deep in the Rocky Mountains, a gruesome discovery — hundreds of mummified bodies — stir international attention and fervent controversy. Despite doubts to the bodies’ origins, the local Native American Heritage Commis...</w:t>
            </w:r>
          </w:p>
        </w:tc>
        <w:tc>
          <w:tcPr>
            <w:tcW w:w="700" w:type="dxa"/>
          </w:tcPr>
          <w:p w14:paraId="1602E33F">
            <w:pPr>
              <w:spacing w:after="0" w:line="240" w:lineRule="auto"/>
            </w:pPr>
            <w:r>
              <w:t>悬疑</w:t>
            </w:r>
          </w:p>
        </w:tc>
      </w:tr>
      <w:tr w14:paraId="5DD50B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778B8A25">
            <w:pPr>
              <w:spacing w:after="0" w:line="240" w:lineRule="auto"/>
            </w:pPr>
            <w:r>
              <w:t>815</w:t>
            </w:r>
          </w:p>
        </w:tc>
        <w:tc>
          <w:tcPr>
            <w:tcW w:w="1805" w:type="dxa"/>
          </w:tcPr>
          <w:p w14:paraId="0A6D4102">
            <w:pPr>
              <w:spacing w:after="0" w:line="240" w:lineRule="auto"/>
            </w:pPr>
            <w:r>
              <w:t>Emma</w:t>
            </w:r>
          </w:p>
        </w:tc>
        <w:tc>
          <w:tcPr>
            <w:tcW w:w="1410" w:type="dxa"/>
          </w:tcPr>
          <w:p w14:paraId="60FF9F8E">
            <w:pPr>
              <w:spacing w:after="0" w:line="240" w:lineRule="auto"/>
            </w:pPr>
            <w:r>
              <w:t>Jane Austen / Fiona Stafford</w:t>
            </w:r>
          </w:p>
        </w:tc>
        <w:tc>
          <w:tcPr>
            <w:tcW w:w="760" w:type="dxa"/>
          </w:tcPr>
          <w:p w14:paraId="42E2B087">
            <w:pPr>
              <w:spacing w:after="0" w:line="240" w:lineRule="auto"/>
            </w:pPr>
            <w:r>
              <w:t>474.0</w:t>
            </w:r>
          </w:p>
        </w:tc>
        <w:tc>
          <w:tcPr>
            <w:tcW w:w="3560" w:type="dxa"/>
          </w:tcPr>
          <w:p w14:paraId="5AF8FBE5">
            <w:pPr>
              <w:spacing w:after="0" w:line="240" w:lineRule="auto"/>
            </w:pPr>
            <w:r>
              <w:t>An alternative cover of this ISBN can be found here.Emma Woodhouse is one of Austen's most captivating and vivid characters. Beautiful, spoilt, vain and irrepressibly witty, Emma organizes the lives of the inhabitants...</w:t>
            </w:r>
          </w:p>
        </w:tc>
        <w:tc>
          <w:tcPr>
            <w:tcW w:w="700" w:type="dxa"/>
          </w:tcPr>
          <w:p w14:paraId="3F92E359">
            <w:pPr>
              <w:spacing w:after="0" w:line="240" w:lineRule="auto"/>
            </w:pPr>
            <w:r>
              <w:t>文学</w:t>
            </w:r>
          </w:p>
        </w:tc>
      </w:tr>
      <w:tr w14:paraId="3FA388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6606F777">
            <w:pPr>
              <w:spacing w:after="0" w:line="240" w:lineRule="auto"/>
            </w:pPr>
            <w:r>
              <w:t>816</w:t>
            </w:r>
          </w:p>
        </w:tc>
        <w:tc>
          <w:tcPr>
            <w:tcW w:w="1805" w:type="dxa"/>
          </w:tcPr>
          <w:p w14:paraId="2C746AC6">
            <w:pPr>
              <w:spacing w:after="0" w:line="240" w:lineRule="auto"/>
            </w:pPr>
            <w:r>
              <w:t>The Great Hunt (Wheel of Time, #2)</w:t>
            </w:r>
          </w:p>
        </w:tc>
        <w:tc>
          <w:tcPr>
            <w:tcW w:w="1410" w:type="dxa"/>
          </w:tcPr>
          <w:p w14:paraId="2B84C02B">
            <w:pPr>
              <w:spacing w:after="0" w:line="240" w:lineRule="auto"/>
            </w:pPr>
            <w:r>
              <w:t>Robert Jordan</w:t>
            </w:r>
          </w:p>
        </w:tc>
        <w:tc>
          <w:tcPr>
            <w:tcW w:w="760" w:type="dxa"/>
          </w:tcPr>
          <w:p w14:paraId="0BD60243">
            <w:pPr>
              <w:spacing w:after="0" w:line="240" w:lineRule="auto"/>
            </w:pPr>
            <w:r>
              <w:t>705.0</w:t>
            </w:r>
          </w:p>
        </w:tc>
        <w:tc>
          <w:tcPr>
            <w:tcW w:w="3560" w:type="dxa"/>
          </w:tcPr>
          <w:p w14:paraId="0D8D8FA6">
            <w:pPr>
              <w:spacing w:after="0" w:line="240" w:lineRule="auto"/>
            </w:pPr>
            <w:r>
              <w:t>The Wheel of Time turns and Ages come and pass. What was, what will be, and what is, may yet fall under the Shadow. Let the Dragon ride again on the winds of time.</w:t>
            </w:r>
          </w:p>
        </w:tc>
        <w:tc>
          <w:tcPr>
            <w:tcW w:w="700" w:type="dxa"/>
          </w:tcPr>
          <w:p w14:paraId="4A901DF4">
            <w:pPr>
              <w:spacing w:after="0" w:line="240" w:lineRule="auto"/>
            </w:pPr>
            <w:r>
              <w:t>奇幻</w:t>
            </w:r>
          </w:p>
        </w:tc>
      </w:tr>
      <w:tr w14:paraId="05343A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269104FC">
            <w:pPr>
              <w:spacing w:after="0" w:line="240" w:lineRule="auto"/>
            </w:pPr>
            <w:r>
              <w:t>817</w:t>
            </w:r>
          </w:p>
        </w:tc>
        <w:tc>
          <w:tcPr>
            <w:tcW w:w="1805" w:type="dxa"/>
          </w:tcPr>
          <w:p w14:paraId="3F25BECE">
            <w:pPr>
              <w:spacing w:after="0" w:line="240" w:lineRule="auto"/>
            </w:pPr>
            <w:r>
              <w:t>The Hot Zone: The Terrifying True Story of the Origins of the Ebola Virus</w:t>
            </w:r>
          </w:p>
        </w:tc>
        <w:tc>
          <w:tcPr>
            <w:tcW w:w="1410" w:type="dxa"/>
          </w:tcPr>
          <w:p w14:paraId="05323120">
            <w:pPr>
              <w:spacing w:after="0" w:line="240" w:lineRule="auto"/>
            </w:pPr>
            <w:r>
              <w:t>Richard   Preston</w:t>
            </w:r>
          </w:p>
        </w:tc>
        <w:tc>
          <w:tcPr>
            <w:tcW w:w="760" w:type="dxa"/>
          </w:tcPr>
          <w:p w14:paraId="0ADD4A8B">
            <w:pPr>
              <w:spacing w:after="0" w:line="240" w:lineRule="auto"/>
            </w:pPr>
            <w:r>
              <w:t>352.0</w:t>
            </w:r>
          </w:p>
        </w:tc>
        <w:tc>
          <w:tcPr>
            <w:tcW w:w="3560" w:type="dxa"/>
          </w:tcPr>
          <w:p w14:paraId="13B33581">
            <w:pPr>
              <w:spacing w:after="0" w:line="240" w:lineRule="auto"/>
            </w:pPr>
            <w:r>
              <w:t>A highly infectious, deadly virus from the central African rain forest suddenly appears in the suburbs of Washington, D.C. There is no cure. In a few days 90 percent of its victims are dead. A secret military SWAT tea...</w:t>
            </w:r>
          </w:p>
        </w:tc>
        <w:tc>
          <w:tcPr>
            <w:tcW w:w="700" w:type="dxa"/>
          </w:tcPr>
          <w:p w14:paraId="53FF347E">
            <w:pPr>
              <w:spacing w:after="0" w:line="240" w:lineRule="auto"/>
            </w:pPr>
            <w:r>
              <w:t>历史</w:t>
            </w:r>
          </w:p>
        </w:tc>
      </w:tr>
      <w:tr w14:paraId="10A053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6D57DE5A">
            <w:pPr>
              <w:spacing w:after="0" w:line="240" w:lineRule="auto"/>
            </w:pPr>
            <w:r>
              <w:t>818</w:t>
            </w:r>
          </w:p>
        </w:tc>
        <w:tc>
          <w:tcPr>
            <w:tcW w:w="1805" w:type="dxa"/>
          </w:tcPr>
          <w:p w14:paraId="5E0DC9B5">
            <w:pPr>
              <w:spacing w:after="0" w:line="240" w:lineRule="auto"/>
            </w:pPr>
            <w:r>
              <w:t>Crossed (Matched, #2)</w:t>
            </w:r>
          </w:p>
        </w:tc>
        <w:tc>
          <w:tcPr>
            <w:tcW w:w="1410" w:type="dxa"/>
          </w:tcPr>
          <w:p w14:paraId="44ACFAE8">
            <w:pPr>
              <w:spacing w:after="0" w:line="240" w:lineRule="auto"/>
            </w:pPr>
            <w:r>
              <w:t>Ally Condie</w:t>
            </w:r>
          </w:p>
        </w:tc>
        <w:tc>
          <w:tcPr>
            <w:tcW w:w="760" w:type="dxa"/>
          </w:tcPr>
          <w:p w14:paraId="3F02F86D">
            <w:pPr>
              <w:spacing w:after="0" w:line="240" w:lineRule="auto"/>
            </w:pPr>
            <w:r>
              <w:t>367.0</w:t>
            </w:r>
          </w:p>
        </w:tc>
        <w:tc>
          <w:tcPr>
            <w:tcW w:w="3560" w:type="dxa"/>
          </w:tcPr>
          <w:p w14:paraId="47F48733">
            <w:pPr>
              <w:spacing w:after="0" w:line="240" w:lineRule="auto"/>
            </w:pPr>
            <w:r>
              <w:t>The Society chooses everything. The books you read. The music you listen to. The person you love. Yet for Cassia the rules have changed. Ky has been taken and she will sacrifice everything to find him. And when Cassia...</w:t>
            </w:r>
          </w:p>
        </w:tc>
        <w:tc>
          <w:tcPr>
            <w:tcW w:w="700" w:type="dxa"/>
          </w:tcPr>
          <w:p w14:paraId="665130CF">
            <w:pPr>
              <w:spacing w:after="0" w:line="240" w:lineRule="auto"/>
            </w:pPr>
            <w:r>
              <w:t>青春</w:t>
            </w:r>
          </w:p>
        </w:tc>
      </w:tr>
      <w:tr w14:paraId="6DE1C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73C278D6">
            <w:pPr>
              <w:spacing w:after="0" w:line="240" w:lineRule="auto"/>
            </w:pPr>
            <w:r>
              <w:t>819</w:t>
            </w:r>
          </w:p>
        </w:tc>
        <w:tc>
          <w:tcPr>
            <w:tcW w:w="1805" w:type="dxa"/>
          </w:tcPr>
          <w:p w14:paraId="29039C7E">
            <w:pPr>
              <w:spacing w:after="0" w:line="240" w:lineRule="auto"/>
            </w:pPr>
            <w:r>
              <w:t>Blue Dahlia (In the Garden, #1)</w:t>
            </w:r>
          </w:p>
        </w:tc>
        <w:tc>
          <w:tcPr>
            <w:tcW w:w="1410" w:type="dxa"/>
          </w:tcPr>
          <w:p w14:paraId="6467E4D4">
            <w:pPr>
              <w:spacing w:after="0" w:line="240" w:lineRule="auto"/>
            </w:pPr>
            <w:r>
              <w:t>Nora Roberts</w:t>
            </w:r>
          </w:p>
        </w:tc>
        <w:tc>
          <w:tcPr>
            <w:tcW w:w="760" w:type="dxa"/>
          </w:tcPr>
          <w:p w14:paraId="13243F51">
            <w:pPr>
              <w:spacing w:after="0" w:line="240" w:lineRule="auto"/>
            </w:pPr>
            <w:r>
              <w:t>372.0</w:t>
            </w:r>
          </w:p>
        </w:tc>
        <w:tc>
          <w:tcPr>
            <w:tcW w:w="3560" w:type="dxa"/>
          </w:tcPr>
          <w:p w14:paraId="25968655">
            <w:pPr>
              <w:spacing w:after="0" w:line="240" w:lineRule="auto"/>
            </w:pPr>
            <w:r>
              <w:t>Recently widowed Stella Rothschild has found a new love in Logan Kitridge. But there is someone who isn't happy about Stella's growing feelings for Logan: the Harper Bride, an unidentified woman whose grief and rage h...</w:t>
            </w:r>
          </w:p>
        </w:tc>
        <w:tc>
          <w:tcPr>
            <w:tcW w:w="700" w:type="dxa"/>
          </w:tcPr>
          <w:p w14:paraId="5B4D4BAA">
            <w:pPr>
              <w:spacing w:after="0" w:line="240" w:lineRule="auto"/>
            </w:pPr>
            <w:r>
              <w:t>言情</w:t>
            </w:r>
          </w:p>
        </w:tc>
      </w:tr>
      <w:tr w14:paraId="0A26FC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20707917">
            <w:pPr>
              <w:spacing w:after="0" w:line="240" w:lineRule="auto"/>
            </w:pPr>
            <w:r>
              <w:t>820</w:t>
            </w:r>
          </w:p>
        </w:tc>
        <w:tc>
          <w:tcPr>
            <w:tcW w:w="1805" w:type="dxa"/>
          </w:tcPr>
          <w:p w14:paraId="524BA09B">
            <w:pPr>
              <w:spacing w:after="0" w:line="240" w:lineRule="auto"/>
            </w:pPr>
            <w:r>
              <w:t>Smokin' Seventeen (Stephanie Plum, #17)</w:t>
            </w:r>
          </w:p>
        </w:tc>
        <w:tc>
          <w:tcPr>
            <w:tcW w:w="1410" w:type="dxa"/>
          </w:tcPr>
          <w:p w14:paraId="363EEC30">
            <w:pPr>
              <w:spacing w:after="0" w:line="240" w:lineRule="auto"/>
            </w:pPr>
            <w:r>
              <w:t>Janet Evanovich / Lorelei King</w:t>
            </w:r>
          </w:p>
        </w:tc>
        <w:tc>
          <w:tcPr>
            <w:tcW w:w="760" w:type="dxa"/>
          </w:tcPr>
          <w:p w14:paraId="117CC639">
            <w:pPr>
              <w:spacing w:after="0" w:line="240" w:lineRule="auto"/>
            </w:pPr>
            <w:r>
              <w:t>324.0</w:t>
            </w:r>
          </w:p>
        </w:tc>
        <w:tc>
          <w:tcPr>
            <w:tcW w:w="3560" w:type="dxa"/>
          </w:tcPr>
          <w:p w14:paraId="1B682562">
            <w:pPr>
              <w:spacing w:after="0" w:line="240" w:lineRule="auto"/>
            </w:pPr>
            <w:r>
              <w:t>Where there’s smoke there’s fire, and no one knows this better than New Jersey bounty hunter Stephanie Plum. Dead bodies are showing up in shallow graves on the empty construction lot of Vincent Plum Bail Bonds. No on...</w:t>
            </w:r>
          </w:p>
        </w:tc>
        <w:tc>
          <w:tcPr>
            <w:tcW w:w="700" w:type="dxa"/>
          </w:tcPr>
          <w:p w14:paraId="12D04CA7">
            <w:pPr>
              <w:spacing w:after="0" w:line="240" w:lineRule="auto"/>
            </w:pPr>
            <w:r>
              <w:t>推理</w:t>
            </w:r>
          </w:p>
        </w:tc>
      </w:tr>
      <w:tr w14:paraId="0086A0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17F9F2C7">
            <w:pPr>
              <w:spacing w:after="0" w:line="240" w:lineRule="auto"/>
            </w:pPr>
            <w:r>
              <w:t>821</w:t>
            </w:r>
          </w:p>
        </w:tc>
        <w:tc>
          <w:tcPr>
            <w:tcW w:w="1805" w:type="dxa"/>
          </w:tcPr>
          <w:p w14:paraId="369B1053">
            <w:pPr>
              <w:spacing w:after="0" w:line="240" w:lineRule="auto"/>
            </w:pPr>
            <w:r>
              <w:t>In a Sunburned Country</w:t>
            </w:r>
          </w:p>
        </w:tc>
        <w:tc>
          <w:tcPr>
            <w:tcW w:w="1410" w:type="dxa"/>
          </w:tcPr>
          <w:p w14:paraId="051545BA">
            <w:pPr>
              <w:spacing w:after="0" w:line="240" w:lineRule="auto"/>
            </w:pPr>
            <w:r>
              <w:t>Bill Bryson</w:t>
            </w:r>
          </w:p>
        </w:tc>
        <w:tc>
          <w:tcPr>
            <w:tcW w:w="760" w:type="dxa"/>
          </w:tcPr>
          <w:p w14:paraId="3546B3E6">
            <w:pPr>
              <w:spacing w:after="0" w:line="240" w:lineRule="auto"/>
            </w:pPr>
            <w:r>
              <w:t>335.0</w:t>
            </w:r>
          </w:p>
        </w:tc>
        <w:tc>
          <w:tcPr>
            <w:tcW w:w="3560" w:type="dxa"/>
          </w:tcPr>
          <w:p w14:paraId="6BBFA1EF">
            <w:pPr>
              <w:spacing w:after="0" w:line="240" w:lineRule="auto"/>
            </w:pPr>
            <w:r>
              <w:t>A CLASSIC FROM THE NEW YORK TIMES BESTSELLING AUTHOR OF ONE SUMMER Every time Bill Bryson walks out the door, memorable travel literature threatens to break out. His previous excursion along the Appalachian Trail resu...</w:t>
            </w:r>
          </w:p>
        </w:tc>
        <w:tc>
          <w:tcPr>
            <w:tcW w:w="700" w:type="dxa"/>
          </w:tcPr>
          <w:p w14:paraId="75960635">
            <w:pPr>
              <w:spacing w:after="0" w:line="240" w:lineRule="auto"/>
            </w:pPr>
            <w:r>
              <w:t>传记</w:t>
            </w:r>
          </w:p>
        </w:tc>
      </w:tr>
      <w:tr w14:paraId="77EEDB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705B4FFB">
            <w:pPr>
              <w:spacing w:after="0" w:line="240" w:lineRule="auto"/>
            </w:pPr>
            <w:r>
              <w:t>822</w:t>
            </w:r>
          </w:p>
        </w:tc>
        <w:tc>
          <w:tcPr>
            <w:tcW w:w="1805" w:type="dxa"/>
          </w:tcPr>
          <w:p w14:paraId="5C523FE1">
            <w:pPr>
              <w:spacing w:after="0" w:line="240" w:lineRule="auto"/>
            </w:pPr>
            <w:r>
              <w:t>2010: Odyssey Two (Space Odyssey, #2)</w:t>
            </w:r>
          </w:p>
        </w:tc>
        <w:tc>
          <w:tcPr>
            <w:tcW w:w="1410" w:type="dxa"/>
          </w:tcPr>
          <w:p w14:paraId="21BFC95A">
            <w:pPr>
              <w:spacing w:after="0" w:line="240" w:lineRule="auto"/>
            </w:pPr>
            <w:r>
              <w:t>Arthur C. Clarke</w:t>
            </w:r>
          </w:p>
        </w:tc>
        <w:tc>
          <w:tcPr>
            <w:tcW w:w="760" w:type="dxa"/>
          </w:tcPr>
          <w:p w14:paraId="10E2B307">
            <w:pPr>
              <w:spacing w:after="0" w:line="240" w:lineRule="auto"/>
            </w:pPr>
            <w:r>
              <w:t>320.0</w:t>
            </w:r>
          </w:p>
        </w:tc>
        <w:tc>
          <w:tcPr>
            <w:tcW w:w="3560" w:type="dxa"/>
          </w:tcPr>
          <w:p w14:paraId="598E871A">
            <w:pPr>
              <w:spacing w:after="0" w:line="240" w:lineRule="auto"/>
            </w:pPr>
            <w:r>
              <w:t>When 2001: A Space Odyssey first shocked, amazed, and delighted millions in the late 1960s, the novel was quickly recognized as a classic. Since then, its fame has grown steadily among the multitudes who have read the...</w:t>
            </w:r>
          </w:p>
        </w:tc>
        <w:tc>
          <w:tcPr>
            <w:tcW w:w="700" w:type="dxa"/>
          </w:tcPr>
          <w:p w14:paraId="5727470D">
            <w:pPr>
              <w:spacing w:after="0" w:line="240" w:lineRule="auto"/>
            </w:pPr>
            <w:r>
              <w:t>科幻</w:t>
            </w:r>
          </w:p>
        </w:tc>
      </w:tr>
      <w:tr w14:paraId="481906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5B0BFF28">
            <w:pPr>
              <w:spacing w:after="0" w:line="240" w:lineRule="auto"/>
            </w:pPr>
            <w:r>
              <w:t>823</w:t>
            </w:r>
          </w:p>
        </w:tc>
        <w:tc>
          <w:tcPr>
            <w:tcW w:w="1805" w:type="dxa"/>
          </w:tcPr>
          <w:p w14:paraId="2EF2B2A4">
            <w:pPr>
              <w:spacing w:after="0" w:line="240" w:lineRule="auto"/>
            </w:pPr>
            <w:r>
              <w:t>Hannibal (Hannibal Lecter, #3)</w:t>
            </w:r>
          </w:p>
        </w:tc>
        <w:tc>
          <w:tcPr>
            <w:tcW w:w="1410" w:type="dxa"/>
          </w:tcPr>
          <w:p w14:paraId="19CB9456">
            <w:pPr>
              <w:spacing w:after="0" w:line="240" w:lineRule="auto"/>
            </w:pPr>
            <w:r>
              <w:t>Thomas Harris</w:t>
            </w:r>
          </w:p>
        </w:tc>
        <w:tc>
          <w:tcPr>
            <w:tcW w:w="760" w:type="dxa"/>
          </w:tcPr>
          <w:p w14:paraId="4D151A41">
            <w:pPr>
              <w:spacing w:after="0" w:line="240" w:lineRule="auto"/>
            </w:pPr>
            <w:r>
              <w:t>564.0</w:t>
            </w:r>
          </w:p>
        </w:tc>
        <w:tc>
          <w:tcPr>
            <w:tcW w:w="3560" w:type="dxa"/>
          </w:tcPr>
          <w:p w14:paraId="48EA0B7C">
            <w:pPr>
              <w:spacing w:after="0" w:line="240" w:lineRule="auto"/>
            </w:pPr>
            <w:r>
              <w:t>Years after his escape, posing as scholarly Dr. Fell, curator of a grand family's palazzo, Hannibal lives the good life in Florence, playing lovely tunes by serial killer/composer Henry VIII and killing hardly anyone...</w:t>
            </w:r>
          </w:p>
        </w:tc>
        <w:tc>
          <w:tcPr>
            <w:tcW w:w="700" w:type="dxa"/>
          </w:tcPr>
          <w:p w14:paraId="73C82D63">
            <w:pPr>
              <w:spacing w:after="0" w:line="240" w:lineRule="auto"/>
            </w:pPr>
            <w:r>
              <w:t>恐怖</w:t>
            </w:r>
          </w:p>
        </w:tc>
      </w:tr>
      <w:tr w14:paraId="7ACC6B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3E91FFC1">
            <w:pPr>
              <w:spacing w:after="0" w:line="240" w:lineRule="auto"/>
            </w:pPr>
            <w:r>
              <w:t>824</w:t>
            </w:r>
          </w:p>
        </w:tc>
        <w:tc>
          <w:tcPr>
            <w:tcW w:w="1805" w:type="dxa"/>
          </w:tcPr>
          <w:p w14:paraId="322BEBBC">
            <w:pPr>
              <w:spacing w:after="0" w:line="240" w:lineRule="auto"/>
            </w:pPr>
            <w:r>
              <w:t>Temple</w:t>
            </w:r>
          </w:p>
        </w:tc>
        <w:tc>
          <w:tcPr>
            <w:tcW w:w="1410" w:type="dxa"/>
          </w:tcPr>
          <w:p w14:paraId="58DA7D85">
            <w:pPr>
              <w:spacing w:after="0" w:line="240" w:lineRule="auto"/>
            </w:pPr>
            <w:r>
              <w:t>Matthew Reilly</w:t>
            </w:r>
          </w:p>
        </w:tc>
        <w:tc>
          <w:tcPr>
            <w:tcW w:w="760" w:type="dxa"/>
          </w:tcPr>
          <w:p w14:paraId="0BF1D1F6">
            <w:pPr>
              <w:spacing w:after="0" w:line="240" w:lineRule="auto"/>
            </w:pPr>
            <w:r>
              <w:t>523.0</w:t>
            </w:r>
          </w:p>
        </w:tc>
        <w:tc>
          <w:tcPr>
            <w:tcW w:w="3560" w:type="dxa"/>
          </w:tcPr>
          <w:p w14:paraId="54C4D543">
            <w:pPr>
              <w:spacing w:after="0" w:line="240" w:lineRule="auto"/>
            </w:pPr>
            <w:r>
              <w:t>Four centuries ago, a precious idol was hidden in the jungles of Peru. To the Incan people, it is still the ultimate symbol of their spirit. To William Race, an American linguist enlisted by the U.S. Army to decipher...</w:t>
            </w:r>
          </w:p>
        </w:tc>
        <w:tc>
          <w:tcPr>
            <w:tcW w:w="700" w:type="dxa"/>
          </w:tcPr>
          <w:p w14:paraId="522A3290">
            <w:pPr>
              <w:spacing w:after="0" w:line="240" w:lineRule="auto"/>
            </w:pPr>
            <w:r>
              <w:t>悬疑</w:t>
            </w:r>
          </w:p>
        </w:tc>
      </w:tr>
      <w:tr w14:paraId="638FF5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305B08F1">
            <w:pPr>
              <w:spacing w:after="0" w:line="240" w:lineRule="auto"/>
            </w:pPr>
            <w:r>
              <w:t>825</w:t>
            </w:r>
          </w:p>
        </w:tc>
        <w:tc>
          <w:tcPr>
            <w:tcW w:w="1805" w:type="dxa"/>
          </w:tcPr>
          <w:p w14:paraId="7828017A">
            <w:pPr>
              <w:spacing w:after="0" w:line="240" w:lineRule="auto"/>
            </w:pPr>
            <w:r>
              <w:t>Anna Karenina</w:t>
            </w:r>
          </w:p>
        </w:tc>
        <w:tc>
          <w:tcPr>
            <w:tcW w:w="1410" w:type="dxa"/>
          </w:tcPr>
          <w:p w14:paraId="672D3C88">
            <w:pPr>
              <w:spacing w:after="0" w:line="240" w:lineRule="auto"/>
            </w:pPr>
            <w:r>
              <w:t>Leo Tolstoy / Louise Maude / Leo Tolstoj</w:t>
            </w:r>
          </w:p>
        </w:tc>
        <w:tc>
          <w:tcPr>
            <w:tcW w:w="760" w:type="dxa"/>
          </w:tcPr>
          <w:p w14:paraId="47263259">
            <w:pPr>
              <w:spacing w:after="0" w:line="240" w:lineRule="auto"/>
            </w:pPr>
            <w:r>
              <w:t>964.0</w:t>
            </w:r>
          </w:p>
        </w:tc>
        <w:tc>
          <w:tcPr>
            <w:tcW w:w="3560" w:type="dxa"/>
          </w:tcPr>
          <w:p w14:paraId="14F43FE8">
            <w:pPr>
              <w:spacing w:after="0" w:line="240" w:lineRule="auto"/>
            </w:pPr>
            <w:r>
              <w:t>Acclaimed by many as the world's greatest novel, Anna Karenina provides a vast panorama of contemporary life in Russia and of humanity in general. In it Tolstoy uses his intense imaginative insight to create some of t...</w:t>
            </w:r>
          </w:p>
        </w:tc>
        <w:tc>
          <w:tcPr>
            <w:tcW w:w="700" w:type="dxa"/>
          </w:tcPr>
          <w:p w14:paraId="2EBDE9AE">
            <w:pPr>
              <w:spacing w:after="0" w:line="240" w:lineRule="auto"/>
            </w:pPr>
            <w:r>
              <w:t>文学</w:t>
            </w:r>
          </w:p>
        </w:tc>
      </w:tr>
      <w:tr w14:paraId="7C6434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5B767F74">
            <w:pPr>
              <w:spacing w:after="0" w:line="240" w:lineRule="auto"/>
            </w:pPr>
            <w:r>
              <w:t>826</w:t>
            </w:r>
          </w:p>
        </w:tc>
        <w:tc>
          <w:tcPr>
            <w:tcW w:w="1805" w:type="dxa"/>
          </w:tcPr>
          <w:p w14:paraId="6376E19B">
            <w:pPr>
              <w:spacing w:after="0" w:line="240" w:lineRule="auto"/>
            </w:pPr>
            <w:r>
              <w:t>Living Dead in Dallas (Sookie Stackhouse, #2)</w:t>
            </w:r>
          </w:p>
        </w:tc>
        <w:tc>
          <w:tcPr>
            <w:tcW w:w="1410" w:type="dxa"/>
          </w:tcPr>
          <w:p w14:paraId="7DB723D9">
            <w:pPr>
              <w:spacing w:after="0" w:line="240" w:lineRule="auto"/>
            </w:pPr>
            <w:r>
              <w:t>Charlaine Harris</w:t>
            </w:r>
          </w:p>
        </w:tc>
        <w:tc>
          <w:tcPr>
            <w:tcW w:w="760" w:type="dxa"/>
          </w:tcPr>
          <w:p w14:paraId="2D2E26CC">
            <w:pPr>
              <w:spacing w:after="0" w:line="240" w:lineRule="auto"/>
            </w:pPr>
            <w:r>
              <w:t>291.0</w:t>
            </w:r>
          </w:p>
        </w:tc>
        <w:tc>
          <w:tcPr>
            <w:tcW w:w="3560" w:type="dxa"/>
          </w:tcPr>
          <w:p w14:paraId="6D86C863">
            <w:pPr>
              <w:spacing w:after="0" w:line="240" w:lineRule="auto"/>
            </w:pPr>
            <w:r>
              <w:t>Cocktail waitress Sookie Stackhouse is having a streak of bad luck. First her co-worker is killed, and no one seems to care. Then she comes face to-face with a beastly creature that gives her a painful and poisonous l...</w:t>
            </w:r>
          </w:p>
        </w:tc>
        <w:tc>
          <w:tcPr>
            <w:tcW w:w="700" w:type="dxa"/>
          </w:tcPr>
          <w:p w14:paraId="0A183D9A">
            <w:pPr>
              <w:spacing w:after="0" w:line="240" w:lineRule="auto"/>
            </w:pPr>
            <w:r>
              <w:t>奇幻</w:t>
            </w:r>
          </w:p>
        </w:tc>
      </w:tr>
      <w:tr w14:paraId="1C69CB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257AC501">
            <w:pPr>
              <w:spacing w:after="0" w:line="240" w:lineRule="auto"/>
            </w:pPr>
            <w:r>
              <w:t>827</w:t>
            </w:r>
          </w:p>
        </w:tc>
        <w:tc>
          <w:tcPr>
            <w:tcW w:w="1805" w:type="dxa"/>
          </w:tcPr>
          <w:p w14:paraId="388D7DEC">
            <w:pPr>
              <w:spacing w:after="0" w:line="240" w:lineRule="auto"/>
            </w:pPr>
            <w:r>
              <w:t>An Echo in the Bone (Outlander, #7)</w:t>
            </w:r>
          </w:p>
        </w:tc>
        <w:tc>
          <w:tcPr>
            <w:tcW w:w="1410" w:type="dxa"/>
          </w:tcPr>
          <w:p w14:paraId="213B87BC">
            <w:pPr>
              <w:spacing w:after="0" w:line="240" w:lineRule="auto"/>
            </w:pPr>
            <w:r>
              <w:t>Diana Gabaldon</w:t>
            </w:r>
          </w:p>
        </w:tc>
        <w:tc>
          <w:tcPr>
            <w:tcW w:w="760" w:type="dxa"/>
          </w:tcPr>
          <w:p w14:paraId="4F22A224">
            <w:pPr>
              <w:spacing w:after="0" w:line="240" w:lineRule="auto"/>
            </w:pPr>
            <w:r>
              <w:t>1149.0</w:t>
            </w:r>
          </w:p>
        </w:tc>
        <w:tc>
          <w:tcPr>
            <w:tcW w:w="3560" w:type="dxa"/>
          </w:tcPr>
          <w:p w14:paraId="3A045121">
            <w:pPr>
              <w:spacing w:after="0" w:line="240" w:lineRule="auto"/>
            </w:pPr>
            <w:r>
              <w:t>A new Outlander novel — the seventh — from #1 National Bestselling author Diana Gabaldon.Readers have been waiting with bated breath for the seventh volume in bestselling author Diana Gabaldon’s epic Outlander saga —...</w:t>
            </w:r>
          </w:p>
        </w:tc>
        <w:tc>
          <w:tcPr>
            <w:tcW w:w="700" w:type="dxa"/>
          </w:tcPr>
          <w:p w14:paraId="7BA18C63">
            <w:pPr>
              <w:spacing w:after="0" w:line="240" w:lineRule="auto"/>
            </w:pPr>
            <w:r>
              <w:t>历史</w:t>
            </w:r>
          </w:p>
        </w:tc>
      </w:tr>
      <w:tr w14:paraId="1C61C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181158B1">
            <w:pPr>
              <w:spacing w:after="0" w:line="240" w:lineRule="auto"/>
            </w:pPr>
            <w:r>
              <w:t>828</w:t>
            </w:r>
          </w:p>
        </w:tc>
        <w:tc>
          <w:tcPr>
            <w:tcW w:w="1805" w:type="dxa"/>
          </w:tcPr>
          <w:p w14:paraId="13E44FC5">
            <w:pPr>
              <w:spacing w:after="0" w:line="240" w:lineRule="auto"/>
            </w:pPr>
            <w:r>
              <w:t>I'd Tell You I Love You, But Then I'd Have to Kill You (Gallagher Girls, #1)</w:t>
            </w:r>
          </w:p>
        </w:tc>
        <w:tc>
          <w:tcPr>
            <w:tcW w:w="1410" w:type="dxa"/>
          </w:tcPr>
          <w:p w14:paraId="5800ECB0">
            <w:pPr>
              <w:spacing w:after="0" w:line="240" w:lineRule="auto"/>
            </w:pPr>
            <w:r>
              <w:t>Ally Carter</w:t>
            </w:r>
          </w:p>
        </w:tc>
        <w:tc>
          <w:tcPr>
            <w:tcW w:w="760" w:type="dxa"/>
          </w:tcPr>
          <w:p w14:paraId="17948631">
            <w:pPr>
              <w:spacing w:after="0" w:line="240" w:lineRule="auto"/>
            </w:pPr>
            <w:r>
              <w:t>284.0</w:t>
            </w:r>
          </w:p>
        </w:tc>
        <w:tc>
          <w:tcPr>
            <w:tcW w:w="3560" w:type="dxa"/>
          </w:tcPr>
          <w:p w14:paraId="2F214296">
            <w:pPr>
              <w:spacing w:after="0" w:line="240" w:lineRule="auto"/>
            </w:pPr>
            <w:r>
              <w:t>Cammie Morgan is a student at the Gallagher Academy for Exceptional Young Women, a fairly typical all-girls school—that is, if every school taught advanced martial arts in PE and the latest in chemical warfare in scie...</w:t>
            </w:r>
          </w:p>
        </w:tc>
        <w:tc>
          <w:tcPr>
            <w:tcW w:w="700" w:type="dxa"/>
          </w:tcPr>
          <w:p w14:paraId="710C95AB">
            <w:pPr>
              <w:spacing w:after="0" w:line="240" w:lineRule="auto"/>
            </w:pPr>
            <w:r>
              <w:t>青春</w:t>
            </w:r>
          </w:p>
        </w:tc>
      </w:tr>
      <w:tr w14:paraId="40A741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477DE81B">
            <w:pPr>
              <w:spacing w:after="0" w:line="240" w:lineRule="auto"/>
            </w:pPr>
            <w:r>
              <w:t>829</w:t>
            </w:r>
          </w:p>
        </w:tc>
        <w:tc>
          <w:tcPr>
            <w:tcW w:w="1805" w:type="dxa"/>
          </w:tcPr>
          <w:p w14:paraId="5F19012B">
            <w:pPr>
              <w:spacing w:after="0" w:line="240" w:lineRule="auto"/>
            </w:pPr>
            <w:r>
              <w:t>He's Just Not That Into You: The No-Excuses Truth to Understanding Guys</w:t>
            </w:r>
          </w:p>
        </w:tc>
        <w:tc>
          <w:tcPr>
            <w:tcW w:w="1410" w:type="dxa"/>
          </w:tcPr>
          <w:p w14:paraId="0E14562D">
            <w:pPr>
              <w:spacing w:after="0" w:line="240" w:lineRule="auto"/>
            </w:pPr>
            <w:r>
              <w:t>Greg Behrendt / Liz Tuccillo</w:t>
            </w:r>
          </w:p>
        </w:tc>
        <w:tc>
          <w:tcPr>
            <w:tcW w:w="760" w:type="dxa"/>
          </w:tcPr>
          <w:p w14:paraId="37828EF0">
            <w:pPr>
              <w:spacing w:after="0" w:line="240" w:lineRule="auto"/>
            </w:pPr>
            <w:r>
              <w:t>208.0</w:t>
            </w:r>
          </w:p>
        </w:tc>
        <w:tc>
          <w:tcPr>
            <w:tcW w:w="3560" w:type="dxa"/>
          </w:tcPr>
          <w:p w14:paraId="786C9D53">
            <w:pPr>
              <w:spacing w:after="0" w:line="240" w:lineRule="auto"/>
            </w:pPr>
            <w:r>
              <w:t>Everyone can use a daily wake-up call.Now in bite-size mantras, the abridged empathetic wit and wisdom of the number one New York Times bestseller He's Just Not That Into You will recharge and inspire your dating outl...</w:t>
            </w:r>
          </w:p>
        </w:tc>
        <w:tc>
          <w:tcPr>
            <w:tcW w:w="700" w:type="dxa"/>
          </w:tcPr>
          <w:p w14:paraId="25E6A56A">
            <w:pPr>
              <w:spacing w:after="0" w:line="240" w:lineRule="auto"/>
            </w:pPr>
            <w:r>
              <w:t>言情</w:t>
            </w:r>
          </w:p>
        </w:tc>
      </w:tr>
      <w:tr w14:paraId="25745E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2109CF6A">
            <w:pPr>
              <w:spacing w:after="0" w:line="240" w:lineRule="auto"/>
            </w:pPr>
            <w:r>
              <w:t>830</w:t>
            </w:r>
          </w:p>
        </w:tc>
        <w:tc>
          <w:tcPr>
            <w:tcW w:w="1805" w:type="dxa"/>
          </w:tcPr>
          <w:p w14:paraId="48FF937C">
            <w:pPr>
              <w:spacing w:after="0" w:line="240" w:lineRule="auto"/>
            </w:pPr>
            <w:r>
              <w:t>Memory Man (Amos Decker, #1)</w:t>
            </w:r>
          </w:p>
        </w:tc>
        <w:tc>
          <w:tcPr>
            <w:tcW w:w="1410" w:type="dxa"/>
          </w:tcPr>
          <w:p w14:paraId="5B7D6D78">
            <w:pPr>
              <w:spacing w:after="0" w:line="240" w:lineRule="auto"/>
            </w:pPr>
            <w:r>
              <w:t>David Baldacci</w:t>
            </w:r>
          </w:p>
        </w:tc>
        <w:tc>
          <w:tcPr>
            <w:tcW w:w="760" w:type="dxa"/>
          </w:tcPr>
          <w:p w14:paraId="16C95148">
            <w:pPr>
              <w:spacing w:after="0" w:line="240" w:lineRule="auto"/>
            </w:pPr>
            <w:r>
              <w:t>416.0</w:t>
            </w:r>
          </w:p>
        </w:tc>
        <w:tc>
          <w:tcPr>
            <w:tcW w:w="3560" w:type="dxa"/>
          </w:tcPr>
          <w:p w14:paraId="60558563">
            <w:pPr>
              <w:spacing w:after="0" w:line="240" w:lineRule="auto"/>
            </w:pPr>
            <w:r>
              <w:t>Amos Decker's life changed forever--twice.The first time was on the gridiron. A big, towering athlete, he was the only person from his hometown of Burlington ever to go pro. But his career ended before it had a chance...</w:t>
            </w:r>
          </w:p>
        </w:tc>
        <w:tc>
          <w:tcPr>
            <w:tcW w:w="700" w:type="dxa"/>
          </w:tcPr>
          <w:p w14:paraId="7C332126">
            <w:pPr>
              <w:spacing w:after="0" w:line="240" w:lineRule="auto"/>
            </w:pPr>
            <w:r>
              <w:t>推理</w:t>
            </w:r>
          </w:p>
        </w:tc>
      </w:tr>
      <w:tr w14:paraId="64B6D6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5CD9B494">
            <w:pPr>
              <w:spacing w:after="0" w:line="240" w:lineRule="auto"/>
            </w:pPr>
            <w:r>
              <w:t>831</w:t>
            </w:r>
          </w:p>
        </w:tc>
        <w:tc>
          <w:tcPr>
            <w:tcW w:w="1805" w:type="dxa"/>
          </w:tcPr>
          <w:p w14:paraId="40392084">
            <w:pPr>
              <w:spacing w:after="0" w:line="240" w:lineRule="auto"/>
            </w:pPr>
            <w:r>
              <w:t>The Complete Persepolis</w:t>
            </w:r>
          </w:p>
        </w:tc>
        <w:tc>
          <w:tcPr>
            <w:tcW w:w="1410" w:type="dxa"/>
          </w:tcPr>
          <w:p w14:paraId="46B2CA92">
            <w:pPr>
              <w:spacing w:after="0" w:line="240" w:lineRule="auto"/>
            </w:pPr>
            <w:r>
              <w:t>Marjane Satrapi / Mattias Ripa / Blake Ferris</w:t>
            </w:r>
          </w:p>
        </w:tc>
        <w:tc>
          <w:tcPr>
            <w:tcW w:w="760" w:type="dxa"/>
          </w:tcPr>
          <w:p w14:paraId="54ED0B39">
            <w:pPr>
              <w:spacing w:after="0" w:line="240" w:lineRule="auto"/>
            </w:pPr>
            <w:r>
              <w:t>341.0</w:t>
            </w:r>
          </w:p>
        </w:tc>
        <w:tc>
          <w:tcPr>
            <w:tcW w:w="3560" w:type="dxa"/>
          </w:tcPr>
          <w:p w14:paraId="1F08B68A">
            <w:pPr>
              <w:spacing w:after="0" w:line="240" w:lineRule="auto"/>
            </w:pPr>
            <w:r>
              <w:t>Here, in one volume: Marjane Satrapi's best-selling, internationally acclaimed graphic memoir.Persepolis is the story of Satrapi's unforgettable childhood and coming of age within a large and loving family in Tehran d...</w:t>
            </w:r>
          </w:p>
        </w:tc>
        <w:tc>
          <w:tcPr>
            <w:tcW w:w="700" w:type="dxa"/>
          </w:tcPr>
          <w:p w14:paraId="78B4D1E9">
            <w:pPr>
              <w:spacing w:after="0" w:line="240" w:lineRule="auto"/>
            </w:pPr>
            <w:r>
              <w:t>传记</w:t>
            </w:r>
          </w:p>
        </w:tc>
      </w:tr>
      <w:tr w14:paraId="40DEA2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11731418">
            <w:pPr>
              <w:spacing w:after="0" w:line="240" w:lineRule="auto"/>
            </w:pPr>
            <w:r>
              <w:t>832</w:t>
            </w:r>
          </w:p>
        </w:tc>
        <w:tc>
          <w:tcPr>
            <w:tcW w:w="1805" w:type="dxa"/>
          </w:tcPr>
          <w:p w14:paraId="15626BA2">
            <w:pPr>
              <w:spacing w:after="0" w:line="240" w:lineRule="auto"/>
            </w:pPr>
            <w:r>
              <w:t>Shadow of the Giant (Ender's Shadow, #4)</w:t>
            </w:r>
          </w:p>
        </w:tc>
        <w:tc>
          <w:tcPr>
            <w:tcW w:w="1410" w:type="dxa"/>
          </w:tcPr>
          <w:p w14:paraId="154E890D">
            <w:pPr>
              <w:spacing w:after="0" w:line="240" w:lineRule="auto"/>
            </w:pPr>
            <w:r>
              <w:t>Orson Scott Card</w:t>
            </w:r>
          </w:p>
        </w:tc>
        <w:tc>
          <w:tcPr>
            <w:tcW w:w="760" w:type="dxa"/>
          </w:tcPr>
          <w:p w14:paraId="3F555B9B">
            <w:pPr>
              <w:spacing w:after="0" w:line="240" w:lineRule="auto"/>
            </w:pPr>
            <w:r>
              <w:t>388.0</w:t>
            </w:r>
          </w:p>
        </w:tc>
        <w:tc>
          <w:tcPr>
            <w:tcW w:w="3560" w:type="dxa"/>
          </w:tcPr>
          <w:p w14:paraId="4B31D68D">
            <w:pPr>
              <w:spacing w:after="0" w:line="240" w:lineRule="auto"/>
            </w:pPr>
            <w:r>
              <w:t>Bean's past was a battle just to survive. He first appeared on the streets of Rotterdam, a tiny child with a mind leagues beyond anyone else. He knew he could not survive through strength; he used his tactical genius...</w:t>
            </w:r>
          </w:p>
        </w:tc>
        <w:tc>
          <w:tcPr>
            <w:tcW w:w="700" w:type="dxa"/>
          </w:tcPr>
          <w:p w14:paraId="704D2AF9">
            <w:pPr>
              <w:spacing w:after="0" w:line="240" w:lineRule="auto"/>
            </w:pPr>
            <w:r>
              <w:t>科幻</w:t>
            </w:r>
          </w:p>
        </w:tc>
      </w:tr>
      <w:tr w14:paraId="2B18BE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10791A4E">
            <w:pPr>
              <w:spacing w:after="0" w:line="240" w:lineRule="auto"/>
            </w:pPr>
            <w:r>
              <w:t>833</w:t>
            </w:r>
          </w:p>
        </w:tc>
        <w:tc>
          <w:tcPr>
            <w:tcW w:w="1805" w:type="dxa"/>
          </w:tcPr>
          <w:p w14:paraId="7A51D09C">
            <w:pPr>
              <w:spacing w:after="0" w:line="240" w:lineRule="auto"/>
            </w:pPr>
            <w:r>
              <w:t>The Omen</w:t>
            </w:r>
          </w:p>
        </w:tc>
        <w:tc>
          <w:tcPr>
            <w:tcW w:w="1410" w:type="dxa"/>
          </w:tcPr>
          <w:p w14:paraId="558168AF">
            <w:pPr>
              <w:spacing w:after="0" w:line="240" w:lineRule="auto"/>
            </w:pPr>
            <w:r>
              <w:t>David Seltzer</w:t>
            </w:r>
          </w:p>
        </w:tc>
        <w:tc>
          <w:tcPr>
            <w:tcW w:w="760" w:type="dxa"/>
          </w:tcPr>
          <w:p w14:paraId="4F6FA7C4">
            <w:pPr>
              <w:spacing w:after="0" w:line="240" w:lineRule="auto"/>
            </w:pPr>
            <w:r>
              <w:t>272.0</w:t>
            </w:r>
          </w:p>
        </w:tc>
        <w:tc>
          <w:tcPr>
            <w:tcW w:w="3560" w:type="dxa"/>
          </w:tcPr>
          <w:p w14:paraId="74084A7B">
            <w:pPr>
              <w:spacing w:after="0" w:line="240" w:lineRule="auto"/>
            </w:pPr>
            <w:r>
              <w:t>Now updated, this classic tale of the antichrist who comes to Earth in the form of a young boy is available in time for 20th Century Fox's contemporary remake of the 1976 classic film, starring Liev Schreiber, Julia S...</w:t>
            </w:r>
          </w:p>
        </w:tc>
        <w:tc>
          <w:tcPr>
            <w:tcW w:w="700" w:type="dxa"/>
          </w:tcPr>
          <w:p w14:paraId="38994780">
            <w:pPr>
              <w:spacing w:after="0" w:line="240" w:lineRule="auto"/>
            </w:pPr>
            <w:r>
              <w:t>恐怖</w:t>
            </w:r>
          </w:p>
        </w:tc>
      </w:tr>
      <w:tr w14:paraId="584D65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4016D933">
            <w:pPr>
              <w:spacing w:after="0" w:line="240" w:lineRule="auto"/>
            </w:pPr>
            <w:r>
              <w:t>834</w:t>
            </w:r>
          </w:p>
        </w:tc>
        <w:tc>
          <w:tcPr>
            <w:tcW w:w="1805" w:type="dxa"/>
          </w:tcPr>
          <w:p w14:paraId="29C0B95E">
            <w:pPr>
              <w:spacing w:after="0" w:line="240" w:lineRule="auto"/>
            </w:pPr>
            <w:r>
              <w:t>The 80/20 Principle: The Secret to Achieving More with Less</w:t>
            </w:r>
          </w:p>
        </w:tc>
        <w:tc>
          <w:tcPr>
            <w:tcW w:w="1410" w:type="dxa"/>
          </w:tcPr>
          <w:p w14:paraId="2581C79E">
            <w:pPr>
              <w:spacing w:after="0" w:line="240" w:lineRule="auto"/>
            </w:pPr>
            <w:r>
              <w:t>Richard Koch</w:t>
            </w:r>
          </w:p>
        </w:tc>
        <w:tc>
          <w:tcPr>
            <w:tcW w:w="760" w:type="dxa"/>
          </w:tcPr>
          <w:p w14:paraId="2C2BC49C">
            <w:pPr>
              <w:spacing w:after="0" w:line="240" w:lineRule="auto"/>
            </w:pPr>
            <w:r>
              <w:t>288.0</w:t>
            </w:r>
          </w:p>
        </w:tc>
        <w:tc>
          <w:tcPr>
            <w:tcW w:w="3560" w:type="dxa"/>
          </w:tcPr>
          <w:p w14:paraId="38DA751F">
            <w:pPr>
              <w:spacing w:after="0" w:line="240" w:lineRule="auto"/>
            </w:pPr>
            <w:r>
              <w:t>How anyone can be more effective with less effort by learning how to identify and leverage the 80/20 principle--the well-known, unpublicized secret that 80 percent of all our results in business and in life stem from...</w:t>
            </w:r>
          </w:p>
        </w:tc>
        <w:tc>
          <w:tcPr>
            <w:tcW w:w="700" w:type="dxa"/>
          </w:tcPr>
          <w:p w14:paraId="4BFB6332">
            <w:pPr>
              <w:spacing w:after="0" w:line="240" w:lineRule="auto"/>
            </w:pPr>
            <w:r>
              <w:t>悬疑</w:t>
            </w:r>
          </w:p>
        </w:tc>
      </w:tr>
      <w:tr w14:paraId="3B52F2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79512859">
            <w:pPr>
              <w:spacing w:after="0" w:line="240" w:lineRule="auto"/>
            </w:pPr>
            <w:r>
              <w:t>835</w:t>
            </w:r>
          </w:p>
        </w:tc>
        <w:tc>
          <w:tcPr>
            <w:tcW w:w="1805" w:type="dxa"/>
          </w:tcPr>
          <w:p w14:paraId="6AAF3248">
            <w:pPr>
              <w:spacing w:after="0" w:line="240" w:lineRule="auto"/>
            </w:pPr>
            <w:r>
              <w:t>Crime and Punishment</w:t>
            </w:r>
          </w:p>
        </w:tc>
        <w:tc>
          <w:tcPr>
            <w:tcW w:w="1410" w:type="dxa"/>
          </w:tcPr>
          <w:p w14:paraId="1FC276BB">
            <w:pPr>
              <w:spacing w:after="0" w:line="240" w:lineRule="auto"/>
            </w:pPr>
            <w:r>
              <w:t>Fyodor Dostoyevsky / David McDuff</w:t>
            </w:r>
          </w:p>
        </w:tc>
        <w:tc>
          <w:tcPr>
            <w:tcW w:w="760" w:type="dxa"/>
          </w:tcPr>
          <w:p w14:paraId="6729B2E1">
            <w:pPr>
              <w:spacing w:after="0" w:line="240" w:lineRule="auto"/>
            </w:pPr>
            <w:r>
              <w:t>671.0</w:t>
            </w:r>
          </w:p>
        </w:tc>
        <w:tc>
          <w:tcPr>
            <w:tcW w:w="3560" w:type="dxa"/>
          </w:tcPr>
          <w:p w14:paraId="466A1209">
            <w:pPr>
              <w:spacing w:after="0" w:line="240" w:lineRule="auto"/>
            </w:pPr>
            <w:r>
              <w:t>Raskolnikov, a destitute and desperate former student, wanders through the slums of St Petersburg and commits a random murder without remorse or regret. He imagines himself to be a great man, a Napoleon: acting for a...</w:t>
            </w:r>
          </w:p>
        </w:tc>
        <w:tc>
          <w:tcPr>
            <w:tcW w:w="700" w:type="dxa"/>
          </w:tcPr>
          <w:p w14:paraId="13F8FB84">
            <w:pPr>
              <w:spacing w:after="0" w:line="240" w:lineRule="auto"/>
            </w:pPr>
            <w:r>
              <w:t>文学</w:t>
            </w:r>
          </w:p>
        </w:tc>
      </w:tr>
      <w:tr w14:paraId="533B12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46497A90">
            <w:pPr>
              <w:spacing w:after="0" w:line="240" w:lineRule="auto"/>
            </w:pPr>
            <w:r>
              <w:t>836</w:t>
            </w:r>
          </w:p>
        </w:tc>
        <w:tc>
          <w:tcPr>
            <w:tcW w:w="1805" w:type="dxa"/>
          </w:tcPr>
          <w:p w14:paraId="1962E49C">
            <w:pPr>
              <w:spacing w:after="0" w:line="240" w:lineRule="auto"/>
            </w:pPr>
            <w:r>
              <w:t>The Dragon Reborn (Wheel of Time, #3)</w:t>
            </w:r>
          </w:p>
        </w:tc>
        <w:tc>
          <w:tcPr>
            <w:tcW w:w="1410" w:type="dxa"/>
          </w:tcPr>
          <w:p w14:paraId="420E7331">
            <w:pPr>
              <w:spacing w:after="0" w:line="240" w:lineRule="auto"/>
            </w:pPr>
            <w:r>
              <w:t>Robert Jordan</w:t>
            </w:r>
          </w:p>
        </w:tc>
        <w:tc>
          <w:tcPr>
            <w:tcW w:w="760" w:type="dxa"/>
          </w:tcPr>
          <w:p w14:paraId="4A9FDB5F">
            <w:pPr>
              <w:spacing w:after="0" w:line="240" w:lineRule="auto"/>
            </w:pPr>
            <w:r>
              <w:t>624.0</w:t>
            </w:r>
          </w:p>
        </w:tc>
        <w:tc>
          <w:tcPr>
            <w:tcW w:w="3560" w:type="dxa"/>
          </w:tcPr>
          <w:p w14:paraId="6152C9B0">
            <w:pPr>
              <w:spacing w:after="0" w:line="240" w:lineRule="auto"/>
            </w:pPr>
            <w:r>
              <w:t>The Dragon Reborn—the leader long prophesied who will save the world, but in the saving destroy it; the savior who will run mad and kill all those dearest to him—is on the run from his destiny.Able to touch the One Po...</w:t>
            </w:r>
          </w:p>
        </w:tc>
        <w:tc>
          <w:tcPr>
            <w:tcW w:w="700" w:type="dxa"/>
          </w:tcPr>
          <w:p w14:paraId="79C0430B">
            <w:pPr>
              <w:spacing w:after="0" w:line="240" w:lineRule="auto"/>
            </w:pPr>
            <w:r>
              <w:t>奇幻</w:t>
            </w:r>
          </w:p>
        </w:tc>
      </w:tr>
      <w:tr w14:paraId="581361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680D05C7">
            <w:pPr>
              <w:spacing w:after="0" w:line="240" w:lineRule="auto"/>
            </w:pPr>
            <w:r>
              <w:t>837</w:t>
            </w:r>
          </w:p>
        </w:tc>
        <w:tc>
          <w:tcPr>
            <w:tcW w:w="1805" w:type="dxa"/>
          </w:tcPr>
          <w:p w14:paraId="45D77901">
            <w:pPr>
              <w:spacing w:after="0" w:line="240" w:lineRule="auto"/>
            </w:pPr>
            <w:r>
              <w:t>The Case for Christ</w:t>
            </w:r>
          </w:p>
        </w:tc>
        <w:tc>
          <w:tcPr>
            <w:tcW w:w="1410" w:type="dxa"/>
          </w:tcPr>
          <w:p w14:paraId="1ED4C7D8">
            <w:pPr>
              <w:spacing w:after="0" w:line="240" w:lineRule="auto"/>
            </w:pPr>
            <w:r>
              <w:t>Lee Strobel</w:t>
            </w:r>
          </w:p>
        </w:tc>
        <w:tc>
          <w:tcPr>
            <w:tcW w:w="760" w:type="dxa"/>
          </w:tcPr>
          <w:p w14:paraId="5F861272">
            <w:pPr>
              <w:spacing w:after="0" w:line="240" w:lineRule="auto"/>
            </w:pPr>
            <w:r>
              <w:t>367.0</w:t>
            </w:r>
          </w:p>
        </w:tc>
        <w:tc>
          <w:tcPr>
            <w:tcW w:w="3560" w:type="dxa"/>
          </w:tcPr>
          <w:p w14:paraId="5E8D85D8">
            <w:pPr>
              <w:spacing w:after="0" w:line="240" w:lineRule="auto"/>
            </w:pPr>
            <w:r>
              <w:t>Using the dramatic scenario of an investigative journalist pursuing his story and leads, Lee Strobel uses his experience as a reporter for the Chicago Tribune to interview experts about the evidence for Christ from th...</w:t>
            </w:r>
          </w:p>
        </w:tc>
        <w:tc>
          <w:tcPr>
            <w:tcW w:w="700" w:type="dxa"/>
          </w:tcPr>
          <w:p w14:paraId="2BAD0D17">
            <w:pPr>
              <w:spacing w:after="0" w:line="240" w:lineRule="auto"/>
            </w:pPr>
            <w:r>
              <w:t>历史</w:t>
            </w:r>
          </w:p>
        </w:tc>
      </w:tr>
      <w:tr w14:paraId="348C16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013C0F42">
            <w:pPr>
              <w:spacing w:after="0" w:line="240" w:lineRule="auto"/>
            </w:pPr>
            <w:r>
              <w:t>838</w:t>
            </w:r>
          </w:p>
        </w:tc>
        <w:tc>
          <w:tcPr>
            <w:tcW w:w="1805" w:type="dxa"/>
          </w:tcPr>
          <w:p w14:paraId="240B9E95">
            <w:pPr>
              <w:spacing w:after="0" w:line="240" w:lineRule="auto"/>
            </w:pPr>
            <w:r>
              <w:t>Along for the Ride</w:t>
            </w:r>
          </w:p>
        </w:tc>
        <w:tc>
          <w:tcPr>
            <w:tcW w:w="1410" w:type="dxa"/>
          </w:tcPr>
          <w:p w14:paraId="217CB55A">
            <w:pPr>
              <w:spacing w:after="0" w:line="240" w:lineRule="auto"/>
            </w:pPr>
            <w:r>
              <w:t>Sarah Dessen</w:t>
            </w:r>
          </w:p>
        </w:tc>
        <w:tc>
          <w:tcPr>
            <w:tcW w:w="760" w:type="dxa"/>
          </w:tcPr>
          <w:p w14:paraId="4F14880A">
            <w:pPr>
              <w:spacing w:after="0" w:line="240" w:lineRule="auto"/>
            </w:pPr>
            <w:r>
              <w:t>383.0</w:t>
            </w:r>
          </w:p>
        </w:tc>
        <w:tc>
          <w:tcPr>
            <w:tcW w:w="3560" w:type="dxa"/>
          </w:tcPr>
          <w:p w14:paraId="27C29B42">
            <w:pPr>
              <w:spacing w:after="0" w:line="240" w:lineRule="auto"/>
            </w:pPr>
            <w:r>
              <w:t>It’s been so long since Auden slept at night. Ever since her parents’ divorce—or since the fighting started. Now she has the chance to spend a carefree summer with her dad and his new family in the charming beach town...</w:t>
            </w:r>
          </w:p>
        </w:tc>
        <w:tc>
          <w:tcPr>
            <w:tcW w:w="700" w:type="dxa"/>
          </w:tcPr>
          <w:p w14:paraId="3D892F39">
            <w:pPr>
              <w:spacing w:after="0" w:line="240" w:lineRule="auto"/>
            </w:pPr>
            <w:r>
              <w:t>青春</w:t>
            </w:r>
          </w:p>
        </w:tc>
      </w:tr>
      <w:tr w14:paraId="2E2C99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78C44D1D">
            <w:pPr>
              <w:spacing w:after="0" w:line="240" w:lineRule="auto"/>
            </w:pPr>
            <w:r>
              <w:t>839</w:t>
            </w:r>
          </w:p>
        </w:tc>
        <w:tc>
          <w:tcPr>
            <w:tcW w:w="1805" w:type="dxa"/>
          </w:tcPr>
          <w:p w14:paraId="52054CA2">
            <w:pPr>
              <w:spacing w:after="0" w:line="240" w:lineRule="auto"/>
            </w:pPr>
            <w:r>
              <w:t>Captivating: Unveiling the Mystery of a Woman's Soul</w:t>
            </w:r>
          </w:p>
        </w:tc>
        <w:tc>
          <w:tcPr>
            <w:tcW w:w="1410" w:type="dxa"/>
          </w:tcPr>
          <w:p w14:paraId="76ED33E8">
            <w:pPr>
              <w:spacing w:after="0" w:line="240" w:lineRule="auto"/>
            </w:pPr>
            <w:r>
              <w:t>John Eldredge / Stasi Eldredge</w:t>
            </w:r>
          </w:p>
        </w:tc>
        <w:tc>
          <w:tcPr>
            <w:tcW w:w="760" w:type="dxa"/>
          </w:tcPr>
          <w:p w14:paraId="065344E8">
            <w:pPr>
              <w:spacing w:after="0" w:line="240" w:lineRule="auto"/>
            </w:pPr>
            <w:r>
              <w:t>243.0</w:t>
            </w:r>
          </w:p>
        </w:tc>
        <w:tc>
          <w:tcPr>
            <w:tcW w:w="3560" w:type="dxa"/>
          </w:tcPr>
          <w:p w14:paraId="3E528B37">
            <w:pPr>
              <w:spacing w:after="0" w:line="240" w:lineRule="auto"/>
            </w:pPr>
            <w:r>
              <w:t>Every woman was once a little girl. And every little girl holds in her heart her most precious dreams. She longs to be swept up into a romance, to play an irreplaceable role in a great adventure, to" be" the Beauty of...</w:t>
            </w:r>
          </w:p>
        </w:tc>
        <w:tc>
          <w:tcPr>
            <w:tcW w:w="700" w:type="dxa"/>
          </w:tcPr>
          <w:p w14:paraId="7FD91097">
            <w:pPr>
              <w:spacing w:after="0" w:line="240" w:lineRule="auto"/>
            </w:pPr>
            <w:r>
              <w:t>言情</w:t>
            </w:r>
          </w:p>
        </w:tc>
      </w:tr>
      <w:tr w14:paraId="2FCDE4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6CFC59A8">
            <w:pPr>
              <w:spacing w:after="0" w:line="240" w:lineRule="auto"/>
            </w:pPr>
            <w:r>
              <w:t>840</w:t>
            </w:r>
          </w:p>
        </w:tc>
        <w:tc>
          <w:tcPr>
            <w:tcW w:w="1805" w:type="dxa"/>
          </w:tcPr>
          <w:p w14:paraId="45CC582D">
            <w:pPr>
              <w:spacing w:after="0" w:line="240" w:lineRule="auto"/>
            </w:pPr>
            <w:r>
              <w:t>Sizzling Sixteen (Stephanie Plum, #16)</w:t>
            </w:r>
          </w:p>
        </w:tc>
        <w:tc>
          <w:tcPr>
            <w:tcW w:w="1410" w:type="dxa"/>
          </w:tcPr>
          <w:p w14:paraId="56443091">
            <w:pPr>
              <w:spacing w:after="0" w:line="240" w:lineRule="auto"/>
            </w:pPr>
            <w:r>
              <w:t>Janet Evanovich</w:t>
            </w:r>
          </w:p>
        </w:tc>
        <w:tc>
          <w:tcPr>
            <w:tcW w:w="760" w:type="dxa"/>
          </w:tcPr>
          <w:p w14:paraId="15F3734C">
            <w:pPr>
              <w:spacing w:after="0" w:line="240" w:lineRule="auto"/>
            </w:pPr>
            <w:r>
              <w:t>371.0</w:t>
            </w:r>
          </w:p>
        </w:tc>
        <w:tc>
          <w:tcPr>
            <w:tcW w:w="3560" w:type="dxa"/>
          </w:tcPr>
          <w:p w14:paraId="5610FBB4">
            <w:pPr>
              <w:spacing w:after="0" w:line="240" w:lineRule="auto"/>
            </w:pPr>
            <w:r>
              <w:t>Trenton, New Jersey, bounty hunter Stephanie Plum has inherited a “lucky” bottle from her Uncle Pip. Problem is, Uncle Pip didn’t specify if the bottle brought good luck or bad luck. . . .BAD LUCK:Vinnie, of Vincent P...</w:t>
            </w:r>
          </w:p>
        </w:tc>
        <w:tc>
          <w:tcPr>
            <w:tcW w:w="700" w:type="dxa"/>
          </w:tcPr>
          <w:p w14:paraId="7F1E12AD">
            <w:pPr>
              <w:spacing w:after="0" w:line="240" w:lineRule="auto"/>
            </w:pPr>
            <w:r>
              <w:t>推理</w:t>
            </w:r>
          </w:p>
        </w:tc>
      </w:tr>
      <w:tr w14:paraId="6E8218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26D26C78">
            <w:pPr>
              <w:spacing w:after="0" w:line="240" w:lineRule="auto"/>
            </w:pPr>
            <w:r>
              <w:t>841</w:t>
            </w:r>
          </w:p>
        </w:tc>
        <w:tc>
          <w:tcPr>
            <w:tcW w:w="1805" w:type="dxa"/>
          </w:tcPr>
          <w:p w14:paraId="788DD308">
            <w:pPr>
              <w:spacing w:after="0" w:line="240" w:lineRule="auto"/>
            </w:pPr>
            <w:r>
              <w:t>Born Standing Up: A Comic's Life</w:t>
            </w:r>
          </w:p>
        </w:tc>
        <w:tc>
          <w:tcPr>
            <w:tcW w:w="1410" w:type="dxa"/>
          </w:tcPr>
          <w:p w14:paraId="6E51D8D4">
            <w:pPr>
              <w:spacing w:after="0" w:line="240" w:lineRule="auto"/>
            </w:pPr>
            <w:r>
              <w:t>Steve Martin</w:t>
            </w:r>
          </w:p>
        </w:tc>
        <w:tc>
          <w:tcPr>
            <w:tcW w:w="760" w:type="dxa"/>
          </w:tcPr>
          <w:p w14:paraId="394363A2">
            <w:pPr>
              <w:spacing w:after="0" w:line="240" w:lineRule="auto"/>
            </w:pPr>
            <w:r>
              <w:t>207.0</w:t>
            </w:r>
          </w:p>
        </w:tc>
        <w:tc>
          <w:tcPr>
            <w:tcW w:w="3560" w:type="dxa"/>
          </w:tcPr>
          <w:p w14:paraId="40FB1059">
            <w:pPr>
              <w:spacing w:after="0" w:line="240" w:lineRule="auto"/>
            </w:pPr>
            <w:r>
              <w:t>In the midseventies, Steve Martin exploded onto the comedy scene. By 1978 he was the biggest concert draw in the history of stand-up. In 1981 he quit forever. This book is, in his own words, the story of "why I did st...</w:t>
            </w:r>
          </w:p>
        </w:tc>
        <w:tc>
          <w:tcPr>
            <w:tcW w:w="700" w:type="dxa"/>
          </w:tcPr>
          <w:p w14:paraId="4BDAA7A0">
            <w:pPr>
              <w:spacing w:after="0" w:line="240" w:lineRule="auto"/>
            </w:pPr>
            <w:r>
              <w:t>传记</w:t>
            </w:r>
          </w:p>
        </w:tc>
      </w:tr>
      <w:tr w14:paraId="6CC6C1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42E560A1">
            <w:pPr>
              <w:spacing w:after="0" w:line="240" w:lineRule="auto"/>
            </w:pPr>
            <w:r>
              <w:t>842</w:t>
            </w:r>
          </w:p>
        </w:tc>
        <w:tc>
          <w:tcPr>
            <w:tcW w:w="1805" w:type="dxa"/>
          </w:tcPr>
          <w:p w14:paraId="786938BC">
            <w:pPr>
              <w:spacing w:after="0" w:line="240" w:lineRule="auto"/>
            </w:pPr>
            <w:r>
              <w:t>A Princess of Mars (Barsoom, #1)</w:t>
            </w:r>
          </w:p>
        </w:tc>
        <w:tc>
          <w:tcPr>
            <w:tcW w:w="1410" w:type="dxa"/>
          </w:tcPr>
          <w:p w14:paraId="6DA24929">
            <w:pPr>
              <w:spacing w:after="0" w:line="240" w:lineRule="auto"/>
            </w:pPr>
            <w:r>
              <w:t>Edgar Rice Burroughs / John Seelye</w:t>
            </w:r>
          </w:p>
        </w:tc>
        <w:tc>
          <w:tcPr>
            <w:tcW w:w="760" w:type="dxa"/>
          </w:tcPr>
          <w:p w14:paraId="01998E0D">
            <w:pPr>
              <w:spacing w:after="0" w:line="240" w:lineRule="auto"/>
            </w:pPr>
            <w:r>
              <w:t>186.0</w:t>
            </w:r>
          </w:p>
        </w:tc>
        <w:tc>
          <w:tcPr>
            <w:tcW w:w="3560" w:type="dxa"/>
          </w:tcPr>
          <w:p w14:paraId="157CA3C7">
            <w:pPr>
              <w:spacing w:after="0" w:line="240" w:lineRule="auto"/>
            </w:pPr>
            <w:r>
              <w:t>A Princess of Mars is the first of eleven thrilling novels that comprise Edgar Rice Burroughs' most exciting saga, known as The Martian Series. It's the beginning of an incredible odyssey in which John Carter, a gentl...</w:t>
            </w:r>
          </w:p>
        </w:tc>
        <w:tc>
          <w:tcPr>
            <w:tcW w:w="700" w:type="dxa"/>
          </w:tcPr>
          <w:p w14:paraId="2BCE5680">
            <w:pPr>
              <w:spacing w:after="0" w:line="240" w:lineRule="auto"/>
            </w:pPr>
            <w:r>
              <w:t>科幻</w:t>
            </w:r>
          </w:p>
        </w:tc>
      </w:tr>
      <w:tr w14:paraId="312C39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26B44BC8">
            <w:pPr>
              <w:spacing w:after="0" w:line="240" w:lineRule="auto"/>
            </w:pPr>
            <w:r>
              <w:t>843</w:t>
            </w:r>
          </w:p>
        </w:tc>
        <w:tc>
          <w:tcPr>
            <w:tcW w:w="1805" w:type="dxa"/>
          </w:tcPr>
          <w:p w14:paraId="1D85A1DE">
            <w:pPr>
              <w:spacing w:after="0" w:line="240" w:lineRule="auto"/>
            </w:pPr>
            <w:r>
              <w:t>Nightmares and Dreamscapes</w:t>
            </w:r>
          </w:p>
        </w:tc>
        <w:tc>
          <w:tcPr>
            <w:tcW w:w="1410" w:type="dxa"/>
          </w:tcPr>
          <w:p w14:paraId="6201761A">
            <w:pPr>
              <w:spacing w:after="0" w:line="240" w:lineRule="auto"/>
            </w:pPr>
            <w:r>
              <w:t>Stephen King</w:t>
            </w:r>
          </w:p>
        </w:tc>
        <w:tc>
          <w:tcPr>
            <w:tcW w:w="760" w:type="dxa"/>
          </w:tcPr>
          <w:p w14:paraId="2FA1A20D">
            <w:pPr>
              <w:spacing w:after="0" w:line="240" w:lineRule="auto"/>
            </w:pPr>
            <w:r>
              <w:t>836.0</w:t>
            </w:r>
          </w:p>
        </w:tc>
        <w:tc>
          <w:tcPr>
            <w:tcW w:w="3560" w:type="dxa"/>
          </w:tcPr>
          <w:p w14:paraId="50E8F6B1">
            <w:pPr>
              <w:spacing w:after="0" w:line="240" w:lineRule="auto"/>
            </w:pPr>
            <w:r>
              <w:t>A solitary finger pokes out of a drain. Novelty teeth turn predatory. Flies settle and die on an old pair of sneakers in New York, and the Nevada desert swallows a Cadillac. Meanwhile the legend of Castle Rock returns...</w:t>
            </w:r>
          </w:p>
        </w:tc>
        <w:tc>
          <w:tcPr>
            <w:tcW w:w="700" w:type="dxa"/>
          </w:tcPr>
          <w:p w14:paraId="6B958489">
            <w:pPr>
              <w:spacing w:after="0" w:line="240" w:lineRule="auto"/>
            </w:pPr>
            <w:r>
              <w:t>恐怖</w:t>
            </w:r>
          </w:p>
        </w:tc>
      </w:tr>
      <w:tr w14:paraId="35BEEB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67096A81">
            <w:pPr>
              <w:spacing w:after="0" w:line="240" w:lineRule="auto"/>
            </w:pPr>
            <w:r>
              <w:t>844</w:t>
            </w:r>
          </w:p>
        </w:tc>
        <w:tc>
          <w:tcPr>
            <w:tcW w:w="1805" w:type="dxa"/>
          </w:tcPr>
          <w:p w14:paraId="23767AB0">
            <w:pPr>
              <w:spacing w:after="0" w:line="240" w:lineRule="auto"/>
            </w:pPr>
            <w:r>
              <w:t>The Amber Room</w:t>
            </w:r>
          </w:p>
        </w:tc>
        <w:tc>
          <w:tcPr>
            <w:tcW w:w="1410" w:type="dxa"/>
          </w:tcPr>
          <w:p w14:paraId="20F3CD29">
            <w:pPr>
              <w:spacing w:after="0" w:line="240" w:lineRule="auto"/>
            </w:pPr>
            <w:r>
              <w:t>Steve Berry</w:t>
            </w:r>
          </w:p>
        </w:tc>
        <w:tc>
          <w:tcPr>
            <w:tcW w:w="760" w:type="dxa"/>
          </w:tcPr>
          <w:p w14:paraId="44DD57F5">
            <w:pPr>
              <w:spacing w:after="0" w:line="240" w:lineRule="auto"/>
            </w:pPr>
            <w:r>
              <w:t>416.0</w:t>
            </w:r>
          </w:p>
        </w:tc>
        <w:tc>
          <w:tcPr>
            <w:tcW w:w="3560" w:type="dxa"/>
          </w:tcPr>
          <w:p w14:paraId="77796E98">
            <w:pPr>
              <w:spacing w:after="0" w:line="240" w:lineRule="auto"/>
            </w:pPr>
            <w:r>
              <w:t>The Amber Room is one of the greatest treasures ever made by man: an entire room forged of exquisite amber, from its four massive walls to its finely crafted furniture. But it is also the subject of one of history's m...</w:t>
            </w:r>
          </w:p>
        </w:tc>
        <w:tc>
          <w:tcPr>
            <w:tcW w:w="700" w:type="dxa"/>
          </w:tcPr>
          <w:p w14:paraId="0937B9E4">
            <w:pPr>
              <w:spacing w:after="0" w:line="240" w:lineRule="auto"/>
            </w:pPr>
            <w:r>
              <w:t>悬疑</w:t>
            </w:r>
          </w:p>
        </w:tc>
      </w:tr>
      <w:tr w14:paraId="41FCC8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3FE1125F">
            <w:pPr>
              <w:spacing w:after="0" w:line="240" w:lineRule="auto"/>
            </w:pPr>
            <w:r>
              <w:t>845</w:t>
            </w:r>
          </w:p>
        </w:tc>
        <w:tc>
          <w:tcPr>
            <w:tcW w:w="1805" w:type="dxa"/>
          </w:tcPr>
          <w:p w14:paraId="38D58064">
            <w:pPr>
              <w:spacing w:after="0" w:line="240" w:lineRule="auto"/>
            </w:pPr>
            <w:r>
              <w:t>The Bell Jar</w:t>
            </w:r>
          </w:p>
        </w:tc>
        <w:tc>
          <w:tcPr>
            <w:tcW w:w="1410" w:type="dxa"/>
          </w:tcPr>
          <w:p w14:paraId="7598318E">
            <w:pPr>
              <w:spacing w:after="0" w:line="240" w:lineRule="auto"/>
            </w:pPr>
            <w:r>
              <w:t>Sylvia Plath</w:t>
            </w:r>
          </w:p>
        </w:tc>
        <w:tc>
          <w:tcPr>
            <w:tcW w:w="760" w:type="dxa"/>
          </w:tcPr>
          <w:p w14:paraId="29B768FE">
            <w:pPr>
              <w:spacing w:after="0" w:line="240" w:lineRule="auto"/>
            </w:pPr>
            <w:r>
              <w:t>294.0</w:t>
            </w:r>
          </w:p>
        </w:tc>
        <w:tc>
          <w:tcPr>
            <w:tcW w:w="3560" w:type="dxa"/>
          </w:tcPr>
          <w:p w14:paraId="67248842">
            <w:pPr>
              <w:spacing w:after="0" w:line="240" w:lineRule="auto"/>
            </w:pPr>
            <w:r>
              <w:t>The Bell Jar chronicles the crack-up of Esther Greenwood: brilliant, beautiful, enormously talented, and successful, but slowly going under—maybe for the last time. Sylvia Plath masterfully draws the reader into Esthe...</w:t>
            </w:r>
          </w:p>
        </w:tc>
        <w:tc>
          <w:tcPr>
            <w:tcW w:w="700" w:type="dxa"/>
          </w:tcPr>
          <w:p w14:paraId="4E20AB86">
            <w:pPr>
              <w:spacing w:after="0" w:line="240" w:lineRule="auto"/>
            </w:pPr>
            <w:r>
              <w:t>文学</w:t>
            </w:r>
          </w:p>
        </w:tc>
      </w:tr>
      <w:tr w14:paraId="309758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5C71E480">
            <w:pPr>
              <w:spacing w:after="0" w:line="240" w:lineRule="auto"/>
            </w:pPr>
            <w:r>
              <w:t>846</w:t>
            </w:r>
          </w:p>
        </w:tc>
        <w:tc>
          <w:tcPr>
            <w:tcW w:w="1805" w:type="dxa"/>
          </w:tcPr>
          <w:p w14:paraId="1E9CA929">
            <w:pPr>
              <w:spacing w:after="0" w:line="240" w:lineRule="auto"/>
            </w:pPr>
            <w:r>
              <w:t>Daughter of Smoke &amp; Bone (Daughter of Smoke &amp; Bone, #1)</w:t>
            </w:r>
          </w:p>
        </w:tc>
        <w:tc>
          <w:tcPr>
            <w:tcW w:w="1410" w:type="dxa"/>
          </w:tcPr>
          <w:p w14:paraId="3BC38905">
            <w:pPr>
              <w:spacing w:after="0" w:line="240" w:lineRule="auto"/>
            </w:pPr>
            <w:r>
              <w:t>Laini Taylor</w:t>
            </w:r>
          </w:p>
        </w:tc>
        <w:tc>
          <w:tcPr>
            <w:tcW w:w="760" w:type="dxa"/>
          </w:tcPr>
          <w:p w14:paraId="666B55A3">
            <w:pPr>
              <w:spacing w:after="0" w:line="240" w:lineRule="auto"/>
            </w:pPr>
            <w:r>
              <w:t>418.0</w:t>
            </w:r>
          </w:p>
        </w:tc>
        <w:tc>
          <w:tcPr>
            <w:tcW w:w="3560" w:type="dxa"/>
          </w:tcPr>
          <w:p w14:paraId="600AC1E3">
            <w:pPr>
              <w:spacing w:after="0" w:line="240" w:lineRule="auto"/>
            </w:pPr>
            <w:r>
              <w:t>Around the world, black hand prints are appearing on doorways, scorched there by winged strangers who have crept through a slit in the sky.In a dark and dusty shop, a devil’s supply of human teeth grows dangerously lo...</w:t>
            </w:r>
          </w:p>
        </w:tc>
        <w:tc>
          <w:tcPr>
            <w:tcW w:w="700" w:type="dxa"/>
          </w:tcPr>
          <w:p w14:paraId="62F5FC14">
            <w:pPr>
              <w:spacing w:after="0" w:line="240" w:lineRule="auto"/>
            </w:pPr>
            <w:r>
              <w:t>奇幻</w:t>
            </w:r>
          </w:p>
        </w:tc>
      </w:tr>
      <w:tr w14:paraId="28203A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2AECF716">
            <w:pPr>
              <w:spacing w:after="0" w:line="240" w:lineRule="auto"/>
            </w:pPr>
            <w:r>
              <w:t>847</w:t>
            </w:r>
          </w:p>
        </w:tc>
        <w:tc>
          <w:tcPr>
            <w:tcW w:w="1805" w:type="dxa"/>
          </w:tcPr>
          <w:p w14:paraId="4BF936D5">
            <w:pPr>
              <w:spacing w:after="0" w:line="240" w:lineRule="auto"/>
            </w:pPr>
            <w:r>
              <w:t>god is Not Great: How Religion Poisons Everything</w:t>
            </w:r>
          </w:p>
        </w:tc>
        <w:tc>
          <w:tcPr>
            <w:tcW w:w="1410" w:type="dxa"/>
          </w:tcPr>
          <w:p w14:paraId="34C184B5">
            <w:pPr>
              <w:spacing w:after="0" w:line="240" w:lineRule="auto"/>
            </w:pPr>
            <w:r>
              <w:t>Christopher Hitchens</w:t>
            </w:r>
          </w:p>
        </w:tc>
        <w:tc>
          <w:tcPr>
            <w:tcW w:w="760" w:type="dxa"/>
          </w:tcPr>
          <w:p w14:paraId="0A68E2B2">
            <w:pPr>
              <w:spacing w:after="0" w:line="240" w:lineRule="auto"/>
            </w:pPr>
            <w:r>
              <w:t>307.0</w:t>
            </w:r>
          </w:p>
        </w:tc>
        <w:tc>
          <w:tcPr>
            <w:tcW w:w="3560" w:type="dxa"/>
          </w:tcPr>
          <w:p w14:paraId="0ED715BF">
            <w:pPr>
              <w:spacing w:after="0" w:line="240" w:lineRule="auto"/>
            </w:pPr>
            <w:r>
              <w:t>&gt;With his unique brand of erudition and wit, Hitchens describes the ways in which religion is man-made. "God did not make us," he says. "We made God." He explains the ways in which religion is immoral: We damage our c...</w:t>
            </w:r>
          </w:p>
        </w:tc>
        <w:tc>
          <w:tcPr>
            <w:tcW w:w="700" w:type="dxa"/>
          </w:tcPr>
          <w:p w14:paraId="61969DE3">
            <w:pPr>
              <w:spacing w:after="0" w:line="240" w:lineRule="auto"/>
            </w:pPr>
            <w:r>
              <w:t>历史</w:t>
            </w:r>
          </w:p>
        </w:tc>
      </w:tr>
      <w:tr w14:paraId="6B6349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49A35F6E">
            <w:pPr>
              <w:spacing w:after="0" w:line="240" w:lineRule="auto"/>
            </w:pPr>
            <w:r>
              <w:t>848</w:t>
            </w:r>
          </w:p>
        </w:tc>
        <w:tc>
          <w:tcPr>
            <w:tcW w:w="1805" w:type="dxa"/>
          </w:tcPr>
          <w:p w14:paraId="4C22E2C9">
            <w:pPr>
              <w:spacing w:after="0" w:line="240" w:lineRule="auto"/>
            </w:pPr>
            <w:r>
              <w:t>Gone (Gone, #1)</w:t>
            </w:r>
          </w:p>
        </w:tc>
        <w:tc>
          <w:tcPr>
            <w:tcW w:w="1410" w:type="dxa"/>
          </w:tcPr>
          <w:p w14:paraId="5D832188">
            <w:pPr>
              <w:spacing w:after="0" w:line="240" w:lineRule="auto"/>
            </w:pPr>
            <w:r>
              <w:t>Michael  Grant</w:t>
            </w:r>
          </w:p>
        </w:tc>
        <w:tc>
          <w:tcPr>
            <w:tcW w:w="760" w:type="dxa"/>
          </w:tcPr>
          <w:p w14:paraId="3DE1BC03">
            <w:pPr>
              <w:spacing w:after="0" w:line="240" w:lineRule="auto"/>
            </w:pPr>
            <w:r>
              <w:t>560.0</w:t>
            </w:r>
          </w:p>
        </w:tc>
        <w:tc>
          <w:tcPr>
            <w:tcW w:w="3560" w:type="dxa"/>
          </w:tcPr>
          <w:p w14:paraId="5E3F6159">
            <w:pPr>
              <w:spacing w:after="0" w:line="240" w:lineRule="auto"/>
            </w:pPr>
            <w:r>
              <w:t>In the blink of an eye, everyone disappears. Gone. Except for the young.There are teens, but not one single adult. Just as suddenly, there are no phones, no internet, no television. No way to get help. And no way to f...</w:t>
            </w:r>
          </w:p>
        </w:tc>
        <w:tc>
          <w:tcPr>
            <w:tcW w:w="700" w:type="dxa"/>
          </w:tcPr>
          <w:p w14:paraId="421F3619">
            <w:pPr>
              <w:spacing w:after="0" w:line="240" w:lineRule="auto"/>
            </w:pPr>
            <w:r>
              <w:t>青春</w:t>
            </w:r>
          </w:p>
        </w:tc>
      </w:tr>
      <w:tr w14:paraId="37BBD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5237E8C8">
            <w:pPr>
              <w:spacing w:after="0" w:line="240" w:lineRule="auto"/>
            </w:pPr>
            <w:r>
              <w:t>849</w:t>
            </w:r>
          </w:p>
        </w:tc>
        <w:tc>
          <w:tcPr>
            <w:tcW w:w="1805" w:type="dxa"/>
          </w:tcPr>
          <w:p w14:paraId="0F42F7ED">
            <w:pPr>
              <w:spacing w:after="0" w:line="240" w:lineRule="auto"/>
            </w:pPr>
            <w:r>
              <w:t>Rule (Marked Men, #1)</w:t>
            </w:r>
          </w:p>
        </w:tc>
        <w:tc>
          <w:tcPr>
            <w:tcW w:w="1410" w:type="dxa"/>
          </w:tcPr>
          <w:p w14:paraId="6562CC0D">
            <w:pPr>
              <w:spacing w:after="0" w:line="240" w:lineRule="auto"/>
            </w:pPr>
            <w:r>
              <w:t>Jay Crownover / Charlotte Connan de vries</w:t>
            </w:r>
          </w:p>
        </w:tc>
        <w:tc>
          <w:tcPr>
            <w:tcW w:w="760" w:type="dxa"/>
          </w:tcPr>
          <w:p w14:paraId="7B10B2FE">
            <w:pPr>
              <w:spacing w:after="0" w:line="240" w:lineRule="auto"/>
            </w:pPr>
            <w:r>
              <w:t>369.0</w:t>
            </w:r>
          </w:p>
        </w:tc>
        <w:tc>
          <w:tcPr>
            <w:tcW w:w="3560" w:type="dxa"/>
          </w:tcPr>
          <w:p w14:paraId="5198738A">
            <w:pPr>
              <w:spacing w:after="0" w:line="240" w:lineRule="auto"/>
            </w:pPr>
            <w:r>
              <w:t>Opposites in every way . . . except the one that matters Shaw Landon loved Rule Archer from the moment she laid eyes on him. Rule is everything a straight-A pre-med student like Shaw shouldn’t want—and the only person...</w:t>
            </w:r>
          </w:p>
        </w:tc>
        <w:tc>
          <w:tcPr>
            <w:tcW w:w="700" w:type="dxa"/>
          </w:tcPr>
          <w:p w14:paraId="684A68D9">
            <w:pPr>
              <w:spacing w:after="0" w:line="240" w:lineRule="auto"/>
            </w:pPr>
            <w:r>
              <w:t>言情</w:t>
            </w:r>
          </w:p>
        </w:tc>
      </w:tr>
      <w:tr w14:paraId="2C9515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0E573C8E">
            <w:pPr>
              <w:spacing w:after="0" w:line="240" w:lineRule="auto"/>
            </w:pPr>
            <w:r>
              <w:t>850</w:t>
            </w:r>
          </w:p>
        </w:tc>
        <w:tc>
          <w:tcPr>
            <w:tcW w:w="1805" w:type="dxa"/>
          </w:tcPr>
          <w:p w14:paraId="112D00FE">
            <w:pPr>
              <w:spacing w:after="0" w:line="240" w:lineRule="auto"/>
            </w:pPr>
            <w:r>
              <w:t>Body of Evidence (Kay Scarpetta, #2)</w:t>
            </w:r>
          </w:p>
        </w:tc>
        <w:tc>
          <w:tcPr>
            <w:tcW w:w="1410" w:type="dxa"/>
          </w:tcPr>
          <w:p w14:paraId="63BF0892">
            <w:pPr>
              <w:spacing w:after="0" w:line="240" w:lineRule="auto"/>
            </w:pPr>
            <w:r>
              <w:t>Patricia Cornwell</w:t>
            </w:r>
          </w:p>
        </w:tc>
        <w:tc>
          <w:tcPr>
            <w:tcW w:w="760" w:type="dxa"/>
          </w:tcPr>
          <w:p w14:paraId="22B2CB69">
            <w:pPr>
              <w:spacing w:after="0" w:line="240" w:lineRule="auto"/>
            </w:pPr>
            <w:r>
              <w:t>403.0</w:t>
            </w:r>
          </w:p>
        </w:tc>
        <w:tc>
          <w:tcPr>
            <w:tcW w:w="3560" w:type="dxa"/>
          </w:tcPr>
          <w:p w14:paraId="0991A468">
            <w:pPr>
              <w:spacing w:after="0" w:line="240" w:lineRule="auto"/>
            </w:pPr>
            <w:r>
              <w:t>After months of menacing phone calls and feeling that her every move is being watched, successful writer Beryl Madison flees Key West when a terrifying message is scratched on her car. But the very night she returns t...</w:t>
            </w:r>
          </w:p>
        </w:tc>
        <w:tc>
          <w:tcPr>
            <w:tcW w:w="700" w:type="dxa"/>
          </w:tcPr>
          <w:p w14:paraId="6B3B991F">
            <w:pPr>
              <w:spacing w:after="0" w:line="240" w:lineRule="auto"/>
            </w:pPr>
            <w:r>
              <w:t>推理</w:t>
            </w:r>
          </w:p>
        </w:tc>
      </w:tr>
      <w:tr w14:paraId="74528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0D045B05">
            <w:pPr>
              <w:spacing w:after="0" w:line="240" w:lineRule="auto"/>
            </w:pPr>
            <w:r>
              <w:t>851</w:t>
            </w:r>
          </w:p>
        </w:tc>
        <w:tc>
          <w:tcPr>
            <w:tcW w:w="1805" w:type="dxa"/>
          </w:tcPr>
          <w:p w14:paraId="7DB2882B">
            <w:pPr>
              <w:spacing w:after="0" w:line="240" w:lineRule="auto"/>
            </w:pPr>
            <w:r>
              <w:t>PostSecret: Extraordinary Confessions from Ordinary Lives (PostSecret)</w:t>
            </w:r>
          </w:p>
        </w:tc>
        <w:tc>
          <w:tcPr>
            <w:tcW w:w="1410" w:type="dxa"/>
          </w:tcPr>
          <w:p w14:paraId="0D845BB1">
            <w:pPr>
              <w:spacing w:after="0" w:line="240" w:lineRule="auto"/>
            </w:pPr>
            <w:r>
              <w:t>Frank Warren</w:t>
            </w:r>
          </w:p>
        </w:tc>
        <w:tc>
          <w:tcPr>
            <w:tcW w:w="760" w:type="dxa"/>
          </w:tcPr>
          <w:p w14:paraId="31FC10F0">
            <w:pPr>
              <w:spacing w:after="0" w:line="240" w:lineRule="auto"/>
            </w:pPr>
            <w:r>
              <w:t>278.0</w:t>
            </w:r>
          </w:p>
        </w:tc>
        <w:tc>
          <w:tcPr>
            <w:tcW w:w="3560" w:type="dxa"/>
          </w:tcPr>
          <w:p w14:paraId="5A46893A">
            <w:pPr>
              <w:spacing w:after="0" w:line="240" w:lineRule="auto"/>
            </w:pPr>
            <w:r>
              <w:t>New York Times BestsellerThe project that captured a nation's imagination.The instructions were simple, but the results were extraordinary.You are invited to anonymously contribute a secret to a group art project. You...</w:t>
            </w:r>
          </w:p>
        </w:tc>
        <w:tc>
          <w:tcPr>
            <w:tcW w:w="700" w:type="dxa"/>
          </w:tcPr>
          <w:p w14:paraId="14D799CF">
            <w:pPr>
              <w:spacing w:after="0" w:line="240" w:lineRule="auto"/>
            </w:pPr>
            <w:r>
              <w:t>传记</w:t>
            </w:r>
          </w:p>
        </w:tc>
      </w:tr>
      <w:tr w14:paraId="526C4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46F329B3">
            <w:pPr>
              <w:spacing w:after="0" w:line="240" w:lineRule="auto"/>
            </w:pPr>
            <w:r>
              <w:t>852</w:t>
            </w:r>
          </w:p>
        </w:tc>
        <w:tc>
          <w:tcPr>
            <w:tcW w:w="1805" w:type="dxa"/>
          </w:tcPr>
          <w:p w14:paraId="6641D354">
            <w:pPr>
              <w:spacing w:after="0" w:line="240" w:lineRule="auto"/>
            </w:pPr>
            <w:r>
              <w:t>Pattern Recognition (Blue Ant, #1)</w:t>
            </w:r>
          </w:p>
        </w:tc>
        <w:tc>
          <w:tcPr>
            <w:tcW w:w="1410" w:type="dxa"/>
          </w:tcPr>
          <w:p w14:paraId="3EEFC099">
            <w:pPr>
              <w:spacing w:after="0" w:line="240" w:lineRule="auto"/>
            </w:pPr>
            <w:r>
              <w:t>William Gibson</w:t>
            </w:r>
          </w:p>
        </w:tc>
        <w:tc>
          <w:tcPr>
            <w:tcW w:w="760" w:type="dxa"/>
          </w:tcPr>
          <w:p w14:paraId="443EDF3F">
            <w:pPr>
              <w:spacing w:after="0" w:line="240" w:lineRule="auto"/>
            </w:pPr>
            <w:r>
              <w:t>367.0</w:t>
            </w:r>
          </w:p>
        </w:tc>
        <w:tc>
          <w:tcPr>
            <w:tcW w:w="3560" w:type="dxa"/>
          </w:tcPr>
          <w:p w14:paraId="16DE1F6C">
            <w:pPr>
              <w:spacing w:after="0" w:line="240" w:lineRule="auto"/>
            </w:pPr>
            <w:r>
              <w:t>Cayce Pollard is an expensive, spookily intuitive market-research consultant. In London on a job, she is offered a secret assignment: to investigate some intriguing snippets of video that have been appearing on the In...</w:t>
            </w:r>
          </w:p>
        </w:tc>
        <w:tc>
          <w:tcPr>
            <w:tcW w:w="700" w:type="dxa"/>
          </w:tcPr>
          <w:p w14:paraId="0DB06A2A">
            <w:pPr>
              <w:spacing w:after="0" w:line="240" w:lineRule="auto"/>
            </w:pPr>
            <w:r>
              <w:t>科幻</w:t>
            </w:r>
          </w:p>
        </w:tc>
      </w:tr>
      <w:tr w14:paraId="0A75A0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4C89E74D">
            <w:pPr>
              <w:spacing w:after="0" w:line="240" w:lineRule="auto"/>
            </w:pPr>
            <w:r>
              <w:t>853</w:t>
            </w:r>
          </w:p>
        </w:tc>
        <w:tc>
          <w:tcPr>
            <w:tcW w:w="1805" w:type="dxa"/>
          </w:tcPr>
          <w:p w14:paraId="1393EBF4">
            <w:pPr>
              <w:spacing w:after="0" w:line="240" w:lineRule="auto"/>
            </w:pPr>
            <w:r>
              <w:t>Velocity</w:t>
            </w:r>
          </w:p>
        </w:tc>
        <w:tc>
          <w:tcPr>
            <w:tcW w:w="1410" w:type="dxa"/>
          </w:tcPr>
          <w:p w14:paraId="467EEC32">
            <w:pPr>
              <w:spacing w:after="0" w:line="240" w:lineRule="auto"/>
            </w:pPr>
            <w:r>
              <w:t>Dean Koontz</w:t>
            </w:r>
          </w:p>
        </w:tc>
        <w:tc>
          <w:tcPr>
            <w:tcW w:w="760" w:type="dxa"/>
          </w:tcPr>
          <w:p w14:paraId="6E44E877">
            <w:pPr>
              <w:spacing w:after="0" w:line="240" w:lineRule="auto"/>
            </w:pPr>
            <w:r>
              <w:t>460.0</w:t>
            </w:r>
          </w:p>
        </w:tc>
        <w:tc>
          <w:tcPr>
            <w:tcW w:w="3560" w:type="dxa"/>
          </w:tcPr>
          <w:p w14:paraId="5C4E78AF">
            <w:pPr>
              <w:spacing w:after="0" w:line="240" w:lineRule="auto"/>
            </w:pPr>
            <w:r>
              <w:t>Dean Koontz's unique talent for writing terrifying thrillers with a heart and soul is nowhere more evident than in this latest suspense masterpiece that pits one man against the ultimate deadline. If there were speed...</w:t>
            </w:r>
          </w:p>
        </w:tc>
        <w:tc>
          <w:tcPr>
            <w:tcW w:w="700" w:type="dxa"/>
          </w:tcPr>
          <w:p w14:paraId="55C3BD90">
            <w:pPr>
              <w:spacing w:after="0" w:line="240" w:lineRule="auto"/>
            </w:pPr>
            <w:r>
              <w:t>恐怖</w:t>
            </w:r>
          </w:p>
        </w:tc>
      </w:tr>
      <w:tr w14:paraId="779604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4EA940C9">
            <w:pPr>
              <w:spacing w:after="0" w:line="240" w:lineRule="auto"/>
            </w:pPr>
            <w:r>
              <w:t>854</w:t>
            </w:r>
          </w:p>
        </w:tc>
        <w:tc>
          <w:tcPr>
            <w:tcW w:w="1805" w:type="dxa"/>
          </w:tcPr>
          <w:p w14:paraId="3FD3848E">
            <w:pPr>
              <w:spacing w:after="0" w:line="240" w:lineRule="auto"/>
            </w:pPr>
            <w:r>
              <w:t>Parallel Worlds: A Journey Through Creation, Higher Dimensions, and the Future of the Cosmos</w:t>
            </w:r>
          </w:p>
        </w:tc>
        <w:tc>
          <w:tcPr>
            <w:tcW w:w="1410" w:type="dxa"/>
          </w:tcPr>
          <w:p w14:paraId="780FDCC3">
            <w:pPr>
              <w:spacing w:after="0" w:line="240" w:lineRule="auto"/>
            </w:pPr>
            <w:r>
              <w:t>Michio Kaku</w:t>
            </w:r>
          </w:p>
        </w:tc>
        <w:tc>
          <w:tcPr>
            <w:tcW w:w="760" w:type="dxa"/>
          </w:tcPr>
          <w:p w14:paraId="2D876468">
            <w:pPr>
              <w:spacing w:after="0" w:line="240" w:lineRule="auto"/>
            </w:pPr>
            <w:r>
              <w:t>361.0</w:t>
            </w:r>
          </w:p>
        </w:tc>
        <w:tc>
          <w:tcPr>
            <w:tcW w:w="3560" w:type="dxa"/>
          </w:tcPr>
          <w:p w14:paraId="3D0FCD7A">
            <w:pPr>
              <w:spacing w:after="0" w:line="240" w:lineRule="auto"/>
            </w:pPr>
            <w:r>
              <w:t>In this thrilling journey into the mysteries of our cosmos, bestselling author Michio Kaku takes us on a dizzying ride to explore black holes and time machines, multidimensional space and, most tantalizing of all, the...</w:t>
            </w:r>
          </w:p>
        </w:tc>
        <w:tc>
          <w:tcPr>
            <w:tcW w:w="700" w:type="dxa"/>
          </w:tcPr>
          <w:p w14:paraId="3840A7B8">
            <w:pPr>
              <w:spacing w:after="0" w:line="240" w:lineRule="auto"/>
            </w:pPr>
            <w:r>
              <w:t>悬疑</w:t>
            </w:r>
          </w:p>
        </w:tc>
      </w:tr>
      <w:tr w14:paraId="339E8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34FC54CE">
            <w:pPr>
              <w:spacing w:after="0" w:line="240" w:lineRule="auto"/>
            </w:pPr>
            <w:r>
              <w:t>855</w:t>
            </w:r>
          </w:p>
        </w:tc>
        <w:tc>
          <w:tcPr>
            <w:tcW w:w="1805" w:type="dxa"/>
          </w:tcPr>
          <w:p w14:paraId="0E3DE8DD">
            <w:pPr>
              <w:spacing w:after="0" w:line="240" w:lineRule="auto"/>
            </w:pPr>
            <w:r>
              <w:t>Siddhartha</w:t>
            </w:r>
          </w:p>
        </w:tc>
        <w:tc>
          <w:tcPr>
            <w:tcW w:w="1410" w:type="dxa"/>
          </w:tcPr>
          <w:p w14:paraId="6A367EF7">
            <w:pPr>
              <w:spacing w:after="0" w:line="240" w:lineRule="auto"/>
            </w:pPr>
            <w:r>
              <w:t>Hermann Hesse / Hilda Rosner</w:t>
            </w:r>
          </w:p>
        </w:tc>
        <w:tc>
          <w:tcPr>
            <w:tcW w:w="760" w:type="dxa"/>
          </w:tcPr>
          <w:p w14:paraId="594DC757">
            <w:pPr>
              <w:spacing w:after="0" w:line="240" w:lineRule="auto"/>
            </w:pPr>
            <w:r>
              <w:t>152.0</w:t>
            </w:r>
          </w:p>
        </w:tc>
        <w:tc>
          <w:tcPr>
            <w:tcW w:w="3560" w:type="dxa"/>
          </w:tcPr>
          <w:p w14:paraId="614FD2C9">
            <w:pPr>
              <w:spacing w:after="0" w:line="240" w:lineRule="auto"/>
            </w:pPr>
            <w:r>
              <w:t>Herman Hesse's classic novel has delighted, inspired, and influenced generations of readers, writers, and thinkers. In this story of a wealthy Indian Brahmin who casts off a life of privilege to seek spiritual fulfill...</w:t>
            </w:r>
          </w:p>
        </w:tc>
        <w:tc>
          <w:tcPr>
            <w:tcW w:w="700" w:type="dxa"/>
          </w:tcPr>
          <w:p w14:paraId="4D5EA0BD">
            <w:pPr>
              <w:spacing w:after="0" w:line="240" w:lineRule="auto"/>
            </w:pPr>
            <w:r>
              <w:t>文学</w:t>
            </w:r>
          </w:p>
        </w:tc>
      </w:tr>
      <w:tr w14:paraId="24A9EE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35D8E5DE">
            <w:pPr>
              <w:spacing w:after="0" w:line="240" w:lineRule="auto"/>
            </w:pPr>
            <w:r>
              <w:t>856</w:t>
            </w:r>
          </w:p>
        </w:tc>
        <w:tc>
          <w:tcPr>
            <w:tcW w:w="1805" w:type="dxa"/>
          </w:tcPr>
          <w:p w14:paraId="6C1B3367">
            <w:pPr>
              <w:spacing w:after="0" w:line="240" w:lineRule="auto"/>
            </w:pPr>
            <w:r>
              <w:t>Red Queen (Red Queen, #1)</w:t>
            </w:r>
          </w:p>
        </w:tc>
        <w:tc>
          <w:tcPr>
            <w:tcW w:w="1410" w:type="dxa"/>
          </w:tcPr>
          <w:p w14:paraId="56BF0CF5">
            <w:pPr>
              <w:spacing w:after="0" w:line="240" w:lineRule="auto"/>
            </w:pPr>
            <w:r>
              <w:t>Victoria Aveyard</w:t>
            </w:r>
          </w:p>
        </w:tc>
        <w:tc>
          <w:tcPr>
            <w:tcW w:w="760" w:type="dxa"/>
          </w:tcPr>
          <w:p w14:paraId="49859A4F">
            <w:pPr>
              <w:spacing w:after="0" w:line="240" w:lineRule="auto"/>
            </w:pPr>
            <w:r>
              <w:t>383.0</w:t>
            </w:r>
          </w:p>
        </w:tc>
        <w:tc>
          <w:tcPr>
            <w:tcW w:w="3560" w:type="dxa"/>
          </w:tcPr>
          <w:p w14:paraId="5353F4D2">
            <w:pPr>
              <w:spacing w:after="0" w:line="240" w:lineRule="auto"/>
            </w:pPr>
            <w:r>
              <w:t>This is a world divided by blood—red or silver. The Reds are commoners, ruled by a Silver elite in possession of god-like superpowers. And to Mare Barrow, a seventeen-year-old Red girl from the poverty-stricken Stilts...</w:t>
            </w:r>
          </w:p>
        </w:tc>
        <w:tc>
          <w:tcPr>
            <w:tcW w:w="700" w:type="dxa"/>
          </w:tcPr>
          <w:p w14:paraId="3680E87B">
            <w:pPr>
              <w:spacing w:after="0" w:line="240" w:lineRule="auto"/>
            </w:pPr>
            <w:r>
              <w:t>奇幻</w:t>
            </w:r>
          </w:p>
        </w:tc>
      </w:tr>
      <w:tr w14:paraId="58F14B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65548CB7">
            <w:pPr>
              <w:spacing w:after="0" w:line="240" w:lineRule="auto"/>
            </w:pPr>
            <w:r>
              <w:t>857</w:t>
            </w:r>
          </w:p>
        </w:tc>
        <w:tc>
          <w:tcPr>
            <w:tcW w:w="1805" w:type="dxa"/>
          </w:tcPr>
          <w:p w14:paraId="259225F3">
            <w:pPr>
              <w:spacing w:after="0" w:line="240" w:lineRule="auto"/>
            </w:pPr>
            <w:r>
              <w:t>Those Who Save Us</w:t>
            </w:r>
          </w:p>
        </w:tc>
        <w:tc>
          <w:tcPr>
            <w:tcW w:w="1410" w:type="dxa"/>
          </w:tcPr>
          <w:p w14:paraId="55B663C3">
            <w:pPr>
              <w:spacing w:after="0" w:line="240" w:lineRule="auto"/>
            </w:pPr>
            <w:r>
              <w:t>Jenna Blum</w:t>
            </w:r>
          </w:p>
        </w:tc>
        <w:tc>
          <w:tcPr>
            <w:tcW w:w="760" w:type="dxa"/>
          </w:tcPr>
          <w:p w14:paraId="68E62007">
            <w:pPr>
              <w:spacing w:after="0" w:line="240" w:lineRule="auto"/>
            </w:pPr>
            <w:r>
              <w:t>479.0</w:t>
            </w:r>
          </w:p>
        </w:tc>
        <w:tc>
          <w:tcPr>
            <w:tcW w:w="3560" w:type="dxa"/>
          </w:tcPr>
          <w:p w14:paraId="4AE5E506">
            <w:pPr>
              <w:spacing w:after="0" w:line="240" w:lineRule="auto"/>
            </w:pPr>
            <w:r>
              <w:t>For fifty years, Anna Schlemmer has refused to talk about her life in Germany during World War II. Her daughter, Trudy, was only three when she and her mother were liberated by an American soldier and went to live wit...</w:t>
            </w:r>
          </w:p>
        </w:tc>
        <w:tc>
          <w:tcPr>
            <w:tcW w:w="700" w:type="dxa"/>
          </w:tcPr>
          <w:p w14:paraId="47058911">
            <w:pPr>
              <w:spacing w:after="0" w:line="240" w:lineRule="auto"/>
            </w:pPr>
            <w:r>
              <w:t>历史</w:t>
            </w:r>
          </w:p>
        </w:tc>
      </w:tr>
      <w:tr w14:paraId="186BD4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2E29EBDA">
            <w:pPr>
              <w:spacing w:after="0" w:line="240" w:lineRule="auto"/>
            </w:pPr>
            <w:r>
              <w:t>858</w:t>
            </w:r>
          </w:p>
        </w:tc>
        <w:tc>
          <w:tcPr>
            <w:tcW w:w="1805" w:type="dxa"/>
          </w:tcPr>
          <w:p w14:paraId="17A9F595">
            <w:pPr>
              <w:spacing w:after="0" w:line="240" w:lineRule="auto"/>
            </w:pPr>
            <w:r>
              <w:t>Walk Two Moons</w:t>
            </w:r>
          </w:p>
        </w:tc>
        <w:tc>
          <w:tcPr>
            <w:tcW w:w="1410" w:type="dxa"/>
          </w:tcPr>
          <w:p w14:paraId="52ABEFB0">
            <w:pPr>
              <w:spacing w:after="0" w:line="240" w:lineRule="auto"/>
            </w:pPr>
            <w:r>
              <w:t>Sharon Creech</w:t>
            </w:r>
          </w:p>
        </w:tc>
        <w:tc>
          <w:tcPr>
            <w:tcW w:w="760" w:type="dxa"/>
          </w:tcPr>
          <w:p w14:paraId="650A43E8">
            <w:pPr>
              <w:spacing w:after="0" w:line="240" w:lineRule="auto"/>
            </w:pPr>
            <w:r>
              <w:t>280.0</w:t>
            </w:r>
          </w:p>
        </w:tc>
        <w:tc>
          <w:tcPr>
            <w:tcW w:w="3560" w:type="dxa"/>
          </w:tcPr>
          <w:p w14:paraId="6EEF1E1F">
            <w:pPr>
              <w:spacing w:after="0" w:line="240" w:lineRule="auto"/>
            </w:pPr>
            <w:r>
              <w:t>"How about a story? Spin us a yarn."Instantly, Phoebe Winterbottom came to mind. "I could tell you an extensively strange story," I warned."Oh, good!" Gram said. "Delicious!"And that is how I happened to tell them abo...</w:t>
            </w:r>
          </w:p>
        </w:tc>
        <w:tc>
          <w:tcPr>
            <w:tcW w:w="700" w:type="dxa"/>
          </w:tcPr>
          <w:p w14:paraId="368ADFA4">
            <w:pPr>
              <w:spacing w:after="0" w:line="240" w:lineRule="auto"/>
            </w:pPr>
            <w:r>
              <w:t>青春</w:t>
            </w:r>
          </w:p>
        </w:tc>
      </w:tr>
      <w:tr w14:paraId="085485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055848CE">
            <w:pPr>
              <w:spacing w:after="0" w:line="240" w:lineRule="auto"/>
            </w:pPr>
            <w:r>
              <w:t>859</w:t>
            </w:r>
          </w:p>
        </w:tc>
        <w:tc>
          <w:tcPr>
            <w:tcW w:w="1805" w:type="dxa"/>
          </w:tcPr>
          <w:p w14:paraId="750F15F7">
            <w:pPr>
              <w:spacing w:after="0" w:line="240" w:lineRule="auto"/>
            </w:pPr>
            <w:r>
              <w:t>Born in Fire (Born In Trilogy, #1)</w:t>
            </w:r>
          </w:p>
        </w:tc>
        <w:tc>
          <w:tcPr>
            <w:tcW w:w="1410" w:type="dxa"/>
          </w:tcPr>
          <w:p w14:paraId="5A7FB5B9">
            <w:pPr>
              <w:spacing w:after="0" w:line="240" w:lineRule="auto"/>
            </w:pPr>
            <w:r>
              <w:t>Nora Roberts</w:t>
            </w:r>
          </w:p>
        </w:tc>
        <w:tc>
          <w:tcPr>
            <w:tcW w:w="760" w:type="dxa"/>
          </w:tcPr>
          <w:p w14:paraId="7982A6DC">
            <w:pPr>
              <w:spacing w:after="0" w:line="240" w:lineRule="auto"/>
            </w:pPr>
            <w:r>
              <w:t>416.0</w:t>
            </w:r>
          </w:p>
        </w:tc>
        <w:tc>
          <w:tcPr>
            <w:tcW w:w="3560" w:type="dxa"/>
          </w:tcPr>
          <w:p w14:paraId="364DA779">
            <w:pPr>
              <w:spacing w:after="0" w:line="240" w:lineRule="auto"/>
            </w:pPr>
            <w:r>
              <w:t>Three modern sisters bound by the timeless beauty of Ireland...The eldest Concannon sister, Maggie, is a reclusive, stubborn and free-spirited glassmaker—with a heart worth winning.Margaret Mary is a glass artist with...</w:t>
            </w:r>
          </w:p>
        </w:tc>
        <w:tc>
          <w:tcPr>
            <w:tcW w:w="700" w:type="dxa"/>
          </w:tcPr>
          <w:p w14:paraId="43D0EB56">
            <w:pPr>
              <w:spacing w:after="0" w:line="240" w:lineRule="auto"/>
            </w:pPr>
            <w:r>
              <w:t>言情</w:t>
            </w:r>
          </w:p>
        </w:tc>
      </w:tr>
      <w:tr w14:paraId="07F881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1E9930E2">
            <w:pPr>
              <w:spacing w:after="0" w:line="240" w:lineRule="auto"/>
            </w:pPr>
            <w:r>
              <w:t>860</w:t>
            </w:r>
          </w:p>
        </w:tc>
        <w:tc>
          <w:tcPr>
            <w:tcW w:w="1805" w:type="dxa"/>
          </w:tcPr>
          <w:p w14:paraId="235A234F">
            <w:pPr>
              <w:spacing w:after="0" w:line="240" w:lineRule="auto"/>
            </w:pPr>
            <w:r>
              <w:t>Pop Goes the Weasel (Alex Cross, #5)</w:t>
            </w:r>
          </w:p>
        </w:tc>
        <w:tc>
          <w:tcPr>
            <w:tcW w:w="1410" w:type="dxa"/>
          </w:tcPr>
          <w:p w14:paraId="04E15E5B">
            <w:pPr>
              <w:spacing w:after="0" w:line="240" w:lineRule="auto"/>
            </w:pPr>
            <w:r>
              <w:t>James Patterson</w:t>
            </w:r>
          </w:p>
        </w:tc>
        <w:tc>
          <w:tcPr>
            <w:tcW w:w="760" w:type="dxa"/>
          </w:tcPr>
          <w:p w14:paraId="547F7F6E">
            <w:pPr>
              <w:spacing w:after="0" w:line="240" w:lineRule="auto"/>
            </w:pPr>
            <w:r>
              <w:t>461.0</w:t>
            </w:r>
          </w:p>
        </w:tc>
        <w:tc>
          <w:tcPr>
            <w:tcW w:w="3560" w:type="dxa"/>
          </w:tcPr>
          <w:p w14:paraId="13D61BBF">
            <w:pPr>
              <w:spacing w:after="0" w:line="240" w:lineRule="auto"/>
            </w:pPr>
            <w:r>
              <w:t>Detective Alex Cross is back-and he's in love. But his happiness is threatened by a series of chilling murders in Washington, D.C., murders with a pattern so twisted they leave investigators reeling. Cross's pursuit o...</w:t>
            </w:r>
          </w:p>
        </w:tc>
        <w:tc>
          <w:tcPr>
            <w:tcW w:w="700" w:type="dxa"/>
          </w:tcPr>
          <w:p w14:paraId="25A662A0">
            <w:pPr>
              <w:spacing w:after="0" w:line="240" w:lineRule="auto"/>
            </w:pPr>
            <w:r>
              <w:t>推理</w:t>
            </w:r>
          </w:p>
        </w:tc>
      </w:tr>
      <w:tr w14:paraId="4E00CD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329C1A67">
            <w:pPr>
              <w:spacing w:after="0" w:line="240" w:lineRule="auto"/>
            </w:pPr>
            <w:r>
              <w:t>861</w:t>
            </w:r>
          </w:p>
        </w:tc>
        <w:tc>
          <w:tcPr>
            <w:tcW w:w="1805" w:type="dxa"/>
          </w:tcPr>
          <w:p w14:paraId="072225D9">
            <w:pPr>
              <w:spacing w:after="0" w:line="240" w:lineRule="auto"/>
            </w:pPr>
            <w:r>
              <w:t>Infidel</w:t>
            </w:r>
          </w:p>
        </w:tc>
        <w:tc>
          <w:tcPr>
            <w:tcW w:w="1410" w:type="dxa"/>
          </w:tcPr>
          <w:p w14:paraId="447A6AEB">
            <w:pPr>
              <w:spacing w:after="0" w:line="240" w:lineRule="auto"/>
            </w:pPr>
            <w:r>
              <w:t>Ayaan Hirsi Ali</w:t>
            </w:r>
          </w:p>
        </w:tc>
        <w:tc>
          <w:tcPr>
            <w:tcW w:w="760" w:type="dxa"/>
          </w:tcPr>
          <w:p w14:paraId="029C38A6">
            <w:pPr>
              <w:spacing w:after="0" w:line="240" w:lineRule="auto"/>
            </w:pPr>
            <w:r>
              <w:t>353.0</w:t>
            </w:r>
          </w:p>
        </w:tc>
        <w:tc>
          <w:tcPr>
            <w:tcW w:w="3560" w:type="dxa"/>
          </w:tcPr>
          <w:p w14:paraId="11025BA2">
            <w:pPr>
              <w:spacing w:after="0" w:line="240" w:lineRule="auto"/>
            </w:pPr>
            <w:r>
              <w:t>One of today’s most admired and controversial political figures, Ayaan Hirsi Ali burst into international headlines following the murder of Theo van Gogh by an Islamist who threatened that she would be next. She made...</w:t>
            </w:r>
          </w:p>
        </w:tc>
        <w:tc>
          <w:tcPr>
            <w:tcW w:w="700" w:type="dxa"/>
          </w:tcPr>
          <w:p w14:paraId="748F6521">
            <w:pPr>
              <w:spacing w:after="0" w:line="240" w:lineRule="auto"/>
            </w:pPr>
            <w:r>
              <w:t>传记</w:t>
            </w:r>
          </w:p>
        </w:tc>
      </w:tr>
      <w:tr w14:paraId="7A32E1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0988C6CA">
            <w:pPr>
              <w:spacing w:after="0" w:line="240" w:lineRule="auto"/>
            </w:pPr>
            <w:r>
              <w:t>862</w:t>
            </w:r>
          </w:p>
        </w:tc>
        <w:tc>
          <w:tcPr>
            <w:tcW w:w="1805" w:type="dxa"/>
          </w:tcPr>
          <w:p w14:paraId="7E2F01A1">
            <w:pPr>
              <w:spacing w:after="0" w:line="240" w:lineRule="auto"/>
            </w:pPr>
            <w:r>
              <w:t>Prelude to Foundation</w:t>
            </w:r>
          </w:p>
        </w:tc>
        <w:tc>
          <w:tcPr>
            <w:tcW w:w="1410" w:type="dxa"/>
          </w:tcPr>
          <w:p w14:paraId="081A4639">
            <w:pPr>
              <w:spacing w:after="0" w:line="240" w:lineRule="auto"/>
            </w:pPr>
            <w:r>
              <w:t>Isaac Asimov</w:t>
            </w:r>
          </w:p>
        </w:tc>
        <w:tc>
          <w:tcPr>
            <w:tcW w:w="760" w:type="dxa"/>
          </w:tcPr>
          <w:p w14:paraId="40E87D96">
            <w:pPr>
              <w:spacing w:after="0" w:line="240" w:lineRule="auto"/>
            </w:pPr>
            <w:r>
              <w:t>464.0</w:t>
            </w:r>
          </w:p>
        </w:tc>
        <w:tc>
          <w:tcPr>
            <w:tcW w:w="3560" w:type="dxa"/>
          </w:tcPr>
          <w:p w14:paraId="32F59A40">
            <w:pPr>
              <w:spacing w:after="0" w:line="240" w:lineRule="auto"/>
            </w:pPr>
            <w:r>
              <w:t>It is the year 12,020 G.E. and Emperor Cleon I sits uneasily on the Imperial throne of Trantor. Here in the great multidomed capital of the Galactic Empire, forty billion people have created a civilization of unimagin...</w:t>
            </w:r>
          </w:p>
        </w:tc>
        <w:tc>
          <w:tcPr>
            <w:tcW w:w="700" w:type="dxa"/>
          </w:tcPr>
          <w:p w14:paraId="289BBF6F">
            <w:pPr>
              <w:spacing w:after="0" w:line="240" w:lineRule="auto"/>
            </w:pPr>
            <w:r>
              <w:t>科幻</w:t>
            </w:r>
          </w:p>
        </w:tc>
      </w:tr>
      <w:tr w14:paraId="5D6052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3F304D5D">
            <w:pPr>
              <w:spacing w:after="0" w:line="240" w:lineRule="auto"/>
            </w:pPr>
            <w:r>
              <w:t>863</w:t>
            </w:r>
          </w:p>
        </w:tc>
        <w:tc>
          <w:tcPr>
            <w:tcW w:w="1805" w:type="dxa"/>
          </w:tcPr>
          <w:p w14:paraId="5FD20F55">
            <w:pPr>
              <w:spacing w:after="0" w:line="240" w:lineRule="auto"/>
            </w:pPr>
            <w:r>
              <w:t>The Haunting of Hill House</w:t>
            </w:r>
          </w:p>
        </w:tc>
        <w:tc>
          <w:tcPr>
            <w:tcW w:w="1410" w:type="dxa"/>
          </w:tcPr>
          <w:p w14:paraId="09625BFD">
            <w:pPr>
              <w:spacing w:after="0" w:line="240" w:lineRule="auto"/>
            </w:pPr>
            <w:r>
              <w:t>Shirley Jackson / Laura   Miller</w:t>
            </w:r>
          </w:p>
        </w:tc>
        <w:tc>
          <w:tcPr>
            <w:tcW w:w="760" w:type="dxa"/>
          </w:tcPr>
          <w:p w14:paraId="191C7FB1">
            <w:pPr>
              <w:spacing w:after="0" w:line="240" w:lineRule="auto"/>
            </w:pPr>
            <w:r>
              <w:t>182.0</w:t>
            </w:r>
          </w:p>
        </w:tc>
        <w:tc>
          <w:tcPr>
            <w:tcW w:w="3560" w:type="dxa"/>
          </w:tcPr>
          <w:p w14:paraId="514BFCE0">
            <w:pPr>
              <w:spacing w:after="0" w:line="240" w:lineRule="auto"/>
            </w:pPr>
            <w:r>
              <w:t>It is the story of four seekers who arrive at a notoriously unfriendly pile called Hill House: Dr. Montague, an occult scholar looking for solid evidence of a "haunting"; Theodora, the lighthearted assistant; Eleanor,...</w:t>
            </w:r>
          </w:p>
        </w:tc>
        <w:tc>
          <w:tcPr>
            <w:tcW w:w="700" w:type="dxa"/>
          </w:tcPr>
          <w:p w14:paraId="71E376BA">
            <w:pPr>
              <w:spacing w:after="0" w:line="240" w:lineRule="auto"/>
            </w:pPr>
            <w:r>
              <w:t>恐怖</w:t>
            </w:r>
          </w:p>
        </w:tc>
      </w:tr>
      <w:tr w14:paraId="74724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2C2B3DD0">
            <w:pPr>
              <w:spacing w:after="0" w:line="240" w:lineRule="auto"/>
            </w:pPr>
            <w:r>
              <w:t>864</w:t>
            </w:r>
          </w:p>
        </w:tc>
        <w:tc>
          <w:tcPr>
            <w:tcW w:w="1805" w:type="dxa"/>
          </w:tcPr>
          <w:p w14:paraId="2F752649">
            <w:pPr>
              <w:spacing w:after="0" w:line="240" w:lineRule="auto"/>
            </w:pPr>
            <w:r>
              <w:t>Takedown (Scot Harvath, #5)</w:t>
            </w:r>
          </w:p>
        </w:tc>
        <w:tc>
          <w:tcPr>
            <w:tcW w:w="1410" w:type="dxa"/>
          </w:tcPr>
          <w:p w14:paraId="4021F178">
            <w:pPr>
              <w:spacing w:after="0" w:line="240" w:lineRule="auto"/>
            </w:pPr>
            <w:r>
              <w:t>Brad Thor</w:t>
            </w:r>
          </w:p>
        </w:tc>
        <w:tc>
          <w:tcPr>
            <w:tcW w:w="760" w:type="dxa"/>
          </w:tcPr>
          <w:p w14:paraId="62055784">
            <w:pPr>
              <w:spacing w:after="0" w:line="240" w:lineRule="auto"/>
            </w:pPr>
            <w:r>
              <w:t>402.0</w:t>
            </w:r>
          </w:p>
        </w:tc>
        <w:tc>
          <w:tcPr>
            <w:tcW w:w="3560" w:type="dxa"/>
          </w:tcPr>
          <w:p w14:paraId="4EB59104">
            <w:pPr>
              <w:spacing w:after="0" w:line="240" w:lineRule="auto"/>
            </w:pPr>
            <w:r>
              <w:t>After years without a terrorist attack on American soil, one group has picked the 4th of July weekend to pull out all the stops. In a perfectly executed attack, all of the bridges and tunnels leading into and out of M...</w:t>
            </w:r>
          </w:p>
        </w:tc>
        <w:tc>
          <w:tcPr>
            <w:tcW w:w="700" w:type="dxa"/>
          </w:tcPr>
          <w:p w14:paraId="2C0AF73E">
            <w:pPr>
              <w:spacing w:after="0" w:line="240" w:lineRule="auto"/>
            </w:pPr>
            <w:r>
              <w:t>悬疑</w:t>
            </w:r>
          </w:p>
        </w:tc>
      </w:tr>
      <w:tr w14:paraId="4FD68B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47C3B1BF">
            <w:pPr>
              <w:spacing w:after="0" w:line="240" w:lineRule="auto"/>
            </w:pPr>
            <w:r>
              <w:t>865</w:t>
            </w:r>
          </w:p>
        </w:tc>
        <w:tc>
          <w:tcPr>
            <w:tcW w:w="1805" w:type="dxa"/>
          </w:tcPr>
          <w:p w14:paraId="2FCA5CD3">
            <w:pPr>
              <w:spacing w:after="0" w:line="240" w:lineRule="auto"/>
            </w:pPr>
            <w:r>
              <w:t>In Cold Blood</w:t>
            </w:r>
          </w:p>
        </w:tc>
        <w:tc>
          <w:tcPr>
            <w:tcW w:w="1410" w:type="dxa"/>
          </w:tcPr>
          <w:p w14:paraId="4FF3BE7A">
            <w:pPr>
              <w:spacing w:after="0" w:line="240" w:lineRule="auto"/>
            </w:pPr>
            <w:r>
              <w:t>Truman Capote</w:t>
            </w:r>
          </w:p>
        </w:tc>
        <w:tc>
          <w:tcPr>
            <w:tcW w:w="760" w:type="dxa"/>
          </w:tcPr>
          <w:p w14:paraId="5F81E887">
            <w:pPr>
              <w:spacing w:after="0" w:line="240" w:lineRule="auto"/>
            </w:pPr>
            <w:r>
              <w:t>343.0</w:t>
            </w:r>
          </w:p>
        </w:tc>
        <w:tc>
          <w:tcPr>
            <w:tcW w:w="3560" w:type="dxa"/>
          </w:tcPr>
          <w:p w14:paraId="3DAC6826">
            <w:pPr>
              <w:spacing w:after="0" w:line="240" w:lineRule="auto"/>
            </w:pPr>
            <w:r>
              <w:t>On November 15, 1959, in the small town of Holcomb, Kansas, four members of the Clutter family were savagely murdered by blasts from a shotgun held a few inches from their faces. There was no apparent motive for the c...</w:t>
            </w:r>
          </w:p>
        </w:tc>
        <w:tc>
          <w:tcPr>
            <w:tcW w:w="700" w:type="dxa"/>
          </w:tcPr>
          <w:p w14:paraId="15E9BAC6">
            <w:pPr>
              <w:spacing w:after="0" w:line="240" w:lineRule="auto"/>
            </w:pPr>
            <w:r>
              <w:t>文学</w:t>
            </w:r>
          </w:p>
        </w:tc>
      </w:tr>
      <w:tr w14:paraId="7B9733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1F432E3E">
            <w:pPr>
              <w:spacing w:after="0" w:line="240" w:lineRule="auto"/>
            </w:pPr>
            <w:r>
              <w:t>866</w:t>
            </w:r>
          </w:p>
        </w:tc>
        <w:tc>
          <w:tcPr>
            <w:tcW w:w="1805" w:type="dxa"/>
          </w:tcPr>
          <w:p w14:paraId="552C2F96">
            <w:pPr>
              <w:spacing w:after="0" w:line="240" w:lineRule="auto"/>
            </w:pPr>
            <w:r>
              <w:t>Dead to the World (Sookie Stackhouse, #4)</w:t>
            </w:r>
          </w:p>
        </w:tc>
        <w:tc>
          <w:tcPr>
            <w:tcW w:w="1410" w:type="dxa"/>
          </w:tcPr>
          <w:p w14:paraId="6BA693E8">
            <w:pPr>
              <w:spacing w:after="0" w:line="240" w:lineRule="auto"/>
            </w:pPr>
            <w:r>
              <w:t>Charlaine Harris</w:t>
            </w:r>
          </w:p>
        </w:tc>
        <w:tc>
          <w:tcPr>
            <w:tcW w:w="760" w:type="dxa"/>
          </w:tcPr>
          <w:p w14:paraId="6FA55C2A">
            <w:pPr>
              <w:spacing w:after="0" w:line="240" w:lineRule="auto"/>
            </w:pPr>
            <w:r>
              <w:t>291.0</w:t>
            </w:r>
          </w:p>
        </w:tc>
        <w:tc>
          <w:tcPr>
            <w:tcW w:w="3560" w:type="dxa"/>
          </w:tcPr>
          <w:p w14:paraId="5E7F3980">
            <w:pPr>
              <w:spacing w:after="0" w:line="240" w:lineRule="auto"/>
            </w:pPr>
            <w:r>
              <w:t>Sookie Stackhouse is a cocktail waitress in Bon Temps, Louisiana. She has only a few close friends, because not everyone appreciates Sookie’s gift: she can read minds. That’s not exactly every man’s idea of date bait...</w:t>
            </w:r>
          </w:p>
        </w:tc>
        <w:tc>
          <w:tcPr>
            <w:tcW w:w="700" w:type="dxa"/>
          </w:tcPr>
          <w:p w14:paraId="74BCB9AC">
            <w:pPr>
              <w:spacing w:after="0" w:line="240" w:lineRule="auto"/>
            </w:pPr>
            <w:r>
              <w:t>奇幻</w:t>
            </w:r>
          </w:p>
        </w:tc>
      </w:tr>
      <w:tr w14:paraId="6D949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4D27A614">
            <w:pPr>
              <w:spacing w:after="0" w:line="240" w:lineRule="auto"/>
            </w:pPr>
            <w:r>
              <w:t>867</w:t>
            </w:r>
          </w:p>
        </w:tc>
        <w:tc>
          <w:tcPr>
            <w:tcW w:w="1805" w:type="dxa"/>
          </w:tcPr>
          <w:p w14:paraId="048BD72F">
            <w:pPr>
              <w:spacing w:after="0" w:line="240" w:lineRule="auto"/>
            </w:pPr>
            <w:r>
              <w:t>Band of Brothers: E Company, 506th Regiment, 101st Airborne from Normandy to Hitler's Eagle's Nest</w:t>
            </w:r>
          </w:p>
        </w:tc>
        <w:tc>
          <w:tcPr>
            <w:tcW w:w="1410" w:type="dxa"/>
          </w:tcPr>
          <w:p w14:paraId="7E7626E1">
            <w:pPr>
              <w:spacing w:after="0" w:line="240" w:lineRule="auto"/>
            </w:pPr>
            <w:r>
              <w:t>Stephen E. Ambrose</w:t>
            </w:r>
          </w:p>
        </w:tc>
        <w:tc>
          <w:tcPr>
            <w:tcW w:w="760" w:type="dxa"/>
          </w:tcPr>
          <w:p w14:paraId="7EC6E9A4">
            <w:pPr>
              <w:spacing w:after="0" w:line="240" w:lineRule="auto"/>
            </w:pPr>
            <w:r>
              <w:t>432.0</w:t>
            </w:r>
          </w:p>
        </w:tc>
        <w:tc>
          <w:tcPr>
            <w:tcW w:w="3560" w:type="dxa"/>
          </w:tcPr>
          <w:p w14:paraId="5965A95F">
            <w:pPr>
              <w:spacing w:after="0" w:line="240" w:lineRule="auto"/>
            </w:pPr>
            <w:r>
              <w:t>As good a rifle company as any, Easy Company, 506th Airborne Division, US Army, kept getting tough assignments--responsible for everything from parachuting into France early DDay morning to the capture of Hitler's Eag...</w:t>
            </w:r>
          </w:p>
        </w:tc>
        <w:tc>
          <w:tcPr>
            <w:tcW w:w="700" w:type="dxa"/>
          </w:tcPr>
          <w:p w14:paraId="61391592">
            <w:pPr>
              <w:spacing w:after="0" w:line="240" w:lineRule="auto"/>
            </w:pPr>
            <w:r>
              <w:t>历史</w:t>
            </w:r>
          </w:p>
        </w:tc>
      </w:tr>
      <w:tr w14:paraId="661DE1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654E5FC3">
            <w:pPr>
              <w:spacing w:after="0" w:line="240" w:lineRule="auto"/>
            </w:pPr>
            <w:r>
              <w:t>868</w:t>
            </w:r>
          </w:p>
        </w:tc>
        <w:tc>
          <w:tcPr>
            <w:tcW w:w="1805" w:type="dxa"/>
          </w:tcPr>
          <w:p w14:paraId="0E326C6D">
            <w:pPr>
              <w:spacing w:after="0" w:line="240" w:lineRule="auto"/>
            </w:pPr>
            <w:r>
              <w:t>Unwind (Unwind, #1)</w:t>
            </w:r>
          </w:p>
        </w:tc>
        <w:tc>
          <w:tcPr>
            <w:tcW w:w="1410" w:type="dxa"/>
          </w:tcPr>
          <w:p w14:paraId="24DAA7AE">
            <w:pPr>
              <w:spacing w:after="0" w:line="240" w:lineRule="auto"/>
            </w:pPr>
            <w:r>
              <w:t>Neal Shusterman</w:t>
            </w:r>
          </w:p>
        </w:tc>
        <w:tc>
          <w:tcPr>
            <w:tcW w:w="760" w:type="dxa"/>
          </w:tcPr>
          <w:p w14:paraId="0D0A1895">
            <w:pPr>
              <w:spacing w:after="0" w:line="240" w:lineRule="auto"/>
            </w:pPr>
            <w:r>
              <w:t>337.0</w:t>
            </w:r>
          </w:p>
        </w:tc>
        <w:tc>
          <w:tcPr>
            <w:tcW w:w="3560" w:type="dxa"/>
          </w:tcPr>
          <w:p w14:paraId="3353A45F">
            <w:pPr>
              <w:spacing w:after="0" w:line="240" w:lineRule="auto"/>
            </w:pPr>
            <w:r>
              <w:t>Connor, Risa, and Lev are running for their lives.The Second Civil War was fought over reproductive rights. The chilling resolution: Life is inviolable from the moment of conception until age thirteen. Between the age...</w:t>
            </w:r>
          </w:p>
        </w:tc>
        <w:tc>
          <w:tcPr>
            <w:tcW w:w="700" w:type="dxa"/>
          </w:tcPr>
          <w:p w14:paraId="5C5C73E1">
            <w:pPr>
              <w:spacing w:after="0" w:line="240" w:lineRule="auto"/>
            </w:pPr>
            <w:r>
              <w:t>青春</w:t>
            </w:r>
          </w:p>
        </w:tc>
      </w:tr>
      <w:tr w14:paraId="764DCA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2374A6EA">
            <w:pPr>
              <w:spacing w:after="0" w:line="240" w:lineRule="auto"/>
            </w:pPr>
            <w:r>
              <w:t>869</w:t>
            </w:r>
          </w:p>
        </w:tc>
        <w:tc>
          <w:tcPr>
            <w:tcW w:w="1805" w:type="dxa"/>
          </w:tcPr>
          <w:p w14:paraId="611501DF">
            <w:pPr>
              <w:spacing w:after="0" w:line="240" w:lineRule="auto"/>
            </w:pPr>
            <w:r>
              <w:t>Reason to Breathe (Breathing, #1)</w:t>
            </w:r>
          </w:p>
        </w:tc>
        <w:tc>
          <w:tcPr>
            <w:tcW w:w="1410" w:type="dxa"/>
          </w:tcPr>
          <w:p w14:paraId="195829FC">
            <w:pPr>
              <w:spacing w:after="0" w:line="240" w:lineRule="auto"/>
            </w:pPr>
            <w:r>
              <w:t>Rebecca Donovan</w:t>
            </w:r>
          </w:p>
        </w:tc>
        <w:tc>
          <w:tcPr>
            <w:tcW w:w="760" w:type="dxa"/>
          </w:tcPr>
          <w:p w14:paraId="2C1B899C">
            <w:pPr>
              <w:spacing w:after="0" w:line="240" w:lineRule="auto"/>
            </w:pPr>
            <w:r>
              <w:t>377.0</w:t>
            </w:r>
          </w:p>
        </w:tc>
        <w:tc>
          <w:tcPr>
            <w:tcW w:w="3560" w:type="dxa"/>
          </w:tcPr>
          <w:p w14:paraId="3BFF37A8">
            <w:pPr>
              <w:spacing w:after="0" w:line="240" w:lineRule="auto"/>
            </w:pPr>
            <w:r>
              <w:t>"No one tried to get involved with me, and I kept to myself. This was the place where everything was supposed to be safe and easy. How could Evan Mathews unravel my constant universe in just one day?"In the affluent t...</w:t>
            </w:r>
          </w:p>
        </w:tc>
        <w:tc>
          <w:tcPr>
            <w:tcW w:w="700" w:type="dxa"/>
          </w:tcPr>
          <w:p w14:paraId="042CC4E4">
            <w:pPr>
              <w:spacing w:after="0" w:line="240" w:lineRule="auto"/>
            </w:pPr>
            <w:r>
              <w:t>言情</w:t>
            </w:r>
          </w:p>
        </w:tc>
      </w:tr>
      <w:tr w14:paraId="0F6E40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601C7CD9">
            <w:pPr>
              <w:spacing w:after="0" w:line="240" w:lineRule="auto"/>
            </w:pPr>
            <w:r>
              <w:t>870</w:t>
            </w:r>
          </w:p>
        </w:tc>
        <w:tc>
          <w:tcPr>
            <w:tcW w:w="1805" w:type="dxa"/>
          </w:tcPr>
          <w:p w14:paraId="239C84E2">
            <w:pPr>
              <w:spacing w:after="0" w:line="240" w:lineRule="auto"/>
            </w:pPr>
            <w:r>
              <w:t>Into the Gauntlet (The 39 Clues, #10)</w:t>
            </w:r>
          </w:p>
        </w:tc>
        <w:tc>
          <w:tcPr>
            <w:tcW w:w="1410" w:type="dxa"/>
          </w:tcPr>
          <w:p w14:paraId="2CE7E963">
            <w:pPr>
              <w:spacing w:after="0" w:line="240" w:lineRule="auto"/>
            </w:pPr>
            <w:r>
              <w:t>Margaret Peterson Haddix</w:t>
            </w:r>
          </w:p>
        </w:tc>
        <w:tc>
          <w:tcPr>
            <w:tcW w:w="760" w:type="dxa"/>
          </w:tcPr>
          <w:p w14:paraId="0528D700">
            <w:pPr>
              <w:spacing w:after="0" w:line="240" w:lineRule="auto"/>
            </w:pPr>
            <w:r>
              <w:t>327.0</w:t>
            </w:r>
          </w:p>
        </w:tc>
        <w:tc>
          <w:tcPr>
            <w:tcW w:w="3560" w:type="dxa"/>
          </w:tcPr>
          <w:p w14:paraId="17B6AC3C">
            <w:pPr>
              <w:spacing w:after="0" w:line="240" w:lineRule="auto"/>
            </w:pPr>
            <w:r>
              <w:t>The explosive finale to the #1 bestselling series! Fourteen-year-old Amy Cahill and her younger brother, Dan, have had enough. Not only do they have to find the 39 Clues first, they're expected to reunite their backst...</w:t>
            </w:r>
          </w:p>
        </w:tc>
        <w:tc>
          <w:tcPr>
            <w:tcW w:w="700" w:type="dxa"/>
          </w:tcPr>
          <w:p w14:paraId="298F35B2">
            <w:pPr>
              <w:spacing w:after="0" w:line="240" w:lineRule="auto"/>
            </w:pPr>
            <w:r>
              <w:t>推理</w:t>
            </w:r>
          </w:p>
        </w:tc>
      </w:tr>
      <w:tr w14:paraId="62889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6B7F9905">
            <w:pPr>
              <w:spacing w:after="0" w:line="240" w:lineRule="auto"/>
            </w:pPr>
            <w:r>
              <w:t>871</w:t>
            </w:r>
          </w:p>
        </w:tc>
        <w:tc>
          <w:tcPr>
            <w:tcW w:w="1805" w:type="dxa"/>
          </w:tcPr>
          <w:p w14:paraId="0609B0B0">
            <w:pPr>
              <w:spacing w:after="0" w:line="240" w:lineRule="auto"/>
            </w:pPr>
            <w:r>
              <w:t>Hillbilly Elegy: A Memoir of a Family and Culture in Crisis</w:t>
            </w:r>
          </w:p>
        </w:tc>
        <w:tc>
          <w:tcPr>
            <w:tcW w:w="1410" w:type="dxa"/>
          </w:tcPr>
          <w:p w14:paraId="0B354A8B">
            <w:pPr>
              <w:spacing w:after="0" w:line="240" w:lineRule="auto"/>
            </w:pPr>
            <w:r>
              <w:t>J.D. Vance</w:t>
            </w:r>
          </w:p>
        </w:tc>
        <w:tc>
          <w:tcPr>
            <w:tcW w:w="760" w:type="dxa"/>
          </w:tcPr>
          <w:p w14:paraId="73AC34AE">
            <w:pPr>
              <w:spacing w:after="0" w:line="240" w:lineRule="auto"/>
            </w:pPr>
            <w:r>
              <w:t>257.0</w:t>
            </w:r>
          </w:p>
        </w:tc>
        <w:tc>
          <w:tcPr>
            <w:tcW w:w="3560" w:type="dxa"/>
          </w:tcPr>
          <w:p w14:paraId="23381836">
            <w:pPr>
              <w:spacing w:after="0" w:line="240" w:lineRule="auto"/>
            </w:pPr>
            <w:r>
              <w:t>From a former marine and Yale Law School graduate, a powerful account of growing up in a poor Rust Belt town that offers a broader, probing look at the struggles of America’s white working classHillbilly Elegy is a pa...</w:t>
            </w:r>
          </w:p>
        </w:tc>
        <w:tc>
          <w:tcPr>
            <w:tcW w:w="700" w:type="dxa"/>
          </w:tcPr>
          <w:p w14:paraId="4DEB3CE0">
            <w:pPr>
              <w:spacing w:after="0" w:line="240" w:lineRule="auto"/>
            </w:pPr>
            <w:r>
              <w:t>传记</w:t>
            </w:r>
          </w:p>
        </w:tc>
      </w:tr>
      <w:tr w14:paraId="3F267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72E142EA">
            <w:pPr>
              <w:spacing w:after="0" w:line="240" w:lineRule="auto"/>
            </w:pPr>
            <w:r>
              <w:t>872</w:t>
            </w:r>
          </w:p>
        </w:tc>
        <w:tc>
          <w:tcPr>
            <w:tcW w:w="1805" w:type="dxa"/>
          </w:tcPr>
          <w:p w14:paraId="38839120">
            <w:pPr>
              <w:spacing w:after="0" w:line="240" w:lineRule="auto"/>
            </w:pPr>
            <w:r>
              <w:t>The Sparrow (The Sparrow, #1)</w:t>
            </w:r>
          </w:p>
        </w:tc>
        <w:tc>
          <w:tcPr>
            <w:tcW w:w="1410" w:type="dxa"/>
          </w:tcPr>
          <w:p w14:paraId="1B81E34A">
            <w:pPr>
              <w:spacing w:after="0" w:line="240" w:lineRule="auto"/>
            </w:pPr>
            <w:r>
              <w:t>Mary Doria Russell</w:t>
            </w:r>
          </w:p>
        </w:tc>
        <w:tc>
          <w:tcPr>
            <w:tcW w:w="760" w:type="dxa"/>
          </w:tcPr>
          <w:p w14:paraId="1592E226">
            <w:pPr>
              <w:spacing w:after="0" w:line="240" w:lineRule="auto"/>
            </w:pPr>
            <w:r>
              <w:t>516.0</w:t>
            </w:r>
          </w:p>
        </w:tc>
        <w:tc>
          <w:tcPr>
            <w:tcW w:w="3560" w:type="dxa"/>
          </w:tcPr>
          <w:p w14:paraId="1C24B2F8">
            <w:pPr>
              <w:spacing w:after="0" w:line="240" w:lineRule="auto"/>
            </w:pPr>
            <w:r>
              <w:t>In 2019, humanity finally finds proof of extraterrestrial life when a listening post in Puerto Rico picks up exquisite singing from a planet that will come to be known as Rakhat. While United Nations diplomats endless...</w:t>
            </w:r>
          </w:p>
        </w:tc>
        <w:tc>
          <w:tcPr>
            <w:tcW w:w="700" w:type="dxa"/>
          </w:tcPr>
          <w:p w14:paraId="67364013">
            <w:pPr>
              <w:spacing w:after="0" w:line="240" w:lineRule="auto"/>
            </w:pPr>
            <w:r>
              <w:t>科幻</w:t>
            </w:r>
          </w:p>
        </w:tc>
      </w:tr>
      <w:tr w14:paraId="609540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628DB961">
            <w:pPr>
              <w:spacing w:after="0" w:line="240" w:lineRule="auto"/>
            </w:pPr>
            <w:r>
              <w:t>873</w:t>
            </w:r>
          </w:p>
        </w:tc>
        <w:tc>
          <w:tcPr>
            <w:tcW w:w="1805" w:type="dxa"/>
          </w:tcPr>
          <w:p w14:paraId="0CFD7737">
            <w:pPr>
              <w:spacing w:after="0" w:line="240" w:lineRule="auto"/>
            </w:pPr>
            <w:r>
              <w:t>Ghost Story</w:t>
            </w:r>
          </w:p>
        </w:tc>
        <w:tc>
          <w:tcPr>
            <w:tcW w:w="1410" w:type="dxa"/>
          </w:tcPr>
          <w:p w14:paraId="3AC73737">
            <w:pPr>
              <w:spacing w:after="0" w:line="240" w:lineRule="auto"/>
            </w:pPr>
            <w:r>
              <w:t>Peter Straub</w:t>
            </w:r>
          </w:p>
        </w:tc>
        <w:tc>
          <w:tcPr>
            <w:tcW w:w="760" w:type="dxa"/>
          </w:tcPr>
          <w:p w14:paraId="4331AD26">
            <w:pPr>
              <w:spacing w:after="0" w:line="240" w:lineRule="auto"/>
            </w:pPr>
            <w:r>
              <w:t>567.0</w:t>
            </w:r>
          </w:p>
        </w:tc>
        <w:tc>
          <w:tcPr>
            <w:tcW w:w="3560" w:type="dxa"/>
          </w:tcPr>
          <w:p w14:paraId="26952B0B">
            <w:pPr>
              <w:spacing w:after="0" w:line="240" w:lineRule="auto"/>
            </w:pPr>
            <w:r>
              <w:t>In life, not every sin goes unpunished. GHOST STORY For four aging men in the terror-stricken town of Milburn, New York, an act inadvertently carried out in their youth has come back to haunt them. Now they are about...</w:t>
            </w:r>
          </w:p>
        </w:tc>
        <w:tc>
          <w:tcPr>
            <w:tcW w:w="700" w:type="dxa"/>
          </w:tcPr>
          <w:p w14:paraId="7F1D238D">
            <w:pPr>
              <w:spacing w:after="0" w:line="240" w:lineRule="auto"/>
            </w:pPr>
            <w:r>
              <w:t>恐怖</w:t>
            </w:r>
          </w:p>
        </w:tc>
      </w:tr>
      <w:tr w14:paraId="7B29B4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730E0500">
            <w:pPr>
              <w:spacing w:after="0" w:line="240" w:lineRule="auto"/>
            </w:pPr>
            <w:r>
              <w:t>874</w:t>
            </w:r>
          </w:p>
        </w:tc>
        <w:tc>
          <w:tcPr>
            <w:tcW w:w="1805" w:type="dxa"/>
          </w:tcPr>
          <w:p w14:paraId="6DE1B738">
            <w:pPr>
              <w:spacing w:after="0" w:line="240" w:lineRule="auto"/>
            </w:pPr>
            <w:r>
              <w:t>Six Days of the Condor</w:t>
            </w:r>
          </w:p>
        </w:tc>
        <w:tc>
          <w:tcPr>
            <w:tcW w:w="1410" w:type="dxa"/>
          </w:tcPr>
          <w:p w14:paraId="0A30C044">
            <w:pPr>
              <w:spacing w:after="0" w:line="240" w:lineRule="auto"/>
            </w:pPr>
            <w:r>
              <w:t>James Grady</w:t>
            </w:r>
          </w:p>
        </w:tc>
        <w:tc>
          <w:tcPr>
            <w:tcW w:w="760" w:type="dxa"/>
          </w:tcPr>
          <w:p w14:paraId="1AC058E8">
            <w:pPr>
              <w:spacing w:after="0" w:line="240" w:lineRule="auto"/>
            </w:pPr>
            <w:r>
              <w:t>192.0</w:t>
            </w:r>
          </w:p>
        </w:tc>
        <w:tc>
          <w:tcPr>
            <w:tcW w:w="3560" w:type="dxa"/>
          </w:tcPr>
          <w:p w14:paraId="22BB5F0B">
            <w:pPr>
              <w:spacing w:after="0" w:line="240" w:lineRule="auto"/>
            </w:pPr>
            <w:r>
              <w:t>CIA operative Malcolm, code-named Condor, discovers his colleagues butchered in a blood-spattered office, he realizes that only an oversight by the assassins has saved his life. He contacts CIA headquarters for help b...</w:t>
            </w:r>
          </w:p>
        </w:tc>
        <w:tc>
          <w:tcPr>
            <w:tcW w:w="700" w:type="dxa"/>
          </w:tcPr>
          <w:p w14:paraId="25EC9574">
            <w:pPr>
              <w:spacing w:after="0" w:line="240" w:lineRule="auto"/>
            </w:pPr>
            <w:r>
              <w:t>悬疑</w:t>
            </w:r>
          </w:p>
        </w:tc>
      </w:tr>
      <w:tr w14:paraId="125156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24916C98">
            <w:pPr>
              <w:spacing w:after="0" w:line="240" w:lineRule="auto"/>
            </w:pPr>
            <w:r>
              <w:t>875</w:t>
            </w:r>
          </w:p>
        </w:tc>
        <w:tc>
          <w:tcPr>
            <w:tcW w:w="1805" w:type="dxa"/>
          </w:tcPr>
          <w:p w14:paraId="0FB5BC1D">
            <w:pPr>
              <w:spacing w:after="0" w:line="240" w:lineRule="auto"/>
            </w:pPr>
            <w:r>
              <w:t>Matilda</w:t>
            </w:r>
          </w:p>
        </w:tc>
        <w:tc>
          <w:tcPr>
            <w:tcW w:w="1410" w:type="dxa"/>
          </w:tcPr>
          <w:p w14:paraId="609212D0">
            <w:pPr>
              <w:spacing w:after="0" w:line="240" w:lineRule="auto"/>
            </w:pPr>
            <w:r>
              <w:t>Roald Dahl / Quentin Blake</w:t>
            </w:r>
          </w:p>
        </w:tc>
        <w:tc>
          <w:tcPr>
            <w:tcW w:w="760" w:type="dxa"/>
          </w:tcPr>
          <w:p w14:paraId="1A1A0D32">
            <w:pPr>
              <w:spacing w:after="0" w:line="240" w:lineRule="auto"/>
            </w:pPr>
            <w:r>
              <w:t>240.0</w:t>
            </w:r>
          </w:p>
        </w:tc>
        <w:tc>
          <w:tcPr>
            <w:tcW w:w="3560" w:type="dxa"/>
          </w:tcPr>
          <w:p w14:paraId="7D0EDED2">
            <w:pPr>
              <w:spacing w:after="0" w:line="240" w:lineRule="auto"/>
            </w:pPr>
            <w:r>
              <w:t>Matilda is a little girl who is far too good to be true. At age five-and-a-half she's knocking off double-digit multiplication problems and blitz-reading Dickens. Even more remarkably, her classmates love her even tho...</w:t>
            </w:r>
          </w:p>
        </w:tc>
        <w:tc>
          <w:tcPr>
            <w:tcW w:w="700" w:type="dxa"/>
          </w:tcPr>
          <w:p w14:paraId="56D7CCDF">
            <w:pPr>
              <w:spacing w:after="0" w:line="240" w:lineRule="auto"/>
            </w:pPr>
            <w:r>
              <w:t>文学</w:t>
            </w:r>
          </w:p>
        </w:tc>
      </w:tr>
      <w:tr w14:paraId="59DA89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027F70AB">
            <w:pPr>
              <w:spacing w:after="0" w:line="240" w:lineRule="auto"/>
            </w:pPr>
            <w:r>
              <w:t>876</w:t>
            </w:r>
          </w:p>
        </w:tc>
        <w:tc>
          <w:tcPr>
            <w:tcW w:w="1805" w:type="dxa"/>
          </w:tcPr>
          <w:p w14:paraId="08DB759E">
            <w:pPr>
              <w:spacing w:after="0" w:line="240" w:lineRule="auto"/>
            </w:pPr>
            <w:r>
              <w:t>The Phantom Tollbooth</w:t>
            </w:r>
          </w:p>
        </w:tc>
        <w:tc>
          <w:tcPr>
            <w:tcW w:w="1410" w:type="dxa"/>
          </w:tcPr>
          <w:p w14:paraId="41E58E9E">
            <w:pPr>
              <w:spacing w:after="0" w:line="240" w:lineRule="auto"/>
            </w:pPr>
            <w:r>
              <w:t>Norton Juster / Jules Feiffer</w:t>
            </w:r>
          </w:p>
        </w:tc>
        <w:tc>
          <w:tcPr>
            <w:tcW w:w="760" w:type="dxa"/>
          </w:tcPr>
          <w:p w14:paraId="2E8A5939">
            <w:pPr>
              <w:spacing w:after="0" w:line="240" w:lineRule="auto"/>
            </w:pPr>
            <w:r>
              <w:t>256.0</w:t>
            </w:r>
          </w:p>
        </w:tc>
        <w:tc>
          <w:tcPr>
            <w:tcW w:w="3560" w:type="dxa"/>
          </w:tcPr>
          <w:p w14:paraId="36B6C66E">
            <w:pPr>
              <w:spacing w:after="0" w:line="240" w:lineRule="auto"/>
            </w:pPr>
            <w:r>
              <w:t>Librarian's Note: For an alternate cover edition of the same ISBN, click here.Hailed as “a classic. . . . humorous, full of warmth and real invention” (The New Yorker), this beloved story -first published more than fi...</w:t>
            </w:r>
          </w:p>
        </w:tc>
        <w:tc>
          <w:tcPr>
            <w:tcW w:w="700" w:type="dxa"/>
          </w:tcPr>
          <w:p w14:paraId="51313F0C">
            <w:pPr>
              <w:spacing w:after="0" w:line="240" w:lineRule="auto"/>
            </w:pPr>
            <w:r>
              <w:t>奇幻</w:t>
            </w:r>
          </w:p>
        </w:tc>
      </w:tr>
      <w:tr w14:paraId="05AB4D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1DB5A64D">
            <w:pPr>
              <w:spacing w:after="0" w:line="240" w:lineRule="auto"/>
            </w:pPr>
            <w:r>
              <w:t>877</w:t>
            </w:r>
          </w:p>
        </w:tc>
        <w:tc>
          <w:tcPr>
            <w:tcW w:w="1805" w:type="dxa"/>
          </w:tcPr>
          <w:p w14:paraId="6C01F72E">
            <w:pPr>
              <w:spacing w:after="0" w:line="240" w:lineRule="auto"/>
            </w:pPr>
            <w:r>
              <w:t>Fever 1793</w:t>
            </w:r>
          </w:p>
        </w:tc>
        <w:tc>
          <w:tcPr>
            <w:tcW w:w="1410" w:type="dxa"/>
          </w:tcPr>
          <w:p w14:paraId="360D36EF">
            <w:pPr>
              <w:spacing w:after="0" w:line="240" w:lineRule="auto"/>
            </w:pPr>
            <w:r>
              <w:t>Laurie Halse Anderson</w:t>
            </w:r>
          </w:p>
        </w:tc>
        <w:tc>
          <w:tcPr>
            <w:tcW w:w="760" w:type="dxa"/>
          </w:tcPr>
          <w:p w14:paraId="3563DC5A">
            <w:pPr>
              <w:spacing w:after="0" w:line="240" w:lineRule="auto"/>
            </w:pPr>
            <w:r>
              <w:t>252.0</w:t>
            </w:r>
          </w:p>
        </w:tc>
        <w:tc>
          <w:tcPr>
            <w:tcW w:w="3560" w:type="dxa"/>
          </w:tcPr>
          <w:p w14:paraId="2CDDA193">
            <w:pPr>
              <w:spacing w:after="0" w:line="240" w:lineRule="auto"/>
            </w:pPr>
            <w:r>
              <w:t>It's late summer 1793, and the streets of Philadelphia are abuzz with mosquitoes and rumors of fever. Down near the docks, many have taken ill, and the fatalities are mounting. Now they include Polly, the serving girl...</w:t>
            </w:r>
          </w:p>
        </w:tc>
        <w:tc>
          <w:tcPr>
            <w:tcW w:w="700" w:type="dxa"/>
          </w:tcPr>
          <w:p w14:paraId="69B606E2">
            <w:pPr>
              <w:spacing w:after="0" w:line="240" w:lineRule="auto"/>
            </w:pPr>
            <w:r>
              <w:t>历史</w:t>
            </w:r>
          </w:p>
        </w:tc>
      </w:tr>
      <w:tr w14:paraId="0D5FD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6A947537">
            <w:pPr>
              <w:spacing w:after="0" w:line="240" w:lineRule="auto"/>
            </w:pPr>
            <w:r>
              <w:t>878</w:t>
            </w:r>
          </w:p>
        </w:tc>
        <w:tc>
          <w:tcPr>
            <w:tcW w:w="1805" w:type="dxa"/>
          </w:tcPr>
          <w:p w14:paraId="0756854E">
            <w:pPr>
              <w:spacing w:after="0" w:line="240" w:lineRule="auto"/>
            </w:pPr>
            <w:r>
              <w:t>Prodigy (Legend, #2)</w:t>
            </w:r>
          </w:p>
        </w:tc>
        <w:tc>
          <w:tcPr>
            <w:tcW w:w="1410" w:type="dxa"/>
          </w:tcPr>
          <w:p w14:paraId="00381A55">
            <w:pPr>
              <w:spacing w:after="0" w:line="240" w:lineRule="auto"/>
            </w:pPr>
            <w:r>
              <w:t>Marie Lu</w:t>
            </w:r>
          </w:p>
        </w:tc>
        <w:tc>
          <w:tcPr>
            <w:tcW w:w="760" w:type="dxa"/>
          </w:tcPr>
          <w:p w14:paraId="504C2BE1">
            <w:pPr>
              <w:spacing w:after="0" w:line="240" w:lineRule="auto"/>
            </w:pPr>
            <w:r>
              <w:t>371.0</w:t>
            </w:r>
          </w:p>
        </w:tc>
        <w:tc>
          <w:tcPr>
            <w:tcW w:w="3560" w:type="dxa"/>
          </w:tcPr>
          <w:p w14:paraId="49DDFE57">
            <w:pPr>
              <w:spacing w:after="0" w:line="240" w:lineRule="auto"/>
            </w:pPr>
            <w:r>
              <w:t>Injured and on the run, it has been seven days since June and Day barely escaped Los Angeles and the Republic with their lives. Day is believed dead having lost his own brother to an execution squad who thought they w...</w:t>
            </w:r>
          </w:p>
        </w:tc>
        <w:tc>
          <w:tcPr>
            <w:tcW w:w="700" w:type="dxa"/>
          </w:tcPr>
          <w:p w14:paraId="2E6A9A4A">
            <w:pPr>
              <w:spacing w:after="0" w:line="240" w:lineRule="auto"/>
            </w:pPr>
            <w:r>
              <w:t>青春</w:t>
            </w:r>
          </w:p>
        </w:tc>
      </w:tr>
      <w:tr w14:paraId="5B6710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0BFD1827">
            <w:pPr>
              <w:spacing w:after="0" w:line="240" w:lineRule="auto"/>
            </w:pPr>
            <w:r>
              <w:t>879</w:t>
            </w:r>
          </w:p>
        </w:tc>
        <w:tc>
          <w:tcPr>
            <w:tcW w:w="1805" w:type="dxa"/>
          </w:tcPr>
          <w:p w14:paraId="1E2C8BB0">
            <w:pPr>
              <w:spacing w:after="0" w:line="240" w:lineRule="auto"/>
            </w:pPr>
            <w:r>
              <w:t>Real (Real, #1)</w:t>
            </w:r>
          </w:p>
        </w:tc>
        <w:tc>
          <w:tcPr>
            <w:tcW w:w="1410" w:type="dxa"/>
          </w:tcPr>
          <w:p w14:paraId="56154CA9">
            <w:pPr>
              <w:spacing w:after="0" w:line="240" w:lineRule="auto"/>
            </w:pPr>
            <w:r>
              <w:t>Katy Evans</w:t>
            </w:r>
          </w:p>
        </w:tc>
        <w:tc>
          <w:tcPr>
            <w:tcW w:w="760" w:type="dxa"/>
          </w:tcPr>
          <w:p w14:paraId="47D88DA3">
            <w:pPr>
              <w:spacing w:after="0" w:line="240" w:lineRule="auto"/>
            </w:pPr>
            <w:r>
              <w:t>293.0</w:t>
            </w:r>
          </w:p>
        </w:tc>
        <w:tc>
          <w:tcPr>
            <w:tcW w:w="3560" w:type="dxa"/>
          </w:tcPr>
          <w:p w14:paraId="307599CE">
            <w:pPr>
              <w:spacing w:after="0" w:line="240" w:lineRule="auto"/>
            </w:pPr>
            <w:r>
              <w:t>A fallen boxer.A woman with a broken dream.A competition...He even makes me forget my name. One night was all it took, and I forgot everything and anything except the sexy fighter in the ring who sets my mind ablaze a...</w:t>
            </w:r>
          </w:p>
        </w:tc>
        <w:tc>
          <w:tcPr>
            <w:tcW w:w="700" w:type="dxa"/>
          </w:tcPr>
          <w:p w14:paraId="67A8512D">
            <w:pPr>
              <w:spacing w:after="0" w:line="240" w:lineRule="auto"/>
            </w:pPr>
            <w:r>
              <w:t>言情</w:t>
            </w:r>
          </w:p>
        </w:tc>
      </w:tr>
      <w:tr w14:paraId="06660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120A2A16">
            <w:pPr>
              <w:spacing w:after="0" w:line="240" w:lineRule="auto"/>
            </w:pPr>
            <w:r>
              <w:t>880</w:t>
            </w:r>
          </w:p>
        </w:tc>
        <w:tc>
          <w:tcPr>
            <w:tcW w:w="1805" w:type="dxa"/>
          </w:tcPr>
          <w:p w14:paraId="5D7B1C6D">
            <w:pPr>
              <w:spacing w:after="0" w:line="240" w:lineRule="auto"/>
            </w:pPr>
            <w:r>
              <w:t>Faceless Killers (Kurt Wallander, #1)</w:t>
            </w:r>
          </w:p>
        </w:tc>
        <w:tc>
          <w:tcPr>
            <w:tcW w:w="1410" w:type="dxa"/>
          </w:tcPr>
          <w:p w14:paraId="7C810A95">
            <w:pPr>
              <w:spacing w:after="0" w:line="240" w:lineRule="auto"/>
            </w:pPr>
            <w:r>
              <w:t>Henning Mankell / Steven T. Murray</w:t>
            </w:r>
          </w:p>
        </w:tc>
        <w:tc>
          <w:tcPr>
            <w:tcW w:w="760" w:type="dxa"/>
          </w:tcPr>
          <w:p w14:paraId="483B14DD">
            <w:pPr>
              <w:spacing w:after="0" w:line="240" w:lineRule="auto"/>
            </w:pPr>
            <w:r>
              <w:t>280.0</w:t>
            </w:r>
          </w:p>
        </w:tc>
        <w:tc>
          <w:tcPr>
            <w:tcW w:w="3560" w:type="dxa"/>
          </w:tcPr>
          <w:p w14:paraId="16307FD1">
            <w:pPr>
              <w:spacing w:after="0" w:line="240" w:lineRule="auto"/>
            </w:pPr>
            <w:r>
              <w:t>It was a senselessly violent crime: on a cold night in a remote Swedish farmhouse an elderly farmer is bludgeoned to death, and his wife is left to die with a noose around her neck. And as if this didn’t present enoug...</w:t>
            </w:r>
          </w:p>
        </w:tc>
        <w:tc>
          <w:tcPr>
            <w:tcW w:w="700" w:type="dxa"/>
          </w:tcPr>
          <w:p w14:paraId="682A92ED">
            <w:pPr>
              <w:spacing w:after="0" w:line="240" w:lineRule="auto"/>
            </w:pPr>
            <w:r>
              <w:t>推理</w:t>
            </w:r>
          </w:p>
        </w:tc>
      </w:tr>
      <w:tr w14:paraId="6EEC8C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5B8821E1">
            <w:pPr>
              <w:spacing w:after="0" w:line="240" w:lineRule="auto"/>
            </w:pPr>
            <w:r>
              <w:t>881</w:t>
            </w:r>
          </w:p>
        </w:tc>
        <w:tc>
          <w:tcPr>
            <w:tcW w:w="1805" w:type="dxa"/>
          </w:tcPr>
          <w:p w14:paraId="15C1E081">
            <w:pPr>
              <w:spacing w:after="0" w:line="240" w:lineRule="auto"/>
            </w:pPr>
            <w:r>
              <w:t>Zeitoun</w:t>
            </w:r>
          </w:p>
        </w:tc>
        <w:tc>
          <w:tcPr>
            <w:tcW w:w="1410" w:type="dxa"/>
          </w:tcPr>
          <w:p w14:paraId="3407E816">
            <w:pPr>
              <w:spacing w:after="0" w:line="240" w:lineRule="auto"/>
            </w:pPr>
            <w:r>
              <w:t>Dave Eggers</w:t>
            </w:r>
          </w:p>
        </w:tc>
        <w:tc>
          <w:tcPr>
            <w:tcW w:w="760" w:type="dxa"/>
          </w:tcPr>
          <w:p w14:paraId="033B589E">
            <w:pPr>
              <w:spacing w:after="0" w:line="240" w:lineRule="auto"/>
            </w:pPr>
            <w:r>
              <w:t>342.0</w:t>
            </w:r>
          </w:p>
        </w:tc>
        <w:tc>
          <w:tcPr>
            <w:tcW w:w="3560" w:type="dxa"/>
          </w:tcPr>
          <w:p w14:paraId="1B02657A">
            <w:pPr>
              <w:spacing w:after="0" w:line="240" w:lineRule="auto"/>
            </w:pPr>
            <w:r>
              <w:t>The true story of one family, caught between America’s two biggest policy disasters: the war on terror and the response to Hurricane Katrina. Abdulrahman and Kathy Zeitoun run a house-painting business in New Orleans....</w:t>
            </w:r>
          </w:p>
        </w:tc>
        <w:tc>
          <w:tcPr>
            <w:tcW w:w="700" w:type="dxa"/>
          </w:tcPr>
          <w:p w14:paraId="7DD68C2E">
            <w:pPr>
              <w:spacing w:after="0" w:line="240" w:lineRule="auto"/>
            </w:pPr>
            <w:r>
              <w:t>传记</w:t>
            </w:r>
          </w:p>
        </w:tc>
      </w:tr>
      <w:tr w14:paraId="11DD1A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49AEFD28">
            <w:pPr>
              <w:spacing w:after="0" w:line="240" w:lineRule="auto"/>
            </w:pPr>
            <w:r>
              <w:t>882</w:t>
            </w:r>
          </w:p>
        </w:tc>
        <w:tc>
          <w:tcPr>
            <w:tcW w:w="1805" w:type="dxa"/>
          </w:tcPr>
          <w:p w14:paraId="51AE2B74">
            <w:pPr>
              <w:spacing w:after="0" w:line="240" w:lineRule="auto"/>
            </w:pPr>
            <w:r>
              <w:t>Dark Force Rising</w:t>
            </w:r>
          </w:p>
        </w:tc>
        <w:tc>
          <w:tcPr>
            <w:tcW w:w="1410" w:type="dxa"/>
          </w:tcPr>
          <w:p w14:paraId="56E62B98">
            <w:pPr>
              <w:spacing w:after="0" w:line="240" w:lineRule="auto"/>
            </w:pPr>
            <w:r>
              <w:t>Timothy Zahn</w:t>
            </w:r>
          </w:p>
        </w:tc>
        <w:tc>
          <w:tcPr>
            <w:tcW w:w="760" w:type="dxa"/>
          </w:tcPr>
          <w:p w14:paraId="15DDA4B8">
            <w:pPr>
              <w:spacing w:after="0" w:line="240" w:lineRule="auto"/>
            </w:pPr>
            <w:r>
              <w:t>439.0</w:t>
            </w:r>
          </w:p>
        </w:tc>
        <w:tc>
          <w:tcPr>
            <w:tcW w:w="3560" w:type="dxa"/>
          </w:tcPr>
          <w:p w14:paraId="3B74BC55">
            <w:pPr>
              <w:spacing w:after="0" w:line="240" w:lineRule="auto"/>
            </w:pPr>
            <w:r>
              <w:t>The dying Empire's most cunning and ruthless warlord—Grand Admiral Thrawn—has taken command of the remnants of the Imperial fleet and launched a massive campaign aimed at the New Republic's destruction. Meanwhile, Han...</w:t>
            </w:r>
          </w:p>
        </w:tc>
        <w:tc>
          <w:tcPr>
            <w:tcW w:w="700" w:type="dxa"/>
          </w:tcPr>
          <w:p w14:paraId="38581CCF">
            <w:pPr>
              <w:spacing w:after="0" w:line="240" w:lineRule="auto"/>
            </w:pPr>
            <w:r>
              <w:t>科幻</w:t>
            </w:r>
          </w:p>
        </w:tc>
      </w:tr>
      <w:tr w14:paraId="3E18C1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7DE3DDA9">
            <w:pPr>
              <w:spacing w:after="0" w:line="240" w:lineRule="auto"/>
            </w:pPr>
            <w:r>
              <w:t>883</w:t>
            </w:r>
          </w:p>
        </w:tc>
        <w:tc>
          <w:tcPr>
            <w:tcW w:w="1805" w:type="dxa"/>
          </w:tcPr>
          <w:p w14:paraId="2E3A0D66">
            <w:pPr>
              <w:spacing w:after="0" w:line="240" w:lineRule="auto"/>
            </w:pPr>
            <w:r>
              <w:t>The Bachman Books</w:t>
            </w:r>
          </w:p>
        </w:tc>
        <w:tc>
          <w:tcPr>
            <w:tcW w:w="1410" w:type="dxa"/>
          </w:tcPr>
          <w:p w14:paraId="076340A4">
            <w:pPr>
              <w:spacing w:after="0" w:line="240" w:lineRule="auto"/>
            </w:pPr>
            <w:r>
              <w:t>Richard Bachman / Stephen King</w:t>
            </w:r>
          </w:p>
        </w:tc>
        <w:tc>
          <w:tcPr>
            <w:tcW w:w="760" w:type="dxa"/>
          </w:tcPr>
          <w:p w14:paraId="4CE8799C">
            <w:pPr>
              <w:spacing w:after="0" w:line="240" w:lineRule="auto"/>
            </w:pPr>
            <w:r>
              <w:t>704.0</w:t>
            </w:r>
          </w:p>
        </w:tc>
        <w:tc>
          <w:tcPr>
            <w:tcW w:w="3560" w:type="dxa"/>
          </w:tcPr>
          <w:p w14:paraId="473CD194">
            <w:pPr>
              <w:spacing w:after="0" w:line="240" w:lineRule="auto"/>
            </w:pPr>
            <w:r>
              <w:t>Omnibus collection of four early Bachman novels (Rage, The Long Walk, Roadwork, The Running Man) and the essay "Why I Was Bachman"</w:t>
            </w:r>
          </w:p>
        </w:tc>
        <w:tc>
          <w:tcPr>
            <w:tcW w:w="700" w:type="dxa"/>
          </w:tcPr>
          <w:p w14:paraId="3FD50C6B">
            <w:pPr>
              <w:spacing w:after="0" w:line="240" w:lineRule="auto"/>
            </w:pPr>
            <w:r>
              <w:t>恐怖</w:t>
            </w:r>
          </w:p>
        </w:tc>
      </w:tr>
      <w:tr w14:paraId="4DA885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66E62F92">
            <w:pPr>
              <w:spacing w:after="0" w:line="240" w:lineRule="auto"/>
            </w:pPr>
            <w:r>
              <w:t>884</w:t>
            </w:r>
          </w:p>
        </w:tc>
        <w:tc>
          <w:tcPr>
            <w:tcW w:w="1805" w:type="dxa"/>
          </w:tcPr>
          <w:p w14:paraId="7918D98E">
            <w:pPr>
              <w:spacing w:after="0" w:line="240" w:lineRule="auto"/>
            </w:pPr>
            <w:r>
              <w:t>The Codex</w:t>
            </w:r>
          </w:p>
        </w:tc>
        <w:tc>
          <w:tcPr>
            <w:tcW w:w="1410" w:type="dxa"/>
          </w:tcPr>
          <w:p w14:paraId="662154F3">
            <w:pPr>
              <w:spacing w:after="0" w:line="240" w:lineRule="auto"/>
            </w:pPr>
            <w:r>
              <w:t>Douglas Preston</w:t>
            </w:r>
          </w:p>
        </w:tc>
        <w:tc>
          <w:tcPr>
            <w:tcW w:w="760" w:type="dxa"/>
          </w:tcPr>
          <w:p w14:paraId="1DF2AF09">
            <w:pPr>
              <w:spacing w:after="0" w:line="240" w:lineRule="auto"/>
            </w:pPr>
            <w:r>
              <w:t>404.0</w:t>
            </w:r>
          </w:p>
        </w:tc>
        <w:tc>
          <w:tcPr>
            <w:tcW w:w="3560" w:type="dxa"/>
          </w:tcPr>
          <w:p w14:paraId="6BA5D5D1">
            <w:pPr>
              <w:spacing w:after="0" w:line="240" w:lineRule="auto"/>
            </w:pPr>
            <w:r>
              <w:t>"Greetings from the dead," declares Maxwell Broadbent on the videotape he left behind after his mysterious disappearance. A notorious treasure hunter and tomb robber, Broadbent accumulated over a half a billion dollar...</w:t>
            </w:r>
          </w:p>
        </w:tc>
        <w:tc>
          <w:tcPr>
            <w:tcW w:w="700" w:type="dxa"/>
          </w:tcPr>
          <w:p w14:paraId="577588CC">
            <w:pPr>
              <w:spacing w:after="0" w:line="240" w:lineRule="auto"/>
            </w:pPr>
            <w:r>
              <w:t>悬疑</w:t>
            </w:r>
          </w:p>
        </w:tc>
      </w:tr>
      <w:tr w14:paraId="737F8B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649845DD">
            <w:pPr>
              <w:spacing w:after="0" w:line="240" w:lineRule="auto"/>
            </w:pPr>
            <w:r>
              <w:t>885</w:t>
            </w:r>
          </w:p>
        </w:tc>
        <w:tc>
          <w:tcPr>
            <w:tcW w:w="1805" w:type="dxa"/>
          </w:tcPr>
          <w:p w14:paraId="03F9EEA7">
            <w:pPr>
              <w:spacing w:after="0" w:line="240" w:lineRule="auto"/>
            </w:pPr>
            <w:r>
              <w:t>Watchmen</w:t>
            </w:r>
          </w:p>
        </w:tc>
        <w:tc>
          <w:tcPr>
            <w:tcW w:w="1410" w:type="dxa"/>
          </w:tcPr>
          <w:p w14:paraId="25415469">
            <w:pPr>
              <w:spacing w:after="0" w:line="240" w:lineRule="auto"/>
            </w:pPr>
            <w:r>
              <w:t>Alan Moore / Dave Gibbons / John Higgins</w:t>
            </w:r>
          </w:p>
        </w:tc>
        <w:tc>
          <w:tcPr>
            <w:tcW w:w="760" w:type="dxa"/>
          </w:tcPr>
          <w:p w14:paraId="0793C817">
            <w:pPr>
              <w:spacing w:after="0" w:line="240" w:lineRule="auto"/>
            </w:pPr>
            <w:r>
              <w:t>416.0</w:t>
            </w:r>
          </w:p>
        </w:tc>
        <w:tc>
          <w:tcPr>
            <w:tcW w:w="3560" w:type="dxa"/>
          </w:tcPr>
          <w:p w14:paraId="2934AD01">
            <w:pPr>
              <w:spacing w:after="0" w:line="240" w:lineRule="auto"/>
            </w:pPr>
            <w:r>
              <w:t>This Hugo Award-winning graphic novel chronicles the fall from grace of a group of super-heroes plagued by all-too-human failings. Along the way, the concept of the super-hero is dissected as the heroes are stalked by...</w:t>
            </w:r>
          </w:p>
        </w:tc>
        <w:tc>
          <w:tcPr>
            <w:tcW w:w="700" w:type="dxa"/>
          </w:tcPr>
          <w:p w14:paraId="36F77C91">
            <w:pPr>
              <w:spacing w:after="0" w:line="240" w:lineRule="auto"/>
            </w:pPr>
            <w:r>
              <w:t>文学</w:t>
            </w:r>
          </w:p>
        </w:tc>
      </w:tr>
      <w:tr w14:paraId="223D6E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06617CE9">
            <w:pPr>
              <w:spacing w:after="0" w:line="240" w:lineRule="auto"/>
            </w:pPr>
            <w:r>
              <w:t>886</w:t>
            </w:r>
          </w:p>
        </w:tc>
        <w:tc>
          <w:tcPr>
            <w:tcW w:w="1805" w:type="dxa"/>
          </w:tcPr>
          <w:p w14:paraId="05F010FB">
            <w:pPr>
              <w:spacing w:after="0" w:line="240" w:lineRule="auto"/>
            </w:pPr>
            <w:r>
              <w:t>The Way of Kings (The Stormlight Archive, #1)</w:t>
            </w:r>
          </w:p>
        </w:tc>
        <w:tc>
          <w:tcPr>
            <w:tcW w:w="1410" w:type="dxa"/>
          </w:tcPr>
          <w:p w14:paraId="0B5CE4A0">
            <w:pPr>
              <w:spacing w:after="0" w:line="240" w:lineRule="auto"/>
            </w:pPr>
            <w:r>
              <w:t>Brandon Sanderson</w:t>
            </w:r>
          </w:p>
        </w:tc>
        <w:tc>
          <w:tcPr>
            <w:tcW w:w="760" w:type="dxa"/>
          </w:tcPr>
          <w:p w14:paraId="58090130">
            <w:pPr>
              <w:spacing w:after="0" w:line="240" w:lineRule="auto"/>
            </w:pPr>
            <w:r>
              <w:t>1007.0</w:t>
            </w:r>
          </w:p>
        </w:tc>
        <w:tc>
          <w:tcPr>
            <w:tcW w:w="3560" w:type="dxa"/>
          </w:tcPr>
          <w:p w14:paraId="7133DB0D">
            <w:pPr>
              <w:spacing w:after="0" w:line="240" w:lineRule="auto"/>
            </w:pPr>
            <w:r>
              <w:t>From #1 New York Times bestselling author Brandon Sanderson, The Way of Kings, book one of The Stormlight Archive begins an incredible new saga of epic proportion.Roshar is a world of stone and storms. Uncanny tempest...</w:t>
            </w:r>
          </w:p>
        </w:tc>
        <w:tc>
          <w:tcPr>
            <w:tcW w:w="700" w:type="dxa"/>
          </w:tcPr>
          <w:p w14:paraId="1BBA4157">
            <w:pPr>
              <w:spacing w:after="0" w:line="240" w:lineRule="auto"/>
            </w:pPr>
            <w:r>
              <w:t>奇幻</w:t>
            </w:r>
          </w:p>
        </w:tc>
      </w:tr>
      <w:tr w14:paraId="74178C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572964FE">
            <w:pPr>
              <w:spacing w:after="0" w:line="240" w:lineRule="auto"/>
            </w:pPr>
            <w:r>
              <w:t>887</w:t>
            </w:r>
          </w:p>
        </w:tc>
        <w:tc>
          <w:tcPr>
            <w:tcW w:w="1805" w:type="dxa"/>
          </w:tcPr>
          <w:p w14:paraId="76A30B93">
            <w:pPr>
              <w:spacing w:after="0" w:line="240" w:lineRule="auto"/>
            </w:pPr>
            <w:r>
              <w:t>Dead Wake: The Last Crossing of the Lusitania</w:t>
            </w:r>
          </w:p>
        </w:tc>
        <w:tc>
          <w:tcPr>
            <w:tcW w:w="1410" w:type="dxa"/>
          </w:tcPr>
          <w:p w14:paraId="22F60131">
            <w:pPr>
              <w:spacing w:after="0" w:line="240" w:lineRule="auto"/>
            </w:pPr>
            <w:r>
              <w:t>Erik Larson</w:t>
            </w:r>
          </w:p>
        </w:tc>
        <w:tc>
          <w:tcPr>
            <w:tcW w:w="760" w:type="dxa"/>
          </w:tcPr>
          <w:p w14:paraId="64944968">
            <w:pPr>
              <w:spacing w:after="0" w:line="240" w:lineRule="auto"/>
            </w:pPr>
            <w:r>
              <w:t>430.0</w:t>
            </w:r>
          </w:p>
        </w:tc>
        <w:tc>
          <w:tcPr>
            <w:tcW w:w="3560" w:type="dxa"/>
          </w:tcPr>
          <w:p w14:paraId="257D32EB">
            <w:pPr>
              <w:spacing w:after="0" w:line="240" w:lineRule="auto"/>
            </w:pPr>
            <w:r>
              <w:t>From the #1 New York Times bestselling author and master of narrative nonfiction comes the enthralling story of the sinking of the LusitaniaOn May 1, 1915, a luxury ocean liner as richly appointed as an English countr...</w:t>
            </w:r>
          </w:p>
        </w:tc>
        <w:tc>
          <w:tcPr>
            <w:tcW w:w="700" w:type="dxa"/>
          </w:tcPr>
          <w:p w14:paraId="1982DD8D">
            <w:pPr>
              <w:spacing w:after="0" w:line="240" w:lineRule="auto"/>
            </w:pPr>
            <w:r>
              <w:t>历史</w:t>
            </w:r>
          </w:p>
        </w:tc>
      </w:tr>
      <w:tr w14:paraId="7CDA38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0BB11EF1">
            <w:pPr>
              <w:spacing w:after="0" w:line="240" w:lineRule="auto"/>
            </w:pPr>
            <w:r>
              <w:t>888</w:t>
            </w:r>
          </w:p>
        </w:tc>
        <w:tc>
          <w:tcPr>
            <w:tcW w:w="1805" w:type="dxa"/>
          </w:tcPr>
          <w:p w14:paraId="48B2BE78">
            <w:pPr>
              <w:spacing w:after="0" w:line="240" w:lineRule="auto"/>
            </w:pPr>
            <w:r>
              <w:t>The Short Second Life of Bree Tanner: An Eclipse Novella (Twilight, #3.5)</w:t>
            </w:r>
          </w:p>
        </w:tc>
        <w:tc>
          <w:tcPr>
            <w:tcW w:w="1410" w:type="dxa"/>
          </w:tcPr>
          <w:p w14:paraId="222C0AF7">
            <w:pPr>
              <w:spacing w:after="0" w:line="240" w:lineRule="auto"/>
            </w:pPr>
            <w:r>
              <w:t>Stephenie Meyer</w:t>
            </w:r>
          </w:p>
        </w:tc>
        <w:tc>
          <w:tcPr>
            <w:tcW w:w="760" w:type="dxa"/>
          </w:tcPr>
          <w:p w14:paraId="0DC4DBC5">
            <w:pPr>
              <w:spacing w:after="0" w:line="240" w:lineRule="auto"/>
            </w:pPr>
            <w:r>
              <w:t>178.0</w:t>
            </w:r>
          </w:p>
        </w:tc>
        <w:tc>
          <w:tcPr>
            <w:tcW w:w="3560" w:type="dxa"/>
          </w:tcPr>
          <w:p w14:paraId="63839393">
            <w:pPr>
              <w:spacing w:after="0" w:line="240" w:lineRule="auto"/>
            </w:pPr>
            <w:r>
              <w:t>FANS OF THE TWILIGHT SAGA WILL BE ENTHRALLED BY THIS RIVETING STORY OF BREE TANNER, A CHARACTER FIRST INTRODUCED IN ECLIPSE, AND THE DARKER SIDE OF THE NEWBORN VAMPIRE WORLD SHE INHABITS.BREE TANNER CAN BARELY REMEMBE...</w:t>
            </w:r>
          </w:p>
        </w:tc>
        <w:tc>
          <w:tcPr>
            <w:tcW w:w="700" w:type="dxa"/>
          </w:tcPr>
          <w:p w14:paraId="2FCD9AB8">
            <w:pPr>
              <w:spacing w:after="0" w:line="240" w:lineRule="auto"/>
            </w:pPr>
            <w:r>
              <w:t>青春</w:t>
            </w:r>
          </w:p>
        </w:tc>
      </w:tr>
      <w:tr w14:paraId="443EE6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29FB5252">
            <w:pPr>
              <w:spacing w:after="0" w:line="240" w:lineRule="auto"/>
            </w:pPr>
            <w:r>
              <w:t>889</w:t>
            </w:r>
          </w:p>
        </w:tc>
        <w:tc>
          <w:tcPr>
            <w:tcW w:w="1805" w:type="dxa"/>
          </w:tcPr>
          <w:p w14:paraId="7B3F8DF5">
            <w:pPr>
              <w:spacing w:after="0" w:line="240" w:lineRule="auto"/>
            </w:pPr>
            <w:r>
              <w:t>Reckless (Thoughtless, #3)</w:t>
            </w:r>
          </w:p>
        </w:tc>
        <w:tc>
          <w:tcPr>
            <w:tcW w:w="1410" w:type="dxa"/>
          </w:tcPr>
          <w:p w14:paraId="729F51FE">
            <w:pPr>
              <w:spacing w:after="0" w:line="240" w:lineRule="auto"/>
            </w:pPr>
            <w:r>
              <w:t>S.C. Stephens</w:t>
            </w:r>
          </w:p>
        </w:tc>
        <w:tc>
          <w:tcPr>
            <w:tcW w:w="760" w:type="dxa"/>
          </w:tcPr>
          <w:p w14:paraId="16BA5373">
            <w:pPr>
              <w:spacing w:after="0" w:line="240" w:lineRule="auto"/>
            </w:pPr>
            <w:r>
              <w:t>546.0</w:t>
            </w:r>
          </w:p>
        </w:tc>
        <w:tc>
          <w:tcPr>
            <w:tcW w:w="3560" w:type="dxa"/>
          </w:tcPr>
          <w:p w14:paraId="4597C904">
            <w:pPr>
              <w:spacing w:after="0" w:line="240" w:lineRule="auto"/>
            </w:pPr>
            <w:r>
              <w:t>Can love survive when life gets Reckless?When the band hits it big, Kiera and Kellan must ask themselves: Can their love for each other survive the constant pressures of superstardom? The friendships they've formed, t...</w:t>
            </w:r>
          </w:p>
        </w:tc>
        <w:tc>
          <w:tcPr>
            <w:tcW w:w="700" w:type="dxa"/>
          </w:tcPr>
          <w:p w14:paraId="2F34037D">
            <w:pPr>
              <w:spacing w:after="0" w:line="240" w:lineRule="auto"/>
            </w:pPr>
            <w:r>
              <w:t>言情</w:t>
            </w:r>
          </w:p>
        </w:tc>
      </w:tr>
      <w:tr w14:paraId="3BB44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458FBA1A">
            <w:pPr>
              <w:spacing w:after="0" w:line="240" w:lineRule="auto"/>
            </w:pPr>
            <w:r>
              <w:t>890</w:t>
            </w:r>
          </w:p>
        </w:tc>
        <w:tc>
          <w:tcPr>
            <w:tcW w:w="1805" w:type="dxa"/>
          </w:tcPr>
          <w:p w14:paraId="0D4581EB">
            <w:pPr>
              <w:spacing w:after="0" w:line="240" w:lineRule="auto"/>
            </w:pPr>
            <w:r>
              <w:t>Cat and Mouse (Alex Cross, #4)</w:t>
            </w:r>
          </w:p>
        </w:tc>
        <w:tc>
          <w:tcPr>
            <w:tcW w:w="1410" w:type="dxa"/>
          </w:tcPr>
          <w:p w14:paraId="44E73F03">
            <w:pPr>
              <w:spacing w:after="0" w:line="240" w:lineRule="auto"/>
            </w:pPr>
            <w:r>
              <w:t>James Patterson / Keith David / Anthony Heald</w:t>
            </w:r>
          </w:p>
        </w:tc>
        <w:tc>
          <w:tcPr>
            <w:tcW w:w="760" w:type="dxa"/>
          </w:tcPr>
          <w:p w14:paraId="0D7BBA59">
            <w:pPr>
              <w:spacing w:after="0" w:line="240" w:lineRule="auto"/>
            </w:pPr>
            <w:r>
              <w:t>416.0</w:t>
            </w:r>
          </w:p>
        </w:tc>
        <w:tc>
          <w:tcPr>
            <w:tcW w:w="3560" w:type="dxa"/>
          </w:tcPr>
          <w:p w14:paraId="56BA2C0D">
            <w:pPr>
              <w:spacing w:after="0" w:line="240" w:lineRule="auto"/>
            </w:pPr>
            <w:r>
              <w:t>Alex Cross is back-and so is a raging and suicidal Gary Soneji. Out of prison and dying from the AIDS virus he contracted there, he will get revenge on Cross before he dies. In addition, we are introduced to a new pai...</w:t>
            </w:r>
          </w:p>
        </w:tc>
        <w:tc>
          <w:tcPr>
            <w:tcW w:w="700" w:type="dxa"/>
          </w:tcPr>
          <w:p w14:paraId="26AE1E98">
            <w:pPr>
              <w:spacing w:after="0" w:line="240" w:lineRule="auto"/>
            </w:pPr>
            <w:r>
              <w:t>推理</w:t>
            </w:r>
          </w:p>
        </w:tc>
      </w:tr>
      <w:tr w14:paraId="35F3E7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4D9E85BB">
            <w:pPr>
              <w:spacing w:after="0" w:line="240" w:lineRule="auto"/>
            </w:pPr>
            <w:r>
              <w:t>891</w:t>
            </w:r>
          </w:p>
        </w:tc>
        <w:tc>
          <w:tcPr>
            <w:tcW w:w="1805" w:type="dxa"/>
          </w:tcPr>
          <w:p w14:paraId="570087F1">
            <w:pPr>
              <w:spacing w:after="0" w:line="240" w:lineRule="auto"/>
            </w:pPr>
            <w:r>
              <w:t>Being Mortal: Medicine and What Matters in the End</w:t>
            </w:r>
          </w:p>
        </w:tc>
        <w:tc>
          <w:tcPr>
            <w:tcW w:w="1410" w:type="dxa"/>
          </w:tcPr>
          <w:p w14:paraId="691290BD">
            <w:pPr>
              <w:spacing w:after="0" w:line="240" w:lineRule="auto"/>
            </w:pPr>
            <w:r>
              <w:t>Atul Gawande</w:t>
            </w:r>
          </w:p>
        </w:tc>
        <w:tc>
          <w:tcPr>
            <w:tcW w:w="760" w:type="dxa"/>
          </w:tcPr>
          <w:p w14:paraId="00DDC841">
            <w:pPr>
              <w:spacing w:after="0" w:line="240" w:lineRule="auto"/>
            </w:pPr>
            <w:r>
              <w:t>282.0</w:t>
            </w:r>
          </w:p>
        </w:tc>
        <w:tc>
          <w:tcPr>
            <w:tcW w:w="3560" w:type="dxa"/>
          </w:tcPr>
          <w:p w14:paraId="3D6EE3AC">
            <w:pPr>
              <w:spacing w:after="0" w:line="240" w:lineRule="auto"/>
            </w:pPr>
            <w:r>
              <w:t>In Being Mortal, author Atul Gawande tackles the hardest challenge of his profession: how medicine can not only improve life but also the process of its endingMedicine has triumphed in modern times, transforming birth...</w:t>
            </w:r>
          </w:p>
        </w:tc>
        <w:tc>
          <w:tcPr>
            <w:tcW w:w="700" w:type="dxa"/>
          </w:tcPr>
          <w:p w14:paraId="1B6C2B55">
            <w:pPr>
              <w:spacing w:after="0" w:line="240" w:lineRule="auto"/>
            </w:pPr>
            <w:r>
              <w:t>传记</w:t>
            </w:r>
          </w:p>
        </w:tc>
      </w:tr>
      <w:tr w14:paraId="7818F3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441C56C2">
            <w:pPr>
              <w:spacing w:after="0" w:line="240" w:lineRule="auto"/>
            </w:pPr>
            <w:r>
              <w:t>892</w:t>
            </w:r>
          </w:p>
        </w:tc>
        <w:tc>
          <w:tcPr>
            <w:tcW w:w="1805" w:type="dxa"/>
          </w:tcPr>
          <w:p w14:paraId="5595FB94">
            <w:pPr>
              <w:spacing w:after="0" w:line="240" w:lineRule="auto"/>
            </w:pPr>
            <w:r>
              <w:t>Foundation and Earth (Foundation #5)</w:t>
            </w:r>
          </w:p>
        </w:tc>
        <w:tc>
          <w:tcPr>
            <w:tcW w:w="1410" w:type="dxa"/>
          </w:tcPr>
          <w:p w14:paraId="30F8A94D">
            <w:pPr>
              <w:spacing w:after="0" w:line="240" w:lineRule="auto"/>
            </w:pPr>
            <w:r>
              <w:t>Isaac Asimov</w:t>
            </w:r>
          </w:p>
        </w:tc>
        <w:tc>
          <w:tcPr>
            <w:tcW w:w="760" w:type="dxa"/>
          </w:tcPr>
          <w:p w14:paraId="654ED726">
            <w:pPr>
              <w:spacing w:after="0" w:line="240" w:lineRule="auto"/>
            </w:pPr>
            <w:r>
              <w:t>500.0</w:t>
            </w:r>
          </w:p>
        </w:tc>
        <w:tc>
          <w:tcPr>
            <w:tcW w:w="3560" w:type="dxa"/>
          </w:tcPr>
          <w:p w14:paraId="4051A30F">
            <w:pPr>
              <w:spacing w:after="0" w:line="240" w:lineRule="auto"/>
            </w:pPr>
            <w:r>
              <w:t>Golan Trevize, former Councilman of the First Foundation, has chosen the future, and it is Gaia. A superorganism, Gaia is a holistic planet with a common consciousness so intensely united that every dewdrop, every peb...</w:t>
            </w:r>
          </w:p>
        </w:tc>
        <w:tc>
          <w:tcPr>
            <w:tcW w:w="700" w:type="dxa"/>
          </w:tcPr>
          <w:p w14:paraId="4C9D2729">
            <w:pPr>
              <w:spacing w:after="0" w:line="240" w:lineRule="auto"/>
            </w:pPr>
            <w:r>
              <w:t>科幻</w:t>
            </w:r>
          </w:p>
        </w:tc>
      </w:tr>
      <w:tr w14:paraId="451C6C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01D7A328">
            <w:pPr>
              <w:spacing w:after="0" w:line="240" w:lineRule="auto"/>
            </w:pPr>
            <w:r>
              <w:t>893</w:t>
            </w:r>
          </w:p>
        </w:tc>
        <w:tc>
          <w:tcPr>
            <w:tcW w:w="1805" w:type="dxa"/>
          </w:tcPr>
          <w:p w14:paraId="3650F01B">
            <w:pPr>
              <w:spacing w:after="0" w:line="240" w:lineRule="auto"/>
            </w:pPr>
            <w:r>
              <w:t>The Vampire Armand (The Vampire Chronicles, #6)</w:t>
            </w:r>
          </w:p>
        </w:tc>
        <w:tc>
          <w:tcPr>
            <w:tcW w:w="1410" w:type="dxa"/>
          </w:tcPr>
          <w:p w14:paraId="2BCB912E">
            <w:pPr>
              <w:spacing w:after="0" w:line="240" w:lineRule="auto"/>
            </w:pPr>
            <w:r>
              <w:t>Anne Rice</w:t>
            </w:r>
          </w:p>
        </w:tc>
        <w:tc>
          <w:tcPr>
            <w:tcW w:w="760" w:type="dxa"/>
          </w:tcPr>
          <w:p w14:paraId="11593F83">
            <w:pPr>
              <w:spacing w:after="0" w:line="240" w:lineRule="auto"/>
            </w:pPr>
            <w:r>
              <w:t>457.0</w:t>
            </w:r>
          </w:p>
        </w:tc>
        <w:tc>
          <w:tcPr>
            <w:tcW w:w="3560" w:type="dxa"/>
          </w:tcPr>
          <w:p w14:paraId="4D64D1B0">
            <w:pPr>
              <w:spacing w:after="0" w:line="240" w:lineRule="auto"/>
            </w:pPr>
            <w:r>
              <w:t>In the latest installment of The Vampire Chronicles, Anne Rice summons up dazzling worlds to bring us the story of Armand - eternally young, with the face of a Botticelli angel. Armand, who first appeared in all his d...</w:t>
            </w:r>
          </w:p>
        </w:tc>
        <w:tc>
          <w:tcPr>
            <w:tcW w:w="700" w:type="dxa"/>
          </w:tcPr>
          <w:p w14:paraId="52843F6C">
            <w:pPr>
              <w:spacing w:after="0" w:line="240" w:lineRule="auto"/>
            </w:pPr>
            <w:r>
              <w:t>恐怖</w:t>
            </w:r>
          </w:p>
        </w:tc>
      </w:tr>
      <w:tr w14:paraId="3BE6DD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74968B64">
            <w:pPr>
              <w:spacing w:after="0" w:line="240" w:lineRule="auto"/>
            </w:pPr>
            <w:r>
              <w:t>894</w:t>
            </w:r>
          </w:p>
        </w:tc>
        <w:tc>
          <w:tcPr>
            <w:tcW w:w="1805" w:type="dxa"/>
          </w:tcPr>
          <w:p w14:paraId="2A196686">
            <w:pPr>
              <w:spacing w:after="0" w:line="240" w:lineRule="auto"/>
            </w:pPr>
            <w:r>
              <w:t>Never Knowing</w:t>
            </w:r>
          </w:p>
        </w:tc>
        <w:tc>
          <w:tcPr>
            <w:tcW w:w="1410" w:type="dxa"/>
          </w:tcPr>
          <w:p w14:paraId="7A20B5E4">
            <w:pPr>
              <w:spacing w:after="0" w:line="240" w:lineRule="auto"/>
            </w:pPr>
            <w:r>
              <w:t>Chevy Stevens</w:t>
            </w:r>
          </w:p>
        </w:tc>
        <w:tc>
          <w:tcPr>
            <w:tcW w:w="760" w:type="dxa"/>
          </w:tcPr>
          <w:p w14:paraId="360EA275">
            <w:pPr>
              <w:spacing w:after="0" w:line="240" w:lineRule="auto"/>
            </w:pPr>
            <w:r>
              <w:t>410.0</w:t>
            </w:r>
          </w:p>
        </w:tc>
        <w:tc>
          <w:tcPr>
            <w:tcW w:w="3560" w:type="dxa"/>
          </w:tcPr>
          <w:p w14:paraId="3D5F3C82">
            <w:pPr>
              <w:spacing w:after="0" w:line="240" w:lineRule="auto"/>
            </w:pPr>
            <w:r>
              <w:t>At thirty-three Sara Gallagher is finally happy. Her antique furniture restoration business is taking off and she’s engaged to a wonderful man. But there’s one big question that still haunts her — who are her birth pa...</w:t>
            </w:r>
          </w:p>
        </w:tc>
        <w:tc>
          <w:tcPr>
            <w:tcW w:w="700" w:type="dxa"/>
          </w:tcPr>
          <w:p w14:paraId="4D87814D">
            <w:pPr>
              <w:spacing w:after="0" w:line="240" w:lineRule="auto"/>
            </w:pPr>
            <w:r>
              <w:t>悬疑</w:t>
            </w:r>
          </w:p>
        </w:tc>
      </w:tr>
      <w:tr w14:paraId="241ED3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69A3E048">
            <w:pPr>
              <w:spacing w:after="0" w:line="240" w:lineRule="auto"/>
            </w:pPr>
            <w:r>
              <w:t>895</w:t>
            </w:r>
          </w:p>
        </w:tc>
        <w:tc>
          <w:tcPr>
            <w:tcW w:w="1805" w:type="dxa"/>
          </w:tcPr>
          <w:p w14:paraId="0637D3E1">
            <w:pPr>
              <w:spacing w:after="0" w:line="240" w:lineRule="auto"/>
            </w:pPr>
            <w:r>
              <w:t>Moby-Dick or, The Whale</w:t>
            </w:r>
          </w:p>
        </w:tc>
        <w:tc>
          <w:tcPr>
            <w:tcW w:w="1410" w:type="dxa"/>
          </w:tcPr>
          <w:p w14:paraId="158E8A95">
            <w:pPr>
              <w:spacing w:after="0" w:line="240" w:lineRule="auto"/>
            </w:pPr>
            <w:r>
              <w:t>Herman Melville / Andrew Delbanco / Tom Quirk</w:t>
            </w:r>
          </w:p>
        </w:tc>
        <w:tc>
          <w:tcPr>
            <w:tcW w:w="760" w:type="dxa"/>
          </w:tcPr>
          <w:p w14:paraId="3C1955D0">
            <w:pPr>
              <w:spacing w:after="0" w:line="240" w:lineRule="auto"/>
            </w:pPr>
            <w:r>
              <w:t>654.0</w:t>
            </w:r>
          </w:p>
        </w:tc>
        <w:tc>
          <w:tcPr>
            <w:tcW w:w="3560" w:type="dxa"/>
          </w:tcPr>
          <w:p w14:paraId="1051A28A">
            <w:pPr>
              <w:spacing w:after="0" w:line="240" w:lineRule="auto"/>
            </w:pPr>
            <w:r>
              <w:t>"It is the horrible texture of a fabric that should be woven of ships' cables and hawsers. A Polar wind blows through it, and birds of prey hover over it." So Melville wrote of his masterpiece, one of the greatest wor...</w:t>
            </w:r>
          </w:p>
        </w:tc>
        <w:tc>
          <w:tcPr>
            <w:tcW w:w="700" w:type="dxa"/>
          </w:tcPr>
          <w:p w14:paraId="358D77E4">
            <w:pPr>
              <w:spacing w:after="0" w:line="240" w:lineRule="auto"/>
            </w:pPr>
            <w:r>
              <w:t>文学</w:t>
            </w:r>
          </w:p>
        </w:tc>
      </w:tr>
      <w:tr w14:paraId="348D0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7391ADBE">
            <w:pPr>
              <w:spacing w:after="0" w:line="240" w:lineRule="auto"/>
            </w:pPr>
            <w:r>
              <w:t>896</w:t>
            </w:r>
          </w:p>
        </w:tc>
        <w:tc>
          <w:tcPr>
            <w:tcW w:w="1805" w:type="dxa"/>
          </w:tcPr>
          <w:p w14:paraId="16E8C825">
            <w:pPr>
              <w:spacing w:after="0" w:line="240" w:lineRule="auto"/>
            </w:pPr>
            <w:r>
              <w:t>Club Dead (Sookie Stackhouse, #3)</w:t>
            </w:r>
          </w:p>
        </w:tc>
        <w:tc>
          <w:tcPr>
            <w:tcW w:w="1410" w:type="dxa"/>
          </w:tcPr>
          <w:p w14:paraId="6A9A2629">
            <w:pPr>
              <w:spacing w:after="0" w:line="240" w:lineRule="auto"/>
            </w:pPr>
            <w:r>
              <w:t>Charlaine Harris</w:t>
            </w:r>
          </w:p>
        </w:tc>
        <w:tc>
          <w:tcPr>
            <w:tcW w:w="760" w:type="dxa"/>
          </w:tcPr>
          <w:p w14:paraId="35D5C3E5">
            <w:pPr>
              <w:spacing w:after="0" w:line="240" w:lineRule="auto"/>
            </w:pPr>
            <w:r>
              <w:t>274.0</w:t>
            </w:r>
          </w:p>
        </w:tc>
        <w:tc>
          <w:tcPr>
            <w:tcW w:w="3560" w:type="dxa"/>
          </w:tcPr>
          <w:p w14:paraId="7F126D05">
            <w:pPr>
              <w:spacing w:after="0" w:line="240" w:lineRule="auto"/>
            </w:pPr>
            <w:r>
              <w:t>Things between cocktail waitress Sookie and her vampire boyfriend Bill seem to be going excellently (apart from the small matter of him being undead) until he leaves town for a while. A long while. Bill's sinister bos...</w:t>
            </w:r>
          </w:p>
        </w:tc>
        <w:tc>
          <w:tcPr>
            <w:tcW w:w="700" w:type="dxa"/>
          </w:tcPr>
          <w:p w14:paraId="2743490C">
            <w:pPr>
              <w:spacing w:after="0" w:line="240" w:lineRule="auto"/>
            </w:pPr>
            <w:r>
              <w:t>奇幻</w:t>
            </w:r>
          </w:p>
        </w:tc>
      </w:tr>
      <w:tr w14:paraId="647406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110E7715">
            <w:pPr>
              <w:spacing w:after="0" w:line="240" w:lineRule="auto"/>
            </w:pPr>
            <w:r>
              <w:t>897</w:t>
            </w:r>
          </w:p>
        </w:tc>
        <w:tc>
          <w:tcPr>
            <w:tcW w:w="1805" w:type="dxa"/>
          </w:tcPr>
          <w:p w14:paraId="464809BB">
            <w:pPr>
              <w:spacing w:after="0" w:line="240" w:lineRule="auto"/>
            </w:pPr>
            <w:r>
              <w:t>The Book of Mormon: Another Testament of Jesus Christ</w:t>
            </w:r>
          </w:p>
        </w:tc>
        <w:tc>
          <w:tcPr>
            <w:tcW w:w="1410" w:type="dxa"/>
          </w:tcPr>
          <w:p w14:paraId="70010612">
            <w:pPr>
              <w:spacing w:after="0" w:line="240" w:lineRule="auto"/>
            </w:pPr>
            <w:r>
              <w:t>Anonymous / Joseph Smith Jr.</w:t>
            </w:r>
          </w:p>
        </w:tc>
        <w:tc>
          <w:tcPr>
            <w:tcW w:w="760" w:type="dxa"/>
          </w:tcPr>
          <w:p w14:paraId="3DD0809A">
            <w:pPr>
              <w:spacing w:after="0" w:line="240" w:lineRule="auto"/>
            </w:pPr>
            <w:r>
              <w:t>531.0</w:t>
            </w:r>
          </w:p>
        </w:tc>
        <w:tc>
          <w:tcPr>
            <w:tcW w:w="3560" w:type="dxa"/>
          </w:tcPr>
          <w:p w14:paraId="511716DD">
            <w:pPr>
              <w:spacing w:after="0" w:line="240" w:lineRule="auto"/>
            </w:pPr>
          </w:p>
        </w:tc>
        <w:tc>
          <w:tcPr>
            <w:tcW w:w="700" w:type="dxa"/>
          </w:tcPr>
          <w:p w14:paraId="493EA66F">
            <w:pPr>
              <w:spacing w:after="0" w:line="240" w:lineRule="auto"/>
            </w:pPr>
            <w:r>
              <w:t>历史</w:t>
            </w:r>
          </w:p>
        </w:tc>
      </w:tr>
      <w:tr w14:paraId="044638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589E11CF">
            <w:pPr>
              <w:spacing w:after="0" w:line="240" w:lineRule="auto"/>
            </w:pPr>
            <w:r>
              <w:t>898</w:t>
            </w:r>
          </w:p>
        </w:tc>
        <w:tc>
          <w:tcPr>
            <w:tcW w:w="1805" w:type="dxa"/>
          </w:tcPr>
          <w:p w14:paraId="6BB1CBFF">
            <w:pPr>
              <w:spacing w:after="0" w:line="240" w:lineRule="auto"/>
            </w:pPr>
            <w:r>
              <w:t>Obsidian (Lux, #1)</w:t>
            </w:r>
          </w:p>
        </w:tc>
        <w:tc>
          <w:tcPr>
            <w:tcW w:w="1410" w:type="dxa"/>
          </w:tcPr>
          <w:p w14:paraId="579015CC">
            <w:pPr>
              <w:spacing w:after="0" w:line="240" w:lineRule="auto"/>
            </w:pPr>
            <w:r>
              <w:t>Jennifer L. Armentrout</w:t>
            </w:r>
          </w:p>
        </w:tc>
        <w:tc>
          <w:tcPr>
            <w:tcW w:w="760" w:type="dxa"/>
          </w:tcPr>
          <w:p w14:paraId="24514E2A">
            <w:pPr>
              <w:spacing w:after="0" w:line="240" w:lineRule="auto"/>
            </w:pPr>
            <w:r>
              <w:t>335.0</w:t>
            </w:r>
          </w:p>
        </w:tc>
        <w:tc>
          <w:tcPr>
            <w:tcW w:w="3560" w:type="dxa"/>
          </w:tcPr>
          <w:p w14:paraId="3189F46A">
            <w:pPr>
              <w:spacing w:after="0" w:line="240" w:lineRule="auto"/>
            </w:pPr>
            <w:r>
              <w:t>Starting over sucks.When we moved to West Virginia right before my senior year, I’d pretty much resigned myself to thick accents, dodgy internet access, and a whole lot of boring… until I spotted my hot neighbor, with...</w:t>
            </w:r>
          </w:p>
        </w:tc>
        <w:tc>
          <w:tcPr>
            <w:tcW w:w="700" w:type="dxa"/>
          </w:tcPr>
          <w:p w14:paraId="3AA8EEBD">
            <w:pPr>
              <w:spacing w:after="0" w:line="240" w:lineRule="auto"/>
            </w:pPr>
            <w:r>
              <w:t>青春</w:t>
            </w:r>
          </w:p>
        </w:tc>
      </w:tr>
      <w:tr w14:paraId="3BF5B4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47681192">
            <w:pPr>
              <w:spacing w:after="0" w:line="240" w:lineRule="auto"/>
            </w:pPr>
            <w:r>
              <w:t>899</w:t>
            </w:r>
          </w:p>
        </w:tc>
        <w:tc>
          <w:tcPr>
            <w:tcW w:w="1805" w:type="dxa"/>
          </w:tcPr>
          <w:p w14:paraId="6EC349EC">
            <w:pPr>
              <w:spacing w:after="0" w:line="240" w:lineRule="auto"/>
            </w:pPr>
            <w:r>
              <w:t>Playing for Keeps (Neighbor from Hell, #1)</w:t>
            </w:r>
          </w:p>
        </w:tc>
        <w:tc>
          <w:tcPr>
            <w:tcW w:w="1410" w:type="dxa"/>
          </w:tcPr>
          <w:p w14:paraId="6CD02F2D">
            <w:pPr>
              <w:spacing w:after="0" w:line="240" w:lineRule="auto"/>
            </w:pPr>
            <w:r>
              <w:t>R.L. Mathewson</w:t>
            </w:r>
          </w:p>
        </w:tc>
        <w:tc>
          <w:tcPr>
            <w:tcW w:w="760" w:type="dxa"/>
          </w:tcPr>
          <w:p w14:paraId="59B3FD97">
            <w:pPr>
              <w:spacing w:after="0" w:line="240" w:lineRule="auto"/>
            </w:pPr>
            <w:r>
              <w:t>330.0</w:t>
            </w:r>
          </w:p>
        </w:tc>
        <w:tc>
          <w:tcPr>
            <w:tcW w:w="3560" w:type="dxa"/>
          </w:tcPr>
          <w:p w14:paraId="55CA1375">
            <w:pPr>
              <w:spacing w:after="0" w:line="240" w:lineRule="auto"/>
            </w:pPr>
            <w:r>
              <w:t>Done with being the world's biggest pushover, Haley decides that things are going to change starting with the aggravating neighbor who has too much charm and not enough restraint. What she didn't expect was to be suck...</w:t>
            </w:r>
          </w:p>
        </w:tc>
        <w:tc>
          <w:tcPr>
            <w:tcW w:w="700" w:type="dxa"/>
          </w:tcPr>
          <w:p w14:paraId="1C99377A">
            <w:pPr>
              <w:spacing w:after="0" w:line="240" w:lineRule="auto"/>
            </w:pPr>
            <w:r>
              <w:t>言情</w:t>
            </w:r>
          </w:p>
        </w:tc>
      </w:tr>
      <w:tr w14:paraId="4BC426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49628E69">
            <w:pPr>
              <w:spacing w:after="0" w:line="240" w:lineRule="auto"/>
            </w:pPr>
            <w:r>
              <w:t>900</w:t>
            </w:r>
          </w:p>
        </w:tc>
        <w:tc>
          <w:tcPr>
            <w:tcW w:w="1805" w:type="dxa"/>
          </w:tcPr>
          <w:p w14:paraId="6FC05A46">
            <w:pPr>
              <w:spacing w:after="0" w:line="240" w:lineRule="auto"/>
            </w:pPr>
            <w:r>
              <w:t>The Couple Next Door</w:t>
            </w:r>
          </w:p>
        </w:tc>
        <w:tc>
          <w:tcPr>
            <w:tcW w:w="1410" w:type="dxa"/>
          </w:tcPr>
          <w:p w14:paraId="3DE54F94">
            <w:pPr>
              <w:spacing w:after="0" w:line="240" w:lineRule="auto"/>
            </w:pPr>
            <w:r>
              <w:t>Shari Lapena</w:t>
            </w:r>
          </w:p>
        </w:tc>
        <w:tc>
          <w:tcPr>
            <w:tcW w:w="760" w:type="dxa"/>
          </w:tcPr>
          <w:p w14:paraId="1260A96E">
            <w:pPr>
              <w:spacing w:after="0" w:line="240" w:lineRule="auto"/>
            </w:pPr>
            <w:r>
              <w:t>308.0</w:t>
            </w:r>
          </w:p>
        </w:tc>
        <w:tc>
          <w:tcPr>
            <w:tcW w:w="3560" w:type="dxa"/>
          </w:tcPr>
          <w:p w14:paraId="6955A13F">
            <w:pPr>
              <w:spacing w:after="0" w:line="240" w:lineRule="auto"/>
            </w:pPr>
            <w:r>
              <w:t>It all started at a dinner party. . .A domestic suspense debut about a young couple and their apparently friendly neighbors--a twisty, rollercoaster ride of lies, betrayal, and the secrets between husbands and wives....</w:t>
            </w:r>
          </w:p>
        </w:tc>
        <w:tc>
          <w:tcPr>
            <w:tcW w:w="700" w:type="dxa"/>
          </w:tcPr>
          <w:p w14:paraId="61DD257F">
            <w:pPr>
              <w:spacing w:after="0" w:line="240" w:lineRule="auto"/>
            </w:pPr>
            <w:r>
              <w:t>推理</w:t>
            </w:r>
          </w:p>
        </w:tc>
      </w:tr>
      <w:tr w14:paraId="4E7579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1D61ED6E">
            <w:pPr>
              <w:spacing w:after="0" w:line="240" w:lineRule="auto"/>
            </w:pPr>
            <w:r>
              <w:t>901</w:t>
            </w:r>
          </w:p>
        </w:tc>
        <w:tc>
          <w:tcPr>
            <w:tcW w:w="1805" w:type="dxa"/>
          </w:tcPr>
          <w:p w14:paraId="47783937">
            <w:pPr>
              <w:spacing w:after="0" w:line="240" w:lineRule="auto"/>
            </w:pPr>
            <w:r>
              <w:t>Long Walk to Freedom</w:t>
            </w:r>
          </w:p>
        </w:tc>
        <w:tc>
          <w:tcPr>
            <w:tcW w:w="1410" w:type="dxa"/>
          </w:tcPr>
          <w:p w14:paraId="3BD015CB">
            <w:pPr>
              <w:spacing w:after="0" w:line="240" w:lineRule="auto"/>
            </w:pPr>
            <w:r>
              <w:t>Nelson Mandela</w:t>
            </w:r>
          </w:p>
        </w:tc>
        <w:tc>
          <w:tcPr>
            <w:tcW w:w="760" w:type="dxa"/>
          </w:tcPr>
          <w:p w14:paraId="657D97A7">
            <w:pPr>
              <w:spacing w:after="0" w:line="240" w:lineRule="auto"/>
            </w:pPr>
            <w:r>
              <w:t>656.0</w:t>
            </w:r>
          </w:p>
        </w:tc>
        <w:tc>
          <w:tcPr>
            <w:tcW w:w="3560" w:type="dxa"/>
          </w:tcPr>
          <w:p w14:paraId="0DEE3381">
            <w:pPr>
              <w:spacing w:after="0" w:line="240" w:lineRule="auto"/>
            </w:pPr>
            <w:r>
              <w:t>Nelson Mandela is one of the great moral and political leaders of our time: an international hero whose lifelong dedication to the fight against racial oppression in South Africa won him the Nobel Peace Prize and the...</w:t>
            </w:r>
          </w:p>
        </w:tc>
        <w:tc>
          <w:tcPr>
            <w:tcW w:w="700" w:type="dxa"/>
          </w:tcPr>
          <w:p w14:paraId="13F5CD64">
            <w:pPr>
              <w:spacing w:after="0" w:line="240" w:lineRule="auto"/>
            </w:pPr>
            <w:r>
              <w:t>传记</w:t>
            </w:r>
          </w:p>
        </w:tc>
      </w:tr>
      <w:tr w14:paraId="53F709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4589C4F9">
            <w:pPr>
              <w:spacing w:after="0" w:line="240" w:lineRule="auto"/>
            </w:pPr>
            <w:r>
              <w:t>902</w:t>
            </w:r>
          </w:p>
        </w:tc>
        <w:tc>
          <w:tcPr>
            <w:tcW w:w="1805" w:type="dxa"/>
          </w:tcPr>
          <w:p w14:paraId="61285ABC">
            <w:pPr>
              <w:spacing w:after="0" w:line="240" w:lineRule="auto"/>
            </w:pPr>
            <w:r>
              <w:t>Ender's Game, Volume 1: Battle School (Ender's Saga)</w:t>
            </w:r>
          </w:p>
        </w:tc>
        <w:tc>
          <w:tcPr>
            <w:tcW w:w="1410" w:type="dxa"/>
          </w:tcPr>
          <w:p w14:paraId="49F8C38C">
            <w:pPr>
              <w:spacing w:after="0" w:line="240" w:lineRule="auto"/>
            </w:pPr>
            <w:r>
              <w:t>Christopher Yost / Orson Scott Card / Pasqual Ferry</w:t>
            </w:r>
          </w:p>
        </w:tc>
        <w:tc>
          <w:tcPr>
            <w:tcW w:w="760" w:type="dxa"/>
          </w:tcPr>
          <w:p w14:paraId="61934128">
            <w:pPr>
              <w:spacing w:after="0" w:line="240" w:lineRule="auto"/>
            </w:pPr>
            <w:r>
              <w:t>128.0</w:t>
            </w:r>
          </w:p>
        </w:tc>
        <w:tc>
          <w:tcPr>
            <w:tcW w:w="3560" w:type="dxa"/>
          </w:tcPr>
          <w:p w14:paraId="09772A06">
            <w:pPr>
              <w:spacing w:after="0" w:line="240" w:lineRule="auto"/>
            </w:pPr>
            <w:r>
              <w:t>There's a war coming. The same aliens who almost destroyed Earth once are coming back to get the whole job done this time. But we aren't going to just sit and die. The international military is taking our best and bri...</w:t>
            </w:r>
          </w:p>
        </w:tc>
        <w:tc>
          <w:tcPr>
            <w:tcW w:w="700" w:type="dxa"/>
          </w:tcPr>
          <w:p w14:paraId="3C3B8328">
            <w:pPr>
              <w:spacing w:after="0" w:line="240" w:lineRule="auto"/>
            </w:pPr>
            <w:r>
              <w:t>科幻</w:t>
            </w:r>
          </w:p>
        </w:tc>
      </w:tr>
      <w:tr w14:paraId="79488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528A5EC2">
            <w:pPr>
              <w:spacing w:after="0" w:line="240" w:lineRule="auto"/>
            </w:pPr>
            <w:r>
              <w:t>903</w:t>
            </w:r>
          </w:p>
        </w:tc>
        <w:tc>
          <w:tcPr>
            <w:tcW w:w="1805" w:type="dxa"/>
          </w:tcPr>
          <w:p w14:paraId="3D65CBE2">
            <w:pPr>
              <w:spacing w:after="0" w:line="240" w:lineRule="auto"/>
            </w:pPr>
            <w:r>
              <w:t>Brother Odd (Odd Thomas, #3)</w:t>
            </w:r>
          </w:p>
        </w:tc>
        <w:tc>
          <w:tcPr>
            <w:tcW w:w="1410" w:type="dxa"/>
          </w:tcPr>
          <w:p w14:paraId="210A0844">
            <w:pPr>
              <w:spacing w:after="0" w:line="240" w:lineRule="auto"/>
            </w:pPr>
            <w:r>
              <w:t>Dean Koontz</w:t>
            </w:r>
          </w:p>
        </w:tc>
        <w:tc>
          <w:tcPr>
            <w:tcW w:w="760" w:type="dxa"/>
          </w:tcPr>
          <w:p w14:paraId="109CB1DB">
            <w:pPr>
              <w:spacing w:after="0" w:line="240" w:lineRule="auto"/>
            </w:pPr>
            <w:r>
              <w:t>364.0</w:t>
            </w:r>
          </w:p>
        </w:tc>
        <w:tc>
          <w:tcPr>
            <w:tcW w:w="3560" w:type="dxa"/>
          </w:tcPr>
          <w:p w14:paraId="760CD07B">
            <w:pPr>
              <w:spacing w:after="0" w:line="240" w:lineRule="auto"/>
            </w:pPr>
            <w:r>
              <w:t>Loop me in, odd one.The words, spoken in the deep of night by a sleeping child, chill the young man watching over her. For this was a favorite phrase of Stormy Llewellyn, his lost love, and Stormy is dead, gone foreve...</w:t>
            </w:r>
          </w:p>
        </w:tc>
        <w:tc>
          <w:tcPr>
            <w:tcW w:w="700" w:type="dxa"/>
          </w:tcPr>
          <w:p w14:paraId="24FE8E1E">
            <w:pPr>
              <w:spacing w:after="0" w:line="240" w:lineRule="auto"/>
            </w:pPr>
            <w:r>
              <w:t>恐怖</w:t>
            </w:r>
          </w:p>
        </w:tc>
      </w:tr>
      <w:tr w14:paraId="11EF51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57ABA6A6">
            <w:pPr>
              <w:spacing w:after="0" w:line="240" w:lineRule="auto"/>
            </w:pPr>
            <w:r>
              <w:t>904</w:t>
            </w:r>
          </w:p>
        </w:tc>
        <w:tc>
          <w:tcPr>
            <w:tcW w:w="1805" w:type="dxa"/>
          </w:tcPr>
          <w:p w14:paraId="12A37F11">
            <w:pPr>
              <w:spacing w:after="0" w:line="240" w:lineRule="auto"/>
            </w:pPr>
            <w:r>
              <w:t>The Jefferson Key (Cotton Malone, #7)</w:t>
            </w:r>
          </w:p>
        </w:tc>
        <w:tc>
          <w:tcPr>
            <w:tcW w:w="1410" w:type="dxa"/>
          </w:tcPr>
          <w:p w14:paraId="37E11FF6">
            <w:pPr>
              <w:spacing w:after="0" w:line="240" w:lineRule="auto"/>
            </w:pPr>
            <w:r>
              <w:t>Steve Berry</w:t>
            </w:r>
          </w:p>
        </w:tc>
        <w:tc>
          <w:tcPr>
            <w:tcW w:w="760" w:type="dxa"/>
          </w:tcPr>
          <w:p w14:paraId="3C6B9CAE">
            <w:pPr>
              <w:spacing w:after="0" w:line="240" w:lineRule="auto"/>
            </w:pPr>
            <w:r>
              <w:t>456.0</w:t>
            </w:r>
          </w:p>
        </w:tc>
        <w:tc>
          <w:tcPr>
            <w:tcW w:w="3560" w:type="dxa"/>
          </w:tcPr>
          <w:p w14:paraId="1021B6FB">
            <w:pPr>
              <w:spacing w:after="0" w:line="240" w:lineRule="auto"/>
            </w:pPr>
            <w:r>
              <w:t>Four United States presidents have been assassinated -- in 1865, 1881, 1901, and 1963 -- each murder seemingly unrelated and separated by time.But what if those presidents were all killed for the same reason: a clause...</w:t>
            </w:r>
          </w:p>
        </w:tc>
        <w:tc>
          <w:tcPr>
            <w:tcW w:w="700" w:type="dxa"/>
          </w:tcPr>
          <w:p w14:paraId="3BDAAAAA">
            <w:pPr>
              <w:spacing w:after="0" w:line="240" w:lineRule="auto"/>
            </w:pPr>
            <w:r>
              <w:t>悬疑</w:t>
            </w:r>
          </w:p>
        </w:tc>
      </w:tr>
      <w:tr w14:paraId="5412AB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25067900">
            <w:pPr>
              <w:spacing w:after="0" w:line="240" w:lineRule="auto"/>
            </w:pPr>
            <w:r>
              <w:t>905</w:t>
            </w:r>
          </w:p>
        </w:tc>
        <w:tc>
          <w:tcPr>
            <w:tcW w:w="1805" w:type="dxa"/>
          </w:tcPr>
          <w:p w14:paraId="07218325">
            <w:pPr>
              <w:spacing w:after="0" w:line="240" w:lineRule="auto"/>
            </w:pPr>
            <w:r>
              <w:t>The Lost Symbol (Robert Langdon, #3)</w:t>
            </w:r>
          </w:p>
        </w:tc>
        <w:tc>
          <w:tcPr>
            <w:tcW w:w="1410" w:type="dxa"/>
          </w:tcPr>
          <w:p w14:paraId="1844D995">
            <w:pPr>
              <w:spacing w:after="0" w:line="240" w:lineRule="auto"/>
            </w:pPr>
            <w:r>
              <w:t>Dan Brown</w:t>
            </w:r>
          </w:p>
        </w:tc>
        <w:tc>
          <w:tcPr>
            <w:tcW w:w="760" w:type="dxa"/>
          </w:tcPr>
          <w:p w14:paraId="35A5D782">
            <w:pPr>
              <w:spacing w:after="0" w:line="240" w:lineRule="auto"/>
            </w:pPr>
            <w:r>
              <w:t>509.0</w:t>
            </w:r>
          </w:p>
        </w:tc>
        <w:tc>
          <w:tcPr>
            <w:tcW w:w="3560" w:type="dxa"/>
          </w:tcPr>
          <w:p w14:paraId="1B1D9184">
            <w:pPr>
              <w:spacing w:after="0" w:line="240" w:lineRule="auto"/>
            </w:pPr>
            <w:r>
              <w:t>WHAT IS LOST...WILL BE FOUNDIn this stunning follow-up to the global phenomenon The Da Vinci Code, Dan Brown demonstrates once again why he is the world's most popular thriller writer. The Lost Symbol is a masterstrok...</w:t>
            </w:r>
          </w:p>
        </w:tc>
        <w:tc>
          <w:tcPr>
            <w:tcW w:w="700" w:type="dxa"/>
          </w:tcPr>
          <w:p w14:paraId="787789F4">
            <w:pPr>
              <w:spacing w:after="0" w:line="240" w:lineRule="auto"/>
            </w:pPr>
            <w:r>
              <w:t>文学</w:t>
            </w:r>
          </w:p>
        </w:tc>
      </w:tr>
      <w:tr w14:paraId="79CE9C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14584B7D">
            <w:pPr>
              <w:spacing w:after="0" w:line="240" w:lineRule="auto"/>
            </w:pPr>
            <w:r>
              <w:t>906</w:t>
            </w:r>
          </w:p>
        </w:tc>
        <w:tc>
          <w:tcPr>
            <w:tcW w:w="1805" w:type="dxa"/>
          </w:tcPr>
          <w:p w14:paraId="1912132F">
            <w:pPr>
              <w:spacing w:after="0" w:line="240" w:lineRule="auto"/>
            </w:pPr>
            <w:r>
              <w:t>The Well of Ascension (Mistborn, #2)</w:t>
            </w:r>
          </w:p>
        </w:tc>
        <w:tc>
          <w:tcPr>
            <w:tcW w:w="1410" w:type="dxa"/>
          </w:tcPr>
          <w:p w14:paraId="30B02EB6">
            <w:pPr>
              <w:spacing w:after="0" w:line="240" w:lineRule="auto"/>
            </w:pPr>
            <w:r>
              <w:t>Brandon Sanderson</w:t>
            </w:r>
          </w:p>
        </w:tc>
        <w:tc>
          <w:tcPr>
            <w:tcW w:w="760" w:type="dxa"/>
          </w:tcPr>
          <w:p w14:paraId="293309F1">
            <w:pPr>
              <w:spacing w:after="0" w:line="240" w:lineRule="auto"/>
            </w:pPr>
            <w:r>
              <w:t>590.0</w:t>
            </w:r>
          </w:p>
        </w:tc>
        <w:tc>
          <w:tcPr>
            <w:tcW w:w="3560" w:type="dxa"/>
          </w:tcPr>
          <w:p w14:paraId="2DD2EECF">
            <w:pPr>
              <w:spacing w:after="0" w:line="240" w:lineRule="auto"/>
            </w:pPr>
            <w:r>
              <w:t>Vin, the street urchin who has grown into the most powerful Mistborn in the land, and Elend Venture, the idealistic young nobleman who loves her, must build a healthy new society in the ashes of an empire. Three separ...</w:t>
            </w:r>
          </w:p>
        </w:tc>
        <w:tc>
          <w:tcPr>
            <w:tcW w:w="700" w:type="dxa"/>
          </w:tcPr>
          <w:p w14:paraId="3F8B65E6">
            <w:pPr>
              <w:spacing w:after="0" w:line="240" w:lineRule="auto"/>
            </w:pPr>
            <w:r>
              <w:t>奇幻</w:t>
            </w:r>
          </w:p>
        </w:tc>
      </w:tr>
      <w:tr w14:paraId="212D30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329464C4">
            <w:pPr>
              <w:spacing w:after="0" w:line="240" w:lineRule="auto"/>
            </w:pPr>
            <w:r>
              <w:t>907</w:t>
            </w:r>
          </w:p>
        </w:tc>
        <w:tc>
          <w:tcPr>
            <w:tcW w:w="1805" w:type="dxa"/>
          </w:tcPr>
          <w:p w14:paraId="0973ABC7">
            <w:pPr>
              <w:spacing w:after="0" w:line="240" w:lineRule="auto"/>
            </w:pPr>
            <w:r>
              <w:t>The House at Riverton</w:t>
            </w:r>
          </w:p>
        </w:tc>
        <w:tc>
          <w:tcPr>
            <w:tcW w:w="1410" w:type="dxa"/>
          </w:tcPr>
          <w:p w14:paraId="1F696479">
            <w:pPr>
              <w:spacing w:after="0" w:line="240" w:lineRule="auto"/>
            </w:pPr>
            <w:r>
              <w:t>Kate Morton</w:t>
            </w:r>
          </w:p>
        </w:tc>
        <w:tc>
          <w:tcPr>
            <w:tcW w:w="760" w:type="dxa"/>
          </w:tcPr>
          <w:p w14:paraId="46BC0C26">
            <w:pPr>
              <w:spacing w:after="0" w:line="240" w:lineRule="auto"/>
            </w:pPr>
            <w:r>
              <w:t>599.0</w:t>
            </w:r>
          </w:p>
        </w:tc>
        <w:tc>
          <w:tcPr>
            <w:tcW w:w="3560" w:type="dxa"/>
          </w:tcPr>
          <w:p w14:paraId="20AF57F1">
            <w:pPr>
              <w:spacing w:after="0" w:line="240" w:lineRule="auto"/>
            </w:pPr>
            <w:r>
              <w:t>The House at Riverton is a gorgeous debut novel set in England between the wars. Perfect for fans of "Downton Abbey," it's the story of an aristocratic family, a house, a mysterious death, and a way of life that vanis...</w:t>
            </w:r>
          </w:p>
        </w:tc>
        <w:tc>
          <w:tcPr>
            <w:tcW w:w="700" w:type="dxa"/>
          </w:tcPr>
          <w:p w14:paraId="2B4FEA05">
            <w:pPr>
              <w:spacing w:after="0" w:line="240" w:lineRule="auto"/>
            </w:pPr>
            <w:r>
              <w:t>历史</w:t>
            </w:r>
          </w:p>
        </w:tc>
      </w:tr>
      <w:tr w14:paraId="01B044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11D3E89C">
            <w:pPr>
              <w:spacing w:after="0" w:line="240" w:lineRule="auto"/>
            </w:pPr>
            <w:r>
              <w:t>908</w:t>
            </w:r>
          </w:p>
        </w:tc>
        <w:tc>
          <w:tcPr>
            <w:tcW w:w="1805" w:type="dxa"/>
          </w:tcPr>
          <w:p w14:paraId="6AA2C42C">
            <w:pPr>
              <w:spacing w:after="0" w:line="240" w:lineRule="auto"/>
            </w:pPr>
            <w:r>
              <w:t>Bloodlines (Bloodlines, #1)</w:t>
            </w:r>
          </w:p>
        </w:tc>
        <w:tc>
          <w:tcPr>
            <w:tcW w:w="1410" w:type="dxa"/>
          </w:tcPr>
          <w:p w14:paraId="5D5B729E">
            <w:pPr>
              <w:spacing w:after="0" w:line="240" w:lineRule="auto"/>
            </w:pPr>
            <w:r>
              <w:t>Richelle Mead</w:t>
            </w:r>
          </w:p>
        </w:tc>
        <w:tc>
          <w:tcPr>
            <w:tcW w:w="760" w:type="dxa"/>
          </w:tcPr>
          <w:p w14:paraId="544D641E">
            <w:pPr>
              <w:spacing w:after="0" w:line="240" w:lineRule="auto"/>
            </w:pPr>
            <w:r>
              <w:t>421.0</w:t>
            </w:r>
          </w:p>
        </w:tc>
        <w:tc>
          <w:tcPr>
            <w:tcW w:w="3560" w:type="dxa"/>
          </w:tcPr>
          <w:p w14:paraId="5EF3714C">
            <w:pPr>
              <w:spacing w:after="0" w:line="240" w:lineRule="auto"/>
            </w:pPr>
            <w:r>
              <w:t>I wasn't free of my past, not yet.Sydney's blood is special. That's because she's an alchemist - one of a group of humans who dabble in magic and serve to bridge the worlds of humans and vampires. They protect vampire...</w:t>
            </w:r>
          </w:p>
        </w:tc>
        <w:tc>
          <w:tcPr>
            <w:tcW w:w="700" w:type="dxa"/>
          </w:tcPr>
          <w:p w14:paraId="09B73C27">
            <w:pPr>
              <w:spacing w:after="0" w:line="240" w:lineRule="auto"/>
            </w:pPr>
            <w:r>
              <w:t>青春</w:t>
            </w:r>
          </w:p>
        </w:tc>
      </w:tr>
      <w:tr w14:paraId="604BCD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31EEE755">
            <w:pPr>
              <w:spacing w:after="0" w:line="240" w:lineRule="auto"/>
            </w:pPr>
            <w:r>
              <w:t>909</w:t>
            </w:r>
          </w:p>
        </w:tc>
        <w:tc>
          <w:tcPr>
            <w:tcW w:w="1805" w:type="dxa"/>
          </w:tcPr>
          <w:p w14:paraId="7CB534AA">
            <w:pPr>
              <w:spacing w:after="0" w:line="240" w:lineRule="auto"/>
            </w:pPr>
            <w:r>
              <w:t>هيبتا</w:t>
            </w:r>
          </w:p>
        </w:tc>
        <w:tc>
          <w:tcPr>
            <w:tcW w:w="1410" w:type="dxa"/>
          </w:tcPr>
          <w:p w14:paraId="0855CBD9">
            <w:pPr>
              <w:spacing w:after="0" w:line="240" w:lineRule="auto"/>
            </w:pPr>
            <w:r>
              <w:t>محمد صادق</w:t>
            </w:r>
          </w:p>
        </w:tc>
        <w:tc>
          <w:tcPr>
            <w:tcW w:w="760" w:type="dxa"/>
          </w:tcPr>
          <w:p w14:paraId="61899342">
            <w:pPr>
              <w:spacing w:after="0" w:line="240" w:lineRule="auto"/>
            </w:pPr>
            <w:r>
              <w:t>223.0</w:t>
            </w:r>
          </w:p>
        </w:tc>
        <w:tc>
          <w:tcPr>
            <w:tcW w:w="3560" w:type="dxa"/>
          </w:tcPr>
          <w:p w14:paraId="1A5F94B6">
            <w:pPr>
              <w:spacing w:after="0" w:line="240" w:lineRule="auto"/>
            </w:pPr>
            <w:r>
              <w:t>تأخذنا رواية (هيبتا) إلي ذلك العالم الذي أهلكه الجميع بحثا ..ذلك العالم الذي رغم تكرار قصصه ورواياته إلا أن الجميع فيه يقع في نفس الأخطاء، ويعيد نفس الأحداث، و يتألم نفس الألم ..خلال محاضرة مدتها ست ساعات يأخذنا (أسام...</w:t>
            </w:r>
          </w:p>
        </w:tc>
        <w:tc>
          <w:tcPr>
            <w:tcW w:w="700" w:type="dxa"/>
          </w:tcPr>
          <w:p w14:paraId="7A5075E8">
            <w:pPr>
              <w:spacing w:after="0" w:line="240" w:lineRule="auto"/>
            </w:pPr>
            <w:r>
              <w:t>言情</w:t>
            </w:r>
          </w:p>
        </w:tc>
      </w:tr>
      <w:tr w14:paraId="056A51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18168CFD">
            <w:pPr>
              <w:spacing w:after="0" w:line="240" w:lineRule="auto"/>
            </w:pPr>
            <w:r>
              <w:t>910</w:t>
            </w:r>
          </w:p>
        </w:tc>
        <w:tc>
          <w:tcPr>
            <w:tcW w:w="1805" w:type="dxa"/>
          </w:tcPr>
          <w:p w14:paraId="76AEFD59">
            <w:pPr>
              <w:spacing w:after="0" w:line="240" w:lineRule="auto"/>
            </w:pPr>
            <w:r>
              <w:t>The Life We Bury</w:t>
            </w:r>
          </w:p>
        </w:tc>
        <w:tc>
          <w:tcPr>
            <w:tcW w:w="1410" w:type="dxa"/>
          </w:tcPr>
          <w:p w14:paraId="58B61FA9">
            <w:pPr>
              <w:spacing w:after="0" w:line="240" w:lineRule="auto"/>
            </w:pPr>
            <w:r>
              <w:t>Allen Eskens</w:t>
            </w:r>
          </w:p>
        </w:tc>
        <w:tc>
          <w:tcPr>
            <w:tcW w:w="760" w:type="dxa"/>
          </w:tcPr>
          <w:p w14:paraId="0BFA0E7E">
            <w:pPr>
              <w:spacing w:after="0" w:line="240" w:lineRule="auto"/>
            </w:pPr>
            <w:r>
              <w:t>303.0</w:t>
            </w:r>
          </w:p>
        </w:tc>
        <w:tc>
          <w:tcPr>
            <w:tcW w:w="3560" w:type="dxa"/>
          </w:tcPr>
          <w:p w14:paraId="754765F4">
            <w:pPr>
              <w:spacing w:after="0" w:line="240" w:lineRule="auto"/>
            </w:pPr>
            <w:r>
              <w:t>College student Joe Talbert has the modest goal of completing a writing assignment for an English class. His task is to interview a stranger and write a brief biography of the person. With deadlines looming, Joe heads...</w:t>
            </w:r>
          </w:p>
        </w:tc>
        <w:tc>
          <w:tcPr>
            <w:tcW w:w="700" w:type="dxa"/>
          </w:tcPr>
          <w:p w14:paraId="4B505271">
            <w:pPr>
              <w:spacing w:after="0" w:line="240" w:lineRule="auto"/>
            </w:pPr>
            <w:r>
              <w:t>推理</w:t>
            </w:r>
          </w:p>
        </w:tc>
      </w:tr>
      <w:tr w14:paraId="7EC6F5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3CABCCC5">
            <w:pPr>
              <w:spacing w:after="0" w:line="240" w:lineRule="auto"/>
            </w:pPr>
            <w:r>
              <w:t>911</w:t>
            </w:r>
          </w:p>
        </w:tc>
        <w:tc>
          <w:tcPr>
            <w:tcW w:w="1805" w:type="dxa"/>
          </w:tcPr>
          <w:p w14:paraId="5A0DB597">
            <w:pPr>
              <w:spacing w:after="0" w:line="240" w:lineRule="auto"/>
            </w:pPr>
            <w:r>
              <w:t>What I Talk About When I Talk About Running</w:t>
            </w:r>
          </w:p>
        </w:tc>
        <w:tc>
          <w:tcPr>
            <w:tcW w:w="1410" w:type="dxa"/>
          </w:tcPr>
          <w:p w14:paraId="5DDEB15A">
            <w:pPr>
              <w:spacing w:after="0" w:line="240" w:lineRule="auto"/>
            </w:pPr>
            <w:r>
              <w:t>Haruki Murakami / Philip Gabriel</w:t>
            </w:r>
          </w:p>
        </w:tc>
        <w:tc>
          <w:tcPr>
            <w:tcW w:w="760" w:type="dxa"/>
          </w:tcPr>
          <w:p w14:paraId="467FD805">
            <w:pPr>
              <w:spacing w:after="0" w:line="240" w:lineRule="auto"/>
            </w:pPr>
            <w:r>
              <w:t>188.0</w:t>
            </w:r>
          </w:p>
        </w:tc>
        <w:tc>
          <w:tcPr>
            <w:tcW w:w="3560" w:type="dxa"/>
          </w:tcPr>
          <w:p w14:paraId="257CC2B5">
            <w:pPr>
              <w:spacing w:after="0" w:line="240" w:lineRule="auto"/>
            </w:pPr>
            <w:r>
              <w:t>In 1982, having sold his jazz bar to devote himself to writing, Murakami began running to keep fit. A year later, he'd completed a solo course from Athens to Marathon, and now, after dozens of such races, not to menti...</w:t>
            </w:r>
          </w:p>
        </w:tc>
        <w:tc>
          <w:tcPr>
            <w:tcW w:w="700" w:type="dxa"/>
          </w:tcPr>
          <w:p w14:paraId="1D0E7B46">
            <w:pPr>
              <w:spacing w:after="0" w:line="240" w:lineRule="auto"/>
            </w:pPr>
            <w:r>
              <w:t>传记</w:t>
            </w:r>
          </w:p>
        </w:tc>
      </w:tr>
      <w:tr w14:paraId="7C0910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4663CF50">
            <w:pPr>
              <w:spacing w:after="0" w:line="240" w:lineRule="auto"/>
            </w:pPr>
            <w:r>
              <w:t>912</w:t>
            </w:r>
          </w:p>
        </w:tc>
        <w:tc>
          <w:tcPr>
            <w:tcW w:w="1805" w:type="dxa"/>
          </w:tcPr>
          <w:p w14:paraId="1F56F3D0">
            <w:pPr>
              <w:spacing w:after="0" w:line="240" w:lineRule="auto"/>
            </w:pPr>
            <w:r>
              <w:t>The Three-Body Problem (Remembrance of Earth’s Past, #1)</w:t>
            </w:r>
          </w:p>
        </w:tc>
        <w:tc>
          <w:tcPr>
            <w:tcW w:w="1410" w:type="dxa"/>
          </w:tcPr>
          <w:p w14:paraId="5D16F71D">
            <w:pPr>
              <w:spacing w:after="0" w:line="240" w:lineRule="auto"/>
            </w:pPr>
            <w:r>
              <w:t>Liu Cixin / Ken Liu</w:t>
            </w:r>
          </w:p>
        </w:tc>
        <w:tc>
          <w:tcPr>
            <w:tcW w:w="760" w:type="dxa"/>
          </w:tcPr>
          <w:p w14:paraId="704C43FD">
            <w:pPr>
              <w:spacing w:after="0" w:line="240" w:lineRule="auto"/>
            </w:pPr>
            <w:r>
              <w:t>399.0</w:t>
            </w:r>
          </w:p>
        </w:tc>
        <w:tc>
          <w:tcPr>
            <w:tcW w:w="3560" w:type="dxa"/>
          </w:tcPr>
          <w:p w14:paraId="2775B5FA">
            <w:pPr>
              <w:spacing w:after="0" w:line="240" w:lineRule="auto"/>
            </w:pPr>
            <w:r>
              <w:t>The Three-Body Problem is the first chance for English-speaking readers to experience the Hugo Award-winning phenomenon from China's most beloved science fiction author, Liu Cixin.</w:t>
            </w:r>
          </w:p>
        </w:tc>
        <w:tc>
          <w:tcPr>
            <w:tcW w:w="700" w:type="dxa"/>
          </w:tcPr>
          <w:p w14:paraId="400FFAC2">
            <w:pPr>
              <w:spacing w:after="0" w:line="240" w:lineRule="auto"/>
            </w:pPr>
            <w:r>
              <w:t>科幻</w:t>
            </w:r>
          </w:p>
        </w:tc>
      </w:tr>
      <w:tr w14:paraId="429C72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645D4B0A">
            <w:pPr>
              <w:spacing w:after="0" w:line="240" w:lineRule="auto"/>
            </w:pPr>
            <w:r>
              <w:t>913</w:t>
            </w:r>
          </w:p>
        </w:tc>
        <w:tc>
          <w:tcPr>
            <w:tcW w:w="1805" w:type="dxa"/>
          </w:tcPr>
          <w:p w14:paraId="7B1CB114">
            <w:pPr>
              <w:spacing w:after="0" w:line="240" w:lineRule="auto"/>
            </w:pPr>
            <w:r>
              <w:t>Lisey's Story</w:t>
            </w:r>
          </w:p>
        </w:tc>
        <w:tc>
          <w:tcPr>
            <w:tcW w:w="1410" w:type="dxa"/>
          </w:tcPr>
          <w:p w14:paraId="6DA9DA4A">
            <w:pPr>
              <w:spacing w:after="0" w:line="240" w:lineRule="auto"/>
            </w:pPr>
            <w:r>
              <w:t>Stephen King</w:t>
            </w:r>
          </w:p>
        </w:tc>
        <w:tc>
          <w:tcPr>
            <w:tcW w:w="760" w:type="dxa"/>
          </w:tcPr>
          <w:p w14:paraId="4ADD792C">
            <w:pPr>
              <w:spacing w:after="0" w:line="240" w:lineRule="auto"/>
            </w:pPr>
            <w:r>
              <w:t>513.0</w:t>
            </w:r>
          </w:p>
        </w:tc>
        <w:tc>
          <w:tcPr>
            <w:tcW w:w="3560" w:type="dxa"/>
          </w:tcPr>
          <w:p w14:paraId="599D99D7">
            <w:pPr>
              <w:spacing w:after="0" w:line="240" w:lineRule="auto"/>
            </w:pPr>
            <w:r>
              <w:t>Lisey Debusher Landon lost her husband, Scott, two years ago, after a twenty-five year marriage of the most profound and sometimes frightening intimacy. Scott was an award-winning, bestselling novelist and a very comp...</w:t>
            </w:r>
          </w:p>
        </w:tc>
        <w:tc>
          <w:tcPr>
            <w:tcW w:w="700" w:type="dxa"/>
          </w:tcPr>
          <w:p w14:paraId="039D06AD">
            <w:pPr>
              <w:spacing w:after="0" w:line="240" w:lineRule="auto"/>
            </w:pPr>
            <w:r>
              <w:t>恐怖</w:t>
            </w:r>
          </w:p>
        </w:tc>
      </w:tr>
      <w:tr w14:paraId="68DF93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6A6F99DE">
            <w:pPr>
              <w:spacing w:after="0" w:line="240" w:lineRule="auto"/>
            </w:pPr>
            <w:r>
              <w:t>914</w:t>
            </w:r>
          </w:p>
        </w:tc>
        <w:tc>
          <w:tcPr>
            <w:tcW w:w="1805" w:type="dxa"/>
          </w:tcPr>
          <w:p w14:paraId="0C5DA017">
            <w:pPr>
              <w:spacing w:after="0" w:line="240" w:lineRule="auto"/>
            </w:pPr>
            <w:r>
              <w:t>Eeny Meeny (Helen Grace, #1)</w:t>
            </w:r>
          </w:p>
        </w:tc>
        <w:tc>
          <w:tcPr>
            <w:tcW w:w="1410" w:type="dxa"/>
          </w:tcPr>
          <w:p w14:paraId="0D900CB4">
            <w:pPr>
              <w:spacing w:after="0" w:line="240" w:lineRule="auto"/>
            </w:pPr>
            <w:r>
              <w:t>M.J. Arlidge</w:t>
            </w:r>
          </w:p>
        </w:tc>
        <w:tc>
          <w:tcPr>
            <w:tcW w:w="760" w:type="dxa"/>
          </w:tcPr>
          <w:p w14:paraId="7B2926CF">
            <w:pPr>
              <w:spacing w:after="0" w:line="240" w:lineRule="auto"/>
            </w:pPr>
            <w:r>
              <w:t>395.0</w:t>
            </w:r>
          </w:p>
        </w:tc>
        <w:tc>
          <w:tcPr>
            <w:tcW w:w="3560" w:type="dxa"/>
          </w:tcPr>
          <w:p w14:paraId="3B3C7D88">
            <w:pPr>
              <w:spacing w:after="0" w:line="240" w:lineRule="auto"/>
            </w:pPr>
            <w:r>
              <w:t>The "dark, twisted, thought-provoking" (#1 New York Times bestseller Tami Hoag) international bestseller—first in the new series featuring Detective Helen Grace.Two people are abducted, imprisoned, and left with a gun...</w:t>
            </w:r>
          </w:p>
        </w:tc>
        <w:tc>
          <w:tcPr>
            <w:tcW w:w="700" w:type="dxa"/>
          </w:tcPr>
          <w:p w14:paraId="4612280B">
            <w:pPr>
              <w:spacing w:after="0" w:line="240" w:lineRule="auto"/>
            </w:pPr>
            <w:r>
              <w:t>悬疑</w:t>
            </w:r>
          </w:p>
        </w:tc>
      </w:tr>
      <w:tr w14:paraId="0CFEE8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35AF8427">
            <w:pPr>
              <w:spacing w:after="0" w:line="240" w:lineRule="auto"/>
            </w:pPr>
            <w:r>
              <w:t>915</w:t>
            </w:r>
          </w:p>
        </w:tc>
        <w:tc>
          <w:tcPr>
            <w:tcW w:w="1805" w:type="dxa"/>
          </w:tcPr>
          <w:p w14:paraId="42A0797A">
            <w:pPr>
              <w:spacing w:after="0" w:line="240" w:lineRule="auto"/>
            </w:pPr>
            <w:r>
              <w:t>A Christmas Carol</w:t>
            </w:r>
          </w:p>
        </w:tc>
        <w:tc>
          <w:tcPr>
            <w:tcW w:w="1410" w:type="dxa"/>
          </w:tcPr>
          <w:p w14:paraId="6FFCA82A">
            <w:pPr>
              <w:spacing w:after="0" w:line="240" w:lineRule="auto"/>
            </w:pPr>
            <w:r>
              <w:t>Charles Dickens</w:t>
            </w:r>
          </w:p>
        </w:tc>
        <w:tc>
          <w:tcPr>
            <w:tcW w:w="760" w:type="dxa"/>
          </w:tcPr>
          <w:p w14:paraId="458931F4">
            <w:pPr>
              <w:spacing w:after="0" w:line="240" w:lineRule="auto"/>
            </w:pPr>
            <w:r>
              <w:t>104.0</w:t>
            </w:r>
          </w:p>
        </w:tc>
        <w:tc>
          <w:tcPr>
            <w:tcW w:w="3560" w:type="dxa"/>
          </w:tcPr>
          <w:p w14:paraId="497D3BB3">
            <w:pPr>
              <w:spacing w:after="0" w:line="240" w:lineRule="auto"/>
            </w:pPr>
            <w:r>
              <w:t>'If I had my way, every idiot who goes around with Merry Christmas on his lips, would be boiled with his own pudding, and buried with a stake of holly through his heart. Merry Christmas? Bah humbug!'Introduction and A...</w:t>
            </w:r>
          </w:p>
        </w:tc>
        <w:tc>
          <w:tcPr>
            <w:tcW w:w="700" w:type="dxa"/>
          </w:tcPr>
          <w:p w14:paraId="0780F0B6">
            <w:pPr>
              <w:spacing w:after="0" w:line="240" w:lineRule="auto"/>
            </w:pPr>
            <w:r>
              <w:t>文学</w:t>
            </w:r>
          </w:p>
        </w:tc>
      </w:tr>
      <w:tr w14:paraId="02D61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78F5063F">
            <w:pPr>
              <w:spacing w:after="0" w:line="240" w:lineRule="auto"/>
            </w:pPr>
            <w:r>
              <w:t>916</w:t>
            </w:r>
          </w:p>
        </w:tc>
        <w:tc>
          <w:tcPr>
            <w:tcW w:w="1805" w:type="dxa"/>
          </w:tcPr>
          <w:p w14:paraId="317C38A4">
            <w:pPr>
              <w:spacing w:after="0" w:line="240" w:lineRule="auto"/>
            </w:pPr>
            <w:r>
              <w:t>Tuck Everlasting</w:t>
            </w:r>
          </w:p>
        </w:tc>
        <w:tc>
          <w:tcPr>
            <w:tcW w:w="1410" w:type="dxa"/>
          </w:tcPr>
          <w:p w14:paraId="0EA769D9">
            <w:pPr>
              <w:spacing w:after="0" w:line="240" w:lineRule="auto"/>
            </w:pPr>
            <w:r>
              <w:t>Natalie Babbitt</w:t>
            </w:r>
          </w:p>
        </w:tc>
        <w:tc>
          <w:tcPr>
            <w:tcW w:w="760" w:type="dxa"/>
          </w:tcPr>
          <w:p w14:paraId="26C60ACB">
            <w:pPr>
              <w:spacing w:after="0" w:line="240" w:lineRule="auto"/>
            </w:pPr>
            <w:r>
              <w:t>148.0</w:t>
            </w:r>
          </w:p>
        </w:tc>
        <w:tc>
          <w:tcPr>
            <w:tcW w:w="3560" w:type="dxa"/>
          </w:tcPr>
          <w:p w14:paraId="68DE6322">
            <w:pPr>
              <w:spacing w:after="0" w:line="240" w:lineRule="auto"/>
            </w:pPr>
            <w:r>
              <w:t>Doomed to - or blessed with - eternal life after drinking from a magic spring, the Tuck family wanders about trying to live as inconspicuously and comfortably as they can. When ten-year-old Winnie Foster stumbles on t...</w:t>
            </w:r>
          </w:p>
        </w:tc>
        <w:tc>
          <w:tcPr>
            <w:tcW w:w="700" w:type="dxa"/>
          </w:tcPr>
          <w:p w14:paraId="145D639E">
            <w:pPr>
              <w:spacing w:after="0" w:line="240" w:lineRule="auto"/>
            </w:pPr>
            <w:r>
              <w:t>奇幻</w:t>
            </w:r>
          </w:p>
        </w:tc>
      </w:tr>
      <w:tr w14:paraId="48FCDB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28BFEE5F">
            <w:pPr>
              <w:spacing w:after="0" w:line="240" w:lineRule="auto"/>
            </w:pPr>
            <w:r>
              <w:t>917</w:t>
            </w:r>
          </w:p>
        </w:tc>
        <w:tc>
          <w:tcPr>
            <w:tcW w:w="1805" w:type="dxa"/>
          </w:tcPr>
          <w:p w14:paraId="6CD2E8FA">
            <w:pPr>
              <w:spacing w:after="0" w:line="240" w:lineRule="auto"/>
            </w:pPr>
            <w:r>
              <w:t>Bud, Not Buddy</w:t>
            </w:r>
          </w:p>
        </w:tc>
        <w:tc>
          <w:tcPr>
            <w:tcW w:w="1410" w:type="dxa"/>
          </w:tcPr>
          <w:p w14:paraId="7544B7BD">
            <w:pPr>
              <w:spacing w:after="0" w:line="240" w:lineRule="auto"/>
            </w:pPr>
            <w:r>
              <w:t>Christopher Paul Curtis</w:t>
            </w:r>
          </w:p>
        </w:tc>
        <w:tc>
          <w:tcPr>
            <w:tcW w:w="760" w:type="dxa"/>
          </w:tcPr>
          <w:p w14:paraId="1A6AD516">
            <w:pPr>
              <w:spacing w:after="0" w:line="240" w:lineRule="auto"/>
            </w:pPr>
            <w:r>
              <w:t>243.0</w:t>
            </w:r>
          </w:p>
        </w:tc>
        <w:tc>
          <w:tcPr>
            <w:tcW w:w="3560" w:type="dxa"/>
          </w:tcPr>
          <w:p w14:paraId="295A1009">
            <w:pPr>
              <w:spacing w:after="0" w:line="240" w:lineRule="auto"/>
            </w:pPr>
            <w:r>
              <w:t>It's 1936, in Flint, Michigan. Times may be hard, and ten-year-old Bud may be a motherless boy on the run, but Bud's got a few things going for him:He has his own suitcase full of special things.He's the author of Bud...</w:t>
            </w:r>
          </w:p>
        </w:tc>
        <w:tc>
          <w:tcPr>
            <w:tcW w:w="700" w:type="dxa"/>
          </w:tcPr>
          <w:p w14:paraId="0065A76F">
            <w:pPr>
              <w:spacing w:after="0" w:line="240" w:lineRule="auto"/>
            </w:pPr>
            <w:r>
              <w:t>历史</w:t>
            </w:r>
          </w:p>
        </w:tc>
      </w:tr>
      <w:tr w14:paraId="02A024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53756185">
            <w:pPr>
              <w:spacing w:after="0" w:line="240" w:lineRule="auto"/>
            </w:pPr>
            <w:r>
              <w:t>918</w:t>
            </w:r>
          </w:p>
        </w:tc>
        <w:tc>
          <w:tcPr>
            <w:tcW w:w="1805" w:type="dxa"/>
          </w:tcPr>
          <w:p w14:paraId="16DDC3CD">
            <w:pPr>
              <w:spacing w:after="0" w:line="240" w:lineRule="auto"/>
            </w:pPr>
            <w:r>
              <w:t>Cress (The Lunar Chronicles, #3)</w:t>
            </w:r>
          </w:p>
        </w:tc>
        <w:tc>
          <w:tcPr>
            <w:tcW w:w="1410" w:type="dxa"/>
          </w:tcPr>
          <w:p w14:paraId="32865D8B">
            <w:pPr>
              <w:spacing w:after="0" w:line="240" w:lineRule="auto"/>
            </w:pPr>
            <w:r>
              <w:t>Marissa Meyer</w:t>
            </w:r>
          </w:p>
        </w:tc>
        <w:tc>
          <w:tcPr>
            <w:tcW w:w="760" w:type="dxa"/>
          </w:tcPr>
          <w:p w14:paraId="30B2C162">
            <w:pPr>
              <w:spacing w:after="0" w:line="240" w:lineRule="auto"/>
            </w:pPr>
            <w:r>
              <w:t>552.0</w:t>
            </w:r>
          </w:p>
        </w:tc>
        <w:tc>
          <w:tcPr>
            <w:tcW w:w="3560" w:type="dxa"/>
          </w:tcPr>
          <w:p w14:paraId="3EACFC05">
            <w:pPr>
              <w:spacing w:after="0" w:line="240" w:lineRule="auto"/>
            </w:pPr>
            <w:r>
              <w:t>In this third book in the Lunar Chronicles, Cinder and Captain Thorne are fugitives on the run, now with Scarlet and Wolf in tow. Together, they're plotting to overthrow Queen Levana and her army.Their best hope lies...</w:t>
            </w:r>
          </w:p>
        </w:tc>
        <w:tc>
          <w:tcPr>
            <w:tcW w:w="700" w:type="dxa"/>
          </w:tcPr>
          <w:p w14:paraId="43C56CB7">
            <w:pPr>
              <w:spacing w:after="0" w:line="240" w:lineRule="auto"/>
            </w:pPr>
            <w:r>
              <w:t>青春</w:t>
            </w:r>
          </w:p>
        </w:tc>
      </w:tr>
      <w:tr w14:paraId="59818E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020ECC1D">
            <w:pPr>
              <w:spacing w:after="0" w:line="240" w:lineRule="auto"/>
            </w:pPr>
            <w:r>
              <w:t>919</w:t>
            </w:r>
          </w:p>
        </w:tc>
        <w:tc>
          <w:tcPr>
            <w:tcW w:w="1805" w:type="dxa"/>
          </w:tcPr>
          <w:p w14:paraId="1F4489F5">
            <w:pPr>
              <w:spacing w:after="0" w:line="240" w:lineRule="auto"/>
            </w:pPr>
            <w:r>
              <w:t>Austenland (Austenland, #1)</w:t>
            </w:r>
          </w:p>
        </w:tc>
        <w:tc>
          <w:tcPr>
            <w:tcW w:w="1410" w:type="dxa"/>
          </w:tcPr>
          <w:p w14:paraId="00518EF0">
            <w:pPr>
              <w:spacing w:after="0" w:line="240" w:lineRule="auto"/>
            </w:pPr>
            <w:r>
              <w:t>Shannon Hale</w:t>
            </w:r>
          </w:p>
        </w:tc>
        <w:tc>
          <w:tcPr>
            <w:tcW w:w="760" w:type="dxa"/>
          </w:tcPr>
          <w:p w14:paraId="14413232">
            <w:pPr>
              <w:spacing w:after="0" w:line="240" w:lineRule="auto"/>
            </w:pPr>
            <w:r>
              <w:t>197.0</w:t>
            </w:r>
          </w:p>
        </w:tc>
        <w:tc>
          <w:tcPr>
            <w:tcW w:w="3560" w:type="dxa"/>
          </w:tcPr>
          <w:p w14:paraId="7A55BB57">
            <w:pPr>
              <w:spacing w:after="0" w:line="240" w:lineRule="auto"/>
            </w:pPr>
            <w:r>
              <w:t>Jane Hayes is a seemingly normal young New Yorker, but she has a secret. Her obsession with Mr. Darcy, as played by Colin Firth in the BBC adaptation of Pride and Prejudice, is ruining her love life: no real man can c...</w:t>
            </w:r>
          </w:p>
        </w:tc>
        <w:tc>
          <w:tcPr>
            <w:tcW w:w="700" w:type="dxa"/>
          </w:tcPr>
          <w:p w14:paraId="1695DCD0">
            <w:pPr>
              <w:spacing w:after="0" w:line="240" w:lineRule="auto"/>
            </w:pPr>
            <w:r>
              <w:t>言情</w:t>
            </w:r>
          </w:p>
        </w:tc>
      </w:tr>
      <w:tr w14:paraId="15B18C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5767F1CD">
            <w:pPr>
              <w:spacing w:after="0" w:line="240" w:lineRule="auto"/>
            </w:pPr>
            <w:r>
              <w:t>920</w:t>
            </w:r>
          </w:p>
        </w:tc>
        <w:tc>
          <w:tcPr>
            <w:tcW w:w="1805" w:type="dxa"/>
          </w:tcPr>
          <w:p w14:paraId="495A820F">
            <w:pPr>
              <w:spacing w:after="0" w:line="240" w:lineRule="auto"/>
            </w:pPr>
            <w:r>
              <w:t>The A.B.C. Murders (Hercule Poirot, #13)</w:t>
            </w:r>
          </w:p>
        </w:tc>
        <w:tc>
          <w:tcPr>
            <w:tcW w:w="1410" w:type="dxa"/>
          </w:tcPr>
          <w:p w14:paraId="15C5C646">
            <w:pPr>
              <w:spacing w:after="0" w:line="240" w:lineRule="auto"/>
            </w:pPr>
            <w:r>
              <w:t>Agatha Christie</w:t>
            </w:r>
          </w:p>
        </w:tc>
        <w:tc>
          <w:tcPr>
            <w:tcW w:w="760" w:type="dxa"/>
          </w:tcPr>
          <w:p w14:paraId="654206B1">
            <w:pPr>
              <w:spacing w:after="0" w:line="240" w:lineRule="auto"/>
            </w:pPr>
            <w:r>
              <w:t>232.0</w:t>
            </w:r>
          </w:p>
        </w:tc>
        <w:tc>
          <w:tcPr>
            <w:tcW w:w="3560" w:type="dxa"/>
          </w:tcPr>
          <w:p w14:paraId="67F64319">
            <w:pPr>
              <w:spacing w:after="0" w:line="240" w:lineRule="auto"/>
            </w:pPr>
            <w:r>
              <w:t>When Alice Asher is murdered in Andover, Hercule Poirot is already on to the clues. Alphabetically speaking, it's one down, twenty-five to go.There's a serial killer on the loose. His macabre calling card is to leave...</w:t>
            </w:r>
          </w:p>
        </w:tc>
        <w:tc>
          <w:tcPr>
            <w:tcW w:w="700" w:type="dxa"/>
          </w:tcPr>
          <w:p w14:paraId="651AC57C">
            <w:pPr>
              <w:spacing w:after="0" w:line="240" w:lineRule="auto"/>
            </w:pPr>
            <w:r>
              <w:t>推理</w:t>
            </w:r>
          </w:p>
        </w:tc>
      </w:tr>
      <w:tr w14:paraId="4EA07B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1A43E885">
            <w:pPr>
              <w:spacing w:after="0" w:line="240" w:lineRule="auto"/>
            </w:pPr>
            <w:r>
              <w:t>921</w:t>
            </w:r>
          </w:p>
        </w:tc>
        <w:tc>
          <w:tcPr>
            <w:tcW w:w="1805" w:type="dxa"/>
          </w:tcPr>
          <w:p w14:paraId="46AE3647">
            <w:pPr>
              <w:spacing w:after="0" w:line="240" w:lineRule="auto"/>
            </w:pPr>
            <w:r>
              <w:t>Open</w:t>
            </w:r>
          </w:p>
        </w:tc>
        <w:tc>
          <w:tcPr>
            <w:tcW w:w="1410" w:type="dxa"/>
          </w:tcPr>
          <w:p w14:paraId="71086764">
            <w:pPr>
              <w:spacing w:after="0" w:line="240" w:lineRule="auto"/>
            </w:pPr>
            <w:r>
              <w:t>Andre Agassi / J.R. Moehringer</w:t>
            </w:r>
          </w:p>
        </w:tc>
        <w:tc>
          <w:tcPr>
            <w:tcW w:w="760" w:type="dxa"/>
          </w:tcPr>
          <w:p w14:paraId="602196B5">
            <w:pPr>
              <w:spacing w:after="0" w:line="240" w:lineRule="auto"/>
            </w:pPr>
            <w:r>
              <w:t>388.0</w:t>
            </w:r>
          </w:p>
        </w:tc>
        <w:tc>
          <w:tcPr>
            <w:tcW w:w="3560" w:type="dxa"/>
          </w:tcPr>
          <w:p w14:paraId="7D33FF06">
            <w:pPr>
              <w:spacing w:after="0" w:line="240" w:lineRule="auto"/>
            </w:pPr>
            <w:r>
              <w:t>From Andre Agassi, one of the most beloved athletes in history and one of the most gifted men ever to step onto a tennis court, a beautiful, haunting autobiography.Agassi’s incredibly rigorous training begins when he...</w:t>
            </w:r>
          </w:p>
        </w:tc>
        <w:tc>
          <w:tcPr>
            <w:tcW w:w="700" w:type="dxa"/>
          </w:tcPr>
          <w:p w14:paraId="7EB6D8D3">
            <w:pPr>
              <w:spacing w:after="0" w:line="240" w:lineRule="auto"/>
            </w:pPr>
            <w:r>
              <w:t>传记</w:t>
            </w:r>
          </w:p>
        </w:tc>
      </w:tr>
      <w:tr w14:paraId="1905E4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169E26C1">
            <w:pPr>
              <w:spacing w:after="0" w:line="240" w:lineRule="auto"/>
            </w:pPr>
            <w:r>
              <w:t>922</w:t>
            </w:r>
          </w:p>
        </w:tc>
        <w:tc>
          <w:tcPr>
            <w:tcW w:w="1805" w:type="dxa"/>
          </w:tcPr>
          <w:p w14:paraId="58CFCC81">
            <w:pPr>
              <w:spacing w:after="0" w:line="240" w:lineRule="auto"/>
            </w:pPr>
            <w:r>
              <w:t>A Fire Upon the Deep (Zones of Thought, #1)</w:t>
            </w:r>
          </w:p>
        </w:tc>
        <w:tc>
          <w:tcPr>
            <w:tcW w:w="1410" w:type="dxa"/>
          </w:tcPr>
          <w:p w14:paraId="6A243F98">
            <w:pPr>
              <w:spacing w:after="0" w:line="240" w:lineRule="auto"/>
            </w:pPr>
            <w:r>
              <w:t>Vernor Vinge</w:t>
            </w:r>
          </w:p>
        </w:tc>
        <w:tc>
          <w:tcPr>
            <w:tcW w:w="760" w:type="dxa"/>
          </w:tcPr>
          <w:p w14:paraId="386584AE">
            <w:pPr>
              <w:spacing w:after="0" w:line="240" w:lineRule="auto"/>
            </w:pPr>
            <w:r>
              <w:t>613.0</w:t>
            </w:r>
          </w:p>
        </w:tc>
        <w:tc>
          <w:tcPr>
            <w:tcW w:w="3560" w:type="dxa"/>
          </w:tcPr>
          <w:p w14:paraId="6949ED52">
            <w:pPr>
              <w:spacing w:after="0" w:line="240" w:lineRule="auto"/>
            </w:pPr>
            <w:r>
              <w:t>Alternate Cover Edition can be found here. A Fire upon the Deep is the big, breakout book that fulfills the promise of Vinge's career to date: a gripping tale of galactic war told on a cosmic scale.Thousands of years...</w:t>
            </w:r>
          </w:p>
        </w:tc>
        <w:tc>
          <w:tcPr>
            <w:tcW w:w="700" w:type="dxa"/>
          </w:tcPr>
          <w:p w14:paraId="41698F01">
            <w:pPr>
              <w:spacing w:after="0" w:line="240" w:lineRule="auto"/>
            </w:pPr>
            <w:r>
              <w:t>科幻</w:t>
            </w:r>
          </w:p>
        </w:tc>
      </w:tr>
      <w:tr w14:paraId="39697F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4C1D0F38">
            <w:pPr>
              <w:spacing w:after="0" w:line="240" w:lineRule="auto"/>
            </w:pPr>
            <w:r>
              <w:t>923</w:t>
            </w:r>
          </w:p>
        </w:tc>
        <w:tc>
          <w:tcPr>
            <w:tcW w:w="1805" w:type="dxa"/>
          </w:tcPr>
          <w:p w14:paraId="4B4689E9">
            <w:pPr>
              <w:spacing w:after="0" w:line="240" w:lineRule="auto"/>
            </w:pPr>
            <w:r>
              <w:t>From a Buick 8</w:t>
            </w:r>
          </w:p>
        </w:tc>
        <w:tc>
          <w:tcPr>
            <w:tcW w:w="1410" w:type="dxa"/>
          </w:tcPr>
          <w:p w14:paraId="3A184EB8">
            <w:pPr>
              <w:spacing w:after="0" w:line="240" w:lineRule="auto"/>
            </w:pPr>
            <w:r>
              <w:t>Stephen King</w:t>
            </w:r>
          </w:p>
        </w:tc>
        <w:tc>
          <w:tcPr>
            <w:tcW w:w="760" w:type="dxa"/>
          </w:tcPr>
          <w:p w14:paraId="6F9591B6">
            <w:pPr>
              <w:spacing w:after="0" w:line="240" w:lineRule="auto"/>
            </w:pPr>
            <w:r>
              <w:t>356.0</w:t>
            </w:r>
          </w:p>
        </w:tc>
        <w:tc>
          <w:tcPr>
            <w:tcW w:w="3560" w:type="dxa"/>
          </w:tcPr>
          <w:p w14:paraId="6CEDBB8B">
            <w:pPr>
              <w:spacing w:after="0" w:line="240" w:lineRule="auto"/>
            </w:pPr>
            <w:r>
              <w:t>The state police of Troop D in rural Pennsylvania have kept a secret in Shed B out back of the barracks ever since 1979, when Troopers Ennis Rafferty and Curtis Wilcox answered a call from a gas station just down the...</w:t>
            </w:r>
          </w:p>
        </w:tc>
        <w:tc>
          <w:tcPr>
            <w:tcW w:w="700" w:type="dxa"/>
          </w:tcPr>
          <w:p w14:paraId="1501675B">
            <w:pPr>
              <w:spacing w:after="0" w:line="240" w:lineRule="auto"/>
            </w:pPr>
            <w:r>
              <w:t>恐怖</w:t>
            </w:r>
          </w:p>
        </w:tc>
      </w:tr>
      <w:tr w14:paraId="0862C9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6F7A6C1F">
            <w:pPr>
              <w:spacing w:after="0" w:line="240" w:lineRule="auto"/>
            </w:pPr>
            <w:r>
              <w:t>924</w:t>
            </w:r>
          </w:p>
        </w:tc>
        <w:tc>
          <w:tcPr>
            <w:tcW w:w="1805" w:type="dxa"/>
          </w:tcPr>
          <w:p w14:paraId="710136A9">
            <w:pPr>
              <w:spacing w:after="0" w:line="240" w:lineRule="auto"/>
            </w:pPr>
            <w:r>
              <w:t>Two Graves (Pendergast, #12)</w:t>
            </w:r>
          </w:p>
        </w:tc>
        <w:tc>
          <w:tcPr>
            <w:tcW w:w="1410" w:type="dxa"/>
          </w:tcPr>
          <w:p w14:paraId="678A94F8">
            <w:pPr>
              <w:spacing w:after="0" w:line="240" w:lineRule="auto"/>
            </w:pPr>
            <w:r>
              <w:t>Douglas Preston / Lincoln Child</w:t>
            </w:r>
          </w:p>
        </w:tc>
        <w:tc>
          <w:tcPr>
            <w:tcW w:w="760" w:type="dxa"/>
          </w:tcPr>
          <w:p w14:paraId="6A7CDB0D">
            <w:pPr>
              <w:spacing w:after="0" w:line="240" w:lineRule="auto"/>
            </w:pPr>
            <w:r>
              <w:t>484.0</w:t>
            </w:r>
          </w:p>
        </w:tc>
        <w:tc>
          <w:tcPr>
            <w:tcW w:w="3560" w:type="dxa"/>
          </w:tcPr>
          <w:p w14:paraId="653EB6D3">
            <w:pPr>
              <w:spacing w:after="0" w:line="240" w:lineRule="auto"/>
            </w:pPr>
            <w:r>
              <w:t>After his wife, Helen, is brazenly abducted before his eyes, Special Agent Pendergast furiously pursues the kidnappers, chasing them across the country and into Mexico. But then, things go terribly, tragically wrong;...</w:t>
            </w:r>
          </w:p>
        </w:tc>
        <w:tc>
          <w:tcPr>
            <w:tcW w:w="700" w:type="dxa"/>
          </w:tcPr>
          <w:p w14:paraId="77E88310">
            <w:pPr>
              <w:spacing w:after="0" w:line="240" w:lineRule="auto"/>
            </w:pPr>
            <w:r>
              <w:t>悬疑</w:t>
            </w:r>
          </w:p>
        </w:tc>
      </w:tr>
      <w:tr w14:paraId="06BDFB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6A3E3666">
            <w:pPr>
              <w:spacing w:after="0" w:line="240" w:lineRule="auto"/>
            </w:pPr>
            <w:r>
              <w:t>925</w:t>
            </w:r>
          </w:p>
        </w:tc>
        <w:tc>
          <w:tcPr>
            <w:tcW w:w="1805" w:type="dxa"/>
          </w:tcPr>
          <w:p w14:paraId="47BE4009">
            <w:pPr>
              <w:spacing w:after="0" w:line="240" w:lineRule="auto"/>
            </w:pPr>
            <w:r>
              <w:t>Blink: The Power of Thinking Without Thinking</w:t>
            </w:r>
          </w:p>
        </w:tc>
        <w:tc>
          <w:tcPr>
            <w:tcW w:w="1410" w:type="dxa"/>
          </w:tcPr>
          <w:p w14:paraId="00F8CC50">
            <w:pPr>
              <w:spacing w:after="0" w:line="240" w:lineRule="auto"/>
            </w:pPr>
            <w:r>
              <w:t>Malcolm Gladwell</w:t>
            </w:r>
          </w:p>
        </w:tc>
        <w:tc>
          <w:tcPr>
            <w:tcW w:w="760" w:type="dxa"/>
          </w:tcPr>
          <w:p w14:paraId="02CD8A0B">
            <w:pPr>
              <w:spacing w:after="0" w:line="240" w:lineRule="auto"/>
            </w:pPr>
            <w:r>
              <w:t>296.0</w:t>
            </w:r>
          </w:p>
        </w:tc>
        <w:tc>
          <w:tcPr>
            <w:tcW w:w="3560" w:type="dxa"/>
          </w:tcPr>
          <w:p w14:paraId="4CE12F3C">
            <w:pPr>
              <w:spacing w:after="0" w:line="240" w:lineRule="auto"/>
            </w:pPr>
            <w:r>
              <w:t>Drawing on cutting-edge neuroscience and psychology and displaying all of the brilliance that made The Tipping Point a classic, Blink changes the way you'll understand every decision you make. Never again will you thi...</w:t>
            </w:r>
          </w:p>
        </w:tc>
        <w:tc>
          <w:tcPr>
            <w:tcW w:w="700" w:type="dxa"/>
          </w:tcPr>
          <w:p w14:paraId="5F0B8263">
            <w:pPr>
              <w:spacing w:after="0" w:line="240" w:lineRule="auto"/>
            </w:pPr>
            <w:r>
              <w:t>文学</w:t>
            </w:r>
          </w:p>
        </w:tc>
      </w:tr>
      <w:tr w14:paraId="0D4B8F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66A1C40E">
            <w:pPr>
              <w:spacing w:after="0" w:line="240" w:lineRule="auto"/>
            </w:pPr>
            <w:r>
              <w:t>926</w:t>
            </w:r>
          </w:p>
        </w:tc>
        <w:tc>
          <w:tcPr>
            <w:tcW w:w="1805" w:type="dxa"/>
          </w:tcPr>
          <w:p w14:paraId="00211B41">
            <w:pPr>
              <w:spacing w:after="0" w:line="240" w:lineRule="auto"/>
            </w:pPr>
            <w:r>
              <w:t>The Magicians (The Magicians #1)</w:t>
            </w:r>
          </w:p>
        </w:tc>
        <w:tc>
          <w:tcPr>
            <w:tcW w:w="1410" w:type="dxa"/>
          </w:tcPr>
          <w:p w14:paraId="457275F3">
            <w:pPr>
              <w:spacing w:after="0" w:line="240" w:lineRule="auto"/>
            </w:pPr>
            <w:r>
              <w:t>Lev Grossman</w:t>
            </w:r>
          </w:p>
        </w:tc>
        <w:tc>
          <w:tcPr>
            <w:tcW w:w="760" w:type="dxa"/>
          </w:tcPr>
          <w:p w14:paraId="0F6DC417">
            <w:pPr>
              <w:spacing w:after="0" w:line="240" w:lineRule="auto"/>
            </w:pPr>
            <w:r>
              <w:t>402.0</w:t>
            </w:r>
          </w:p>
        </w:tc>
        <w:tc>
          <w:tcPr>
            <w:tcW w:w="3560" w:type="dxa"/>
          </w:tcPr>
          <w:p w14:paraId="3E2BC9FB">
            <w:pPr>
              <w:spacing w:after="0" w:line="240" w:lineRule="auto"/>
            </w:pPr>
            <w:r>
              <w:t>A thrilling and original coming-of-age novel for adults about a young man practicing magic in the real world.Quentin Coldwater is brilliant but miserable. A senior in high school, he’s still secretly preoccupied with...</w:t>
            </w:r>
          </w:p>
        </w:tc>
        <w:tc>
          <w:tcPr>
            <w:tcW w:w="700" w:type="dxa"/>
          </w:tcPr>
          <w:p w14:paraId="7522CB37">
            <w:pPr>
              <w:spacing w:after="0" w:line="240" w:lineRule="auto"/>
            </w:pPr>
            <w:r>
              <w:t>奇幻</w:t>
            </w:r>
          </w:p>
        </w:tc>
      </w:tr>
      <w:tr w14:paraId="5FD6D5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7BD1EE0D">
            <w:pPr>
              <w:spacing w:after="0" w:line="240" w:lineRule="auto"/>
            </w:pPr>
            <w:r>
              <w:t>927</w:t>
            </w:r>
          </w:p>
        </w:tc>
        <w:tc>
          <w:tcPr>
            <w:tcW w:w="1805" w:type="dxa"/>
          </w:tcPr>
          <w:p w14:paraId="555F936C">
            <w:pPr>
              <w:spacing w:after="0" w:line="240" w:lineRule="auto"/>
            </w:pPr>
            <w:r>
              <w:t>The Professor and the Madman: A Tale of Murder, Insanity and the Making of the Oxford English Dictionary</w:t>
            </w:r>
          </w:p>
        </w:tc>
        <w:tc>
          <w:tcPr>
            <w:tcW w:w="1410" w:type="dxa"/>
          </w:tcPr>
          <w:p w14:paraId="01377AAC">
            <w:pPr>
              <w:spacing w:after="0" w:line="240" w:lineRule="auto"/>
            </w:pPr>
            <w:r>
              <w:t>Simon Winchester</w:t>
            </w:r>
          </w:p>
        </w:tc>
        <w:tc>
          <w:tcPr>
            <w:tcW w:w="760" w:type="dxa"/>
          </w:tcPr>
          <w:p w14:paraId="031CAA06">
            <w:pPr>
              <w:spacing w:after="0" w:line="240" w:lineRule="auto"/>
            </w:pPr>
            <w:r>
              <w:t>242.0</w:t>
            </w:r>
          </w:p>
        </w:tc>
        <w:tc>
          <w:tcPr>
            <w:tcW w:w="3560" w:type="dxa"/>
          </w:tcPr>
          <w:p w14:paraId="74F12963">
            <w:pPr>
              <w:spacing w:after="0" w:line="240" w:lineRule="auto"/>
            </w:pPr>
            <w:r>
              <w:t>The Professor and the Madman, masterfully researched and eloquently written, is an extraordinary tale of madness, genius, and the incredible obsessions of two remarkable men that led to the making of the Oxford Englis...</w:t>
            </w:r>
          </w:p>
        </w:tc>
        <w:tc>
          <w:tcPr>
            <w:tcW w:w="700" w:type="dxa"/>
          </w:tcPr>
          <w:p w14:paraId="674D5DB5">
            <w:pPr>
              <w:spacing w:after="0" w:line="240" w:lineRule="auto"/>
            </w:pPr>
            <w:r>
              <w:t>历史</w:t>
            </w:r>
          </w:p>
        </w:tc>
      </w:tr>
      <w:tr w14:paraId="3C93E8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1AA19DE9">
            <w:pPr>
              <w:spacing w:after="0" w:line="240" w:lineRule="auto"/>
            </w:pPr>
            <w:r>
              <w:t>928</w:t>
            </w:r>
          </w:p>
        </w:tc>
        <w:tc>
          <w:tcPr>
            <w:tcW w:w="1805" w:type="dxa"/>
          </w:tcPr>
          <w:p w14:paraId="53A5EC75">
            <w:pPr>
              <w:spacing w:after="0" w:line="240" w:lineRule="auto"/>
            </w:pPr>
            <w:r>
              <w:t>Specials (Uglies, #3)</w:t>
            </w:r>
          </w:p>
        </w:tc>
        <w:tc>
          <w:tcPr>
            <w:tcW w:w="1410" w:type="dxa"/>
          </w:tcPr>
          <w:p w14:paraId="6B61E7FE">
            <w:pPr>
              <w:spacing w:after="0" w:line="240" w:lineRule="auto"/>
            </w:pPr>
            <w:r>
              <w:t>Scott Westerfeld</w:t>
            </w:r>
          </w:p>
        </w:tc>
        <w:tc>
          <w:tcPr>
            <w:tcW w:w="760" w:type="dxa"/>
          </w:tcPr>
          <w:p w14:paraId="3EF81560">
            <w:pPr>
              <w:spacing w:after="0" w:line="240" w:lineRule="auto"/>
            </w:pPr>
            <w:r>
              <w:t>384.0</w:t>
            </w:r>
          </w:p>
        </w:tc>
        <w:tc>
          <w:tcPr>
            <w:tcW w:w="3560" w:type="dxa"/>
          </w:tcPr>
          <w:p w14:paraId="5D9A1CC2">
            <w:pPr>
              <w:spacing w:after="0" w:line="240" w:lineRule="auto"/>
            </w:pPr>
            <w:r>
              <w:t>"Special Circumstances": The words have sent chills down Tally's spine since her days as a repellent, rebellious ugly. Back then Specials were a sinister rumor -- frighteningly beautiful, dangerously strong, breathtak...</w:t>
            </w:r>
          </w:p>
        </w:tc>
        <w:tc>
          <w:tcPr>
            <w:tcW w:w="700" w:type="dxa"/>
          </w:tcPr>
          <w:p w14:paraId="6F4FDE7F">
            <w:pPr>
              <w:spacing w:after="0" w:line="240" w:lineRule="auto"/>
            </w:pPr>
            <w:r>
              <w:t>青春</w:t>
            </w:r>
          </w:p>
        </w:tc>
      </w:tr>
      <w:tr w14:paraId="687F5D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272E8E70">
            <w:pPr>
              <w:spacing w:after="0" w:line="240" w:lineRule="auto"/>
            </w:pPr>
            <w:r>
              <w:t>929</w:t>
            </w:r>
          </w:p>
        </w:tc>
        <w:tc>
          <w:tcPr>
            <w:tcW w:w="1805" w:type="dxa"/>
          </w:tcPr>
          <w:p w14:paraId="6DBC5821">
            <w:pPr>
              <w:spacing w:after="0" w:line="240" w:lineRule="auto"/>
            </w:pPr>
            <w:r>
              <w:t>On the Island (On the Island, #1)</w:t>
            </w:r>
          </w:p>
        </w:tc>
        <w:tc>
          <w:tcPr>
            <w:tcW w:w="1410" w:type="dxa"/>
          </w:tcPr>
          <w:p w14:paraId="70AAE4C2">
            <w:pPr>
              <w:spacing w:after="0" w:line="240" w:lineRule="auto"/>
            </w:pPr>
            <w:r>
              <w:t>Tracey Garvis-Graves</w:t>
            </w:r>
          </w:p>
        </w:tc>
        <w:tc>
          <w:tcPr>
            <w:tcW w:w="760" w:type="dxa"/>
          </w:tcPr>
          <w:p w14:paraId="50951A81">
            <w:pPr>
              <w:spacing w:after="0" w:line="240" w:lineRule="auto"/>
            </w:pPr>
            <w:r>
              <w:t>368.0</w:t>
            </w:r>
          </w:p>
        </w:tc>
        <w:tc>
          <w:tcPr>
            <w:tcW w:w="3560" w:type="dxa"/>
          </w:tcPr>
          <w:p w14:paraId="17E33CFE">
            <w:pPr>
              <w:spacing w:after="0" w:line="240" w:lineRule="auto"/>
            </w:pPr>
            <w:r>
              <w:t>When thirty-year-old English teacher Anna Emerson is offered a job tutoring T.J. Callahan at his family's summer rental in the Maldives, she accepts without hesitation; a working vacation on a tropical island trumps t...</w:t>
            </w:r>
          </w:p>
        </w:tc>
        <w:tc>
          <w:tcPr>
            <w:tcW w:w="700" w:type="dxa"/>
          </w:tcPr>
          <w:p w14:paraId="26A157D9">
            <w:pPr>
              <w:spacing w:after="0" w:line="240" w:lineRule="auto"/>
            </w:pPr>
            <w:r>
              <w:t>言情</w:t>
            </w:r>
          </w:p>
        </w:tc>
      </w:tr>
      <w:tr w14:paraId="3180F5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69D4FC62">
            <w:pPr>
              <w:spacing w:after="0" w:line="240" w:lineRule="auto"/>
            </w:pPr>
            <w:r>
              <w:t>930</w:t>
            </w:r>
          </w:p>
        </w:tc>
        <w:tc>
          <w:tcPr>
            <w:tcW w:w="1805" w:type="dxa"/>
          </w:tcPr>
          <w:p w14:paraId="14D99B3D">
            <w:pPr>
              <w:spacing w:after="0" w:line="240" w:lineRule="auto"/>
            </w:pPr>
            <w:r>
              <w:t>Still Missing</w:t>
            </w:r>
          </w:p>
        </w:tc>
        <w:tc>
          <w:tcPr>
            <w:tcW w:w="1410" w:type="dxa"/>
          </w:tcPr>
          <w:p w14:paraId="71A8B39C">
            <w:pPr>
              <w:spacing w:after="0" w:line="240" w:lineRule="auto"/>
            </w:pPr>
            <w:r>
              <w:t>Chevy Stevens</w:t>
            </w:r>
          </w:p>
        </w:tc>
        <w:tc>
          <w:tcPr>
            <w:tcW w:w="760" w:type="dxa"/>
          </w:tcPr>
          <w:p w14:paraId="2B0AE842">
            <w:pPr>
              <w:spacing w:after="0" w:line="240" w:lineRule="auto"/>
            </w:pPr>
            <w:r>
              <w:t>352.0</w:t>
            </w:r>
          </w:p>
        </w:tc>
        <w:tc>
          <w:tcPr>
            <w:tcW w:w="3560" w:type="dxa"/>
          </w:tcPr>
          <w:p w14:paraId="78F8668B">
            <w:pPr>
              <w:spacing w:after="0" w:line="240" w:lineRule="auto"/>
            </w:pPr>
            <w:r>
              <w:t>On the day she was abducted, Annie O’Sullivan, a 32-year-old realtor, had three goals - sell a house, forget about a recent argument with her mother, and be on time for dinner with her ever-patient boyfriend. The open...</w:t>
            </w:r>
          </w:p>
        </w:tc>
        <w:tc>
          <w:tcPr>
            <w:tcW w:w="700" w:type="dxa"/>
          </w:tcPr>
          <w:p w14:paraId="647E0D16">
            <w:pPr>
              <w:spacing w:after="0" w:line="240" w:lineRule="auto"/>
            </w:pPr>
            <w:r>
              <w:t>推理</w:t>
            </w:r>
          </w:p>
        </w:tc>
      </w:tr>
      <w:tr w14:paraId="7CC4F0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6067249D">
            <w:pPr>
              <w:spacing w:after="0" w:line="240" w:lineRule="auto"/>
            </w:pPr>
            <w:r>
              <w:t>931</w:t>
            </w:r>
          </w:p>
        </w:tc>
        <w:tc>
          <w:tcPr>
            <w:tcW w:w="1805" w:type="dxa"/>
          </w:tcPr>
          <w:p w14:paraId="3B5FE489">
            <w:pPr>
              <w:spacing w:after="0" w:line="240" w:lineRule="auto"/>
            </w:pPr>
            <w:r>
              <w:t>All Things Bright and Beautiful (All Creatures Great and Small)</w:t>
            </w:r>
          </w:p>
        </w:tc>
        <w:tc>
          <w:tcPr>
            <w:tcW w:w="1410" w:type="dxa"/>
          </w:tcPr>
          <w:p w14:paraId="2B1203B7">
            <w:pPr>
              <w:spacing w:after="0" w:line="240" w:lineRule="auto"/>
            </w:pPr>
            <w:r>
              <w:t>James Herriot</w:t>
            </w:r>
          </w:p>
        </w:tc>
        <w:tc>
          <w:tcPr>
            <w:tcW w:w="760" w:type="dxa"/>
          </w:tcPr>
          <w:p w14:paraId="69DA446A">
            <w:pPr>
              <w:spacing w:after="0" w:line="240" w:lineRule="auto"/>
            </w:pPr>
            <w:r>
              <w:t>378.0</w:t>
            </w:r>
          </w:p>
        </w:tc>
        <w:tc>
          <w:tcPr>
            <w:tcW w:w="3560" w:type="dxa"/>
          </w:tcPr>
          <w:p w14:paraId="77C1A78B">
            <w:pPr>
              <w:spacing w:after="0" w:line="240" w:lineRule="auto"/>
            </w:pPr>
            <w:r>
              <w:t>"A very warm, very engaging read. . . . The reader falls totally under his spell."—Associated Press The second volume in the multimillion copy bestselling seriesMillions of readers have delighted in the wonderful stor...</w:t>
            </w:r>
          </w:p>
        </w:tc>
        <w:tc>
          <w:tcPr>
            <w:tcW w:w="700" w:type="dxa"/>
          </w:tcPr>
          <w:p w14:paraId="327FA7BB">
            <w:pPr>
              <w:spacing w:after="0" w:line="240" w:lineRule="auto"/>
            </w:pPr>
            <w:r>
              <w:t>传记</w:t>
            </w:r>
          </w:p>
        </w:tc>
      </w:tr>
      <w:tr w14:paraId="16A135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466B6749">
            <w:pPr>
              <w:spacing w:after="0" w:line="240" w:lineRule="auto"/>
            </w:pPr>
            <w:r>
              <w:t>932</w:t>
            </w:r>
          </w:p>
        </w:tc>
        <w:tc>
          <w:tcPr>
            <w:tcW w:w="1805" w:type="dxa"/>
          </w:tcPr>
          <w:p w14:paraId="58C8B8AB">
            <w:pPr>
              <w:spacing w:after="0" w:line="240" w:lineRule="auto"/>
            </w:pPr>
            <w:r>
              <w:t>Abaddon's Gate (The Expanse, #3)</w:t>
            </w:r>
          </w:p>
        </w:tc>
        <w:tc>
          <w:tcPr>
            <w:tcW w:w="1410" w:type="dxa"/>
          </w:tcPr>
          <w:p w14:paraId="2FD55296">
            <w:pPr>
              <w:spacing w:after="0" w:line="240" w:lineRule="auto"/>
            </w:pPr>
            <w:r>
              <w:t>James S.A. Corey</w:t>
            </w:r>
          </w:p>
        </w:tc>
        <w:tc>
          <w:tcPr>
            <w:tcW w:w="760" w:type="dxa"/>
          </w:tcPr>
          <w:p w14:paraId="49E42387">
            <w:pPr>
              <w:spacing w:after="0" w:line="240" w:lineRule="auto"/>
            </w:pPr>
            <w:r>
              <w:t>539.0</w:t>
            </w:r>
          </w:p>
        </w:tc>
        <w:tc>
          <w:tcPr>
            <w:tcW w:w="3560" w:type="dxa"/>
          </w:tcPr>
          <w:p w14:paraId="44A040AD">
            <w:pPr>
              <w:spacing w:after="0" w:line="240" w:lineRule="auto"/>
            </w:pPr>
            <w:r>
              <w:t>Abaddon's Gate is the third book in the New York Times bestselling Expanse series. For generations, the solar system - Mars, the Moon, the Asteroid Belt - was humanity's great frontier. Until now. The alien artefact w...</w:t>
            </w:r>
          </w:p>
        </w:tc>
        <w:tc>
          <w:tcPr>
            <w:tcW w:w="700" w:type="dxa"/>
          </w:tcPr>
          <w:p w14:paraId="470D03D2">
            <w:pPr>
              <w:spacing w:after="0" w:line="240" w:lineRule="auto"/>
            </w:pPr>
            <w:r>
              <w:t>科幻</w:t>
            </w:r>
          </w:p>
        </w:tc>
      </w:tr>
      <w:tr w14:paraId="5D94C5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2A5B5249">
            <w:pPr>
              <w:spacing w:after="0" w:line="240" w:lineRule="auto"/>
            </w:pPr>
            <w:r>
              <w:t>933</w:t>
            </w:r>
          </w:p>
        </w:tc>
        <w:tc>
          <w:tcPr>
            <w:tcW w:w="1805" w:type="dxa"/>
          </w:tcPr>
          <w:p w14:paraId="16381F7C">
            <w:pPr>
              <w:spacing w:after="0" w:line="240" w:lineRule="auto"/>
            </w:pPr>
            <w:r>
              <w:t>Lightning</w:t>
            </w:r>
          </w:p>
        </w:tc>
        <w:tc>
          <w:tcPr>
            <w:tcW w:w="1410" w:type="dxa"/>
          </w:tcPr>
          <w:p w14:paraId="1D6B4D2B">
            <w:pPr>
              <w:spacing w:after="0" w:line="240" w:lineRule="auto"/>
            </w:pPr>
            <w:r>
              <w:t>Dean Koontz</w:t>
            </w:r>
          </w:p>
        </w:tc>
        <w:tc>
          <w:tcPr>
            <w:tcW w:w="760" w:type="dxa"/>
          </w:tcPr>
          <w:p w14:paraId="068E5E75">
            <w:pPr>
              <w:spacing w:after="0" w:line="240" w:lineRule="auto"/>
            </w:pPr>
            <w:r>
              <w:t>384.0</w:t>
            </w:r>
          </w:p>
        </w:tc>
        <w:tc>
          <w:tcPr>
            <w:tcW w:w="3560" w:type="dxa"/>
          </w:tcPr>
          <w:p w14:paraId="2DDF9805">
            <w:pPr>
              <w:spacing w:after="0" w:line="240" w:lineRule="auto"/>
            </w:pPr>
            <w:r>
              <w:t>A storm struck on the night Laura Shane was born, and there was a strangeness about the weather that people would remember for years. But even more mysterious was the blond-haired stranger who appeared out of nowhere...</w:t>
            </w:r>
          </w:p>
        </w:tc>
        <w:tc>
          <w:tcPr>
            <w:tcW w:w="700" w:type="dxa"/>
          </w:tcPr>
          <w:p w14:paraId="7A37963E">
            <w:pPr>
              <w:spacing w:after="0" w:line="240" w:lineRule="auto"/>
            </w:pPr>
            <w:r>
              <w:t>恐怖</w:t>
            </w:r>
          </w:p>
        </w:tc>
      </w:tr>
      <w:tr w14:paraId="341D15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6EF16019">
            <w:pPr>
              <w:spacing w:after="0" w:line="240" w:lineRule="auto"/>
            </w:pPr>
            <w:r>
              <w:t>934</w:t>
            </w:r>
          </w:p>
        </w:tc>
        <w:tc>
          <w:tcPr>
            <w:tcW w:w="1805" w:type="dxa"/>
          </w:tcPr>
          <w:p w14:paraId="02383A4F">
            <w:pPr>
              <w:spacing w:after="0" w:line="240" w:lineRule="auto"/>
            </w:pPr>
            <w:r>
              <w:t>Black List (Scot Harvath, #11)</w:t>
            </w:r>
          </w:p>
        </w:tc>
        <w:tc>
          <w:tcPr>
            <w:tcW w:w="1410" w:type="dxa"/>
          </w:tcPr>
          <w:p w14:paraId="6DB29022">
            <w:pPr>
              <w:spacing w:after="0" w:line="240" w:lineRule="auto"/>
            </w:pPr>
            <w:r>
              <w:t>Brad Thor</w:t>
            </w:r>
          </w:p>
        </w:tc>
        <w:tc>
          <w:tcPr>
            <w:tcW w:w="760" w:type="dxa"/>
          </w:tcPr>
          <w:p w14:paraId="20C9B4B5">
            <w:pPr>
              <w:spacing w:after="0" w:line="240" w:lineRule="auto"/>
            </w:pPr>
            <w:r>
              <w:t>371.0</w:t>
            </w:r>
          </w:p>
        </w:tc>
        <w:tc>
          <w:tcPr>
            <w:tcW w:w="3560" w:type="dxa"/>
          </w:tcPr>
          <w:p w14:paraId="05B239BB">
            <w:pPr>
              <w:spacing w:after="0" w:line="240" w:lineRule="auto"/>
            </w:pPr>
            <w:r>
              <w:t>Somewhere deep inside the United States government is a closely guarded list. Members of Congress never get to see it—only the President and a secret team of advisers. Once your name is on the list, it doesn’t come of...</w:t>
            </w:r>
          </w:p>
        </w:tc>
        <w:tc>
          <w:tcPr>
            <w:tcW w:w="700" w:type="dxa"/>
          </w:tcPr>
          <w:p w14:paraId="70D57BD9">
            <w:pPr>
              <w:spacing w:after="0" w:line="240" w:lineRule="auto"/>
            </w:pPr>
            <w:r>
              <w:t>悬疑</w:t>
            </w:r>
          </w:p>
        </w:tc>
      </w:tr>
      <w:tr w14:paraId="62A639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757A7F10">
            <w:pPr>
              <w:spacing w:after="0" w:line="240" w:lineRule="auto"/>
            </w:pPr>
            <w:r>
              <w:t>935</w:t>
            </w:r>
          </w:p>
        </w:tc>
        <w:tc>
          <w:tcPr>
            <w:tcW w:w="1805" w:type="dxa"/>
          </w:tcPr>
          <w:p w14:paraId="3C3E1A5F">
            <w:pPr>
              <w:spacing w:after="0" w:line="240" w:lineRule="auto"/>
            </w:pPr>
            <w:r>
              <w:t>Atonement</w:t>
            </w:r>
          </w:p>
        </w:tc>
        <w:tc>
          <w:tcPr>
            <w:tcW w:w="1410" w:type="dxa"/>
          </w:tcPr>
          <w:p w14:paraId="6124E4AD">
            <w:pPr>
              <w:spacing w:after="0" w:line="240" w:lineRule="auto"/>
            </w:pPr>
            <w:r>
              <w:t>Ian McEwan</w:t>
            </w:r>
          </w:p>
        </w:tc>
        <w:tc>
          <w:tcPr>
            <w:tcW w:w="760" w:type="dxa"/>
          </w:tcPr>
          <w:p w14:paraId="4D1AD63D">
            <w:pPr>
              <w:spacing w:after="0" w:line="240" w:lineRule="auto"/>
            </w:pPr>
            <w:r>
              <w:t>351.0</w:t>
            </w:r>
          </w:p>
        </w:tc>
        <w:tc>
          <w:tcPr>
            <w:tcW w:w="3560" w:type="dxa"/>
          </w:tcPr>
          <w:p w14:paraId="534EE709">
            <w:pPr>
              <w:spacing w:after="0" w:line="240" w:lineRule="auto"/>
            </w:pPr>
            <w:r>
              <w:t>Ian McEwan’s symphonic novel of love and war, childhood and class, guilt and forgiveness provides all the satisfaction of a brilliant narrative and the provocation we have come to expect from this master of English pr...</w:t>
            </w:r>
          </w:p>
        </w:tc>
        <w:tc>
          <w:tcPr>
            <w:tcW w:w="700" w:type="dxa"/>
          </w:tcPr>
          <w:p w14:paraId="6F146334">
            <w:pPr>
              <w:spacing w:after="0" w:line="240" w:lineRule="auto"/>
            </w:pPr>
            <w:r>
              <w:t>文学</w:t>
            </w:r>
          </w:p>
        </w:tc>
      </w:tr>
      <w:tr w14:paraId="4147BC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0DAE293D">
            <w:pPr>
              <w:spacing w:after="0" w:line="240" w:lineRule="auto"/>
            </w:pPr>
            <w:r>
              <w:t>936</w:t>
            </w:r>
          </w:p>
        </w:tc>
        <w:tc>
          <w:tcPr>
            <w:tcW w:w="1805" w:type="dxa"/>
          </w:tcPr>
          <w:p w14:paraId="66E900C3">
            <w:pPr>
              <w:spacing w:after="0" w:line="240" w:lineRule="auto"/>
            </w:pPr>
            <w:r>
              <w:t>Death Note, Vol. 1: Boredom (Death Note, #1)</w:t>
            </w:r>
          </w:p>
        </w:tc>
        <w:tc>
          <w:tcPr>
            <w:tcW w:w="1410" w:type="dxa"/>
          </w:tcPr>
          <w:p w14:paraId="0B5DB630">
            <w:pPr>
              <w:spacing w:after="0" w:line="240" w:lineRule="auto"/>
            </w:pPr>
            <w:r>
              <w:t>Tsugumi Ohba / Takeshi Obata</w:t>
            </w:r>
          </w:p>
        </w:tc>
        <w:tc>
          <w:tcPr>
            <w:tcW w:w="760" w:type="dxa"/>
          </w:tcPr>
          <w:p w14:paraId="3DA209DA">
            <w:pPr>
              <w:spacing w:after="0" w:line="240" w:lineRule="auto"/>
            </w:pPr>
            <w:r>
              <w:t>195.0</w:t>
            </w:r>
          </w:p>
        </w:tc>
        <w:tc>
          <w:tcPr>
            <w:tcW w:w="3560" w:type="dxa"/>
          </w:tcPr>
          <w:p w14:paraId="589D9E1D">
            <w:pPr>
              <w:spacing w:after="0" w:line="240" w:lineRule="auto"/>
            </w:pPr>
            <w:r>
              <w:t>Light Yagami is an ace student with great prospects - and he's bored out of his mind. But all that changes when he finds the Death Note, a notebook dropped by a rogue Shinigami, a death god. Any human whose name is wr...</w:t>
            </w:r>
          </w:p>
        </w:tc>
        <w:tc>
          <w:tcPr>
            <w:tcW w:w="700" w:type="dxa"/>
          </w:tcPr>
          <w:p w14:paraId="2D2E507C">
            <w:pPr>
              <w:spacing w:after="0" w:line="240" w:lineRule="auto"/>
            </w:pPr>
            <w:r>
              <w:t>奇幻</w:t>
            </w:r>
          </w:p>
        </w:tc>
      </w:tr>
      <w:tr w14:paraId="20F422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60FD87F7">
            <w:pPr>
              <w:spacing w:after="0" w:line="240" w:lineRule="auto"/>
            </w:pPr>
            <w:r>
              <w:t>937</w:t>
            </w:r>
          </w:p>
        </w:tc>
        <w:tc>
          <w:tcPr>
            <w:tcW w:w="1805" w:type="dxa"/>
          </w:tcPr>
          <w:p w14:paraId="74C4B9B5">
            <w:pPr>
              <w:spacing w:after="0" w:line="240" w:lineRule="auto"/>
            </w:pPr>
            <w:r>
              <w:t>The Complete Maus (Maus, #1-2)</w:t>
            </w:r>
          </w:p>
        </w:tc>
        <w:tc>
          <w:tcPr>
            <w:tcW w:w="1410" w:type="dxa"/>
          </w:tcPr>
          <w:p w14:paraId="66BC1B13">
            <w:pPr>
              <w:spacing w:after="0" w:line="240" w:lineRule="auto"/>
            </w:pPr>
            <w:r>
              <w:t>Art Spiegelman</w:t>
            </w:r>
          </w:p>
        </w:tc>
        <w:tc>
          <w:tcPr>
            <w:tcW w:w="760" w:type="dxa"/>
          </w:tcPr>
          <w:p w14:paraId="23A0148B">
            <w:pPr>
              <w:spacing w:after="0" w:line="240" w:lineRule="auto"/>
            </w:pPr>
            <w:r>
              <w:t>296.0</w:t>
            </w:r>
          </w:p>
        </w:tc>
        <w:tc>
          <w:tcPr>
            <w:tcW w:w="3560" w:type="dxa"/>
          </w:tcPr>
          <w:p w14:paraId="78963920">
            <w:pPr>
              <w:spacing w:after="0" w:line="240" w:lineRule="auto"/>
            </w:pPr>
            <w:r>
              <w:t>Combined for the first time here are Maus I: A Survivor's Tale and Maus II - the complete story of Vladek Spiegelman and his wife, living and surviving in Hitler's Europe. By addressing the horror of the Holocaust thr...</w:t>
            </w:r>
          </w:p>
        </w:tc>
        <w:tc>
          <w:tcPr>
            <w:tcW w:w="700" w:type="dxa"/>
          </w:tcPr>
          <w:p w14:paraId="3F82A6D0">
            <w:pPr>
              <w:spacing w:after="0" w:line="240" w:lineRule="auto"/>
            </w:pPr>
            <w:r>
              <w:t>历史</w:t>
            </w:r>
          </w:p>
        </w:tc>
      </w:tr>
      <w:tr w14:paraId="7084D8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0B013154">
            <w:pPr>
              <w:spacing w:after="0" w:line="240" w:lineRule="auto"/>
            </w:pPr>
            <w:r>
              <w:t>938</w:t>
            </w:r>
          </w:p>
        </w:tc>
        <w:tc>
          <w:tcPr>
            <w:tcW w:w="1805" w:type="dxa"/>
          </w:tcPr>
          <w:p w14:paraId="5B2C3A08">
            <w:pPr>
              <w:spacing w:after="0" w:line="240" w:lineRule="auto"/>
            </w:pPr>
            <w:r>
              <w:t>Hunted (House of Night, #5)</w:t>
            </w:r>
          </w:p>
        </w:tc>
        <w:tc>
          <w:tcPr>
            <w:tcW w:w="1410" w:type="dxa"/>
          </w:tcPr>
          <w:p w14:paraId="2C2F1DF2">
            <w:pPr>
              <w:spacing w:after="0" w:line="240" w:lineRule="auto"/>
            </w:pPr>
            <w:r>
              <w:t>P.C. Cast / Kristin Cast</w:t>
            </w:r>
          </w:p>
        </w:tc>
        <w:tc>
          <w:tcPr>
            <w:tcW w:w="760" w:type="dxa"/>
          </w:tcPr>
          <w:p w14:paraId="4EDC3482">
            <w:pPr>
              <w:spacing w:after="0" w:line="240" w:lineRule="auto"/>
            </w:pPr>
            <w:r>
              <w:t>323.0</w:t>
            </w:r>
          </w:p>
        </w:tc>
        <w:tc>
          <w:tcPr>
            <w:tcW w:w="3560" w:type="dxa"/>
          </w:tcPr>
          <w:p w14:paraId="27DE59CD">
            <w:pPr>
              <w:spacing w:after="0" w:line="240" w:lineRule="auto"/>
            </w:pPr>
            <w:r>
              <w:t>What if the hottest guy in the world was hiding a nameless evil, and all he wanted was you? At the start of this heart-pounding new installment of the bestselling House of Night series, Zoey’s friends have her back ag...</w:t>
            </w:r>
          </w:p>
        </w:tc>
        <w:tc>
          <w:tcPr>
            <w:tcW w:w="700" w:type="dxa"/>
          </w:tcPr>
          <w:p w14:paraId="7C84DE5C">
            <w:pPr>
              <w:spacing w:after="0" w:line="240" w:lineRule="auto"/>
            </w:pPr>
            <w:r>
              <w:t>青春</w:t>
            </w:r>
          </w:p>
        </w:tc>
      </w:tr>
      <w:tr w14:paraId="792604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5FDC0446">
            <w:pPr>
              <w:spacing w:after="0" w:line="240" w:lineRule="auto"/>
            </w:pPr>
            <w:r>
              <w:t>939</w:t>
            </w:r>
          </w:p>
        </w:tc>
        <w:tc>
          <w:tcPr>
            <w:tcW w:w="1805" w:type="dxa"/>
          </w:tcPr>
          <w:p w14:paraId="0AC406EA">
            <w:pPr>
              <w:spacing w:after="0" w:line="240" w:lineRule="auto"/>
            </w:pPr>
            <w:r>
              <w:t>Fantasy Lover (Dark-Hunterverse #1)</w:t>
            </w:r>
          </w:p>
        </w:tc>
        <w:tc>
          <w:tcPr>
            <w:tcW w:w="1410" w:type="dxa"/>
          </w:tcPr>
          <w:p w14:paraId="3F34B359">
            <w:pPr>
              <w:spacing w:after="0" w:line="240" w:lineRule="auto"/>
            </w:pPr>
            <w:r>
              <w:t>Sherrilyn Kenyon</w:t>
            </w:r>
          </w:p>
        </w:tc>
        <w:tc>
          <w:tcPr>
            <w:tcW w:w="760" w:type="dxa"/>
          </w:tcPr>
          <w:p w14:paraId="0116EE66">
            <w:pPr>
              <w:spacing w:after="0" w:line="240" w:lineRule="auto"/>
            </w:pPr>
            <w:r>
              <w:t>337.0</w:t>
            </w:r>
          </w:p>
        </w:tc>
        <w:tc>
          <w:tcPr>
            <w:tcW w:w="3560" w:type="dxa"/>
          </w:tcPr>
          <w:p w14:paraId="41D53C41">
            <w:pPr>
              <w:spacing w:after="0" w:line="240" w:lineRule="auto"/>
            </w:pPr>
            <w:r>
              <w:t>Cursed into an eternity of slavery by his own brother, Julian of Macedon has spent centuries in hell, where the only respite he knows is measured in a handful of weeks whenever he’s summoned through an arcane spell. W...</w:t>
            </w:r>
          </w:p>
        </w:tc>
        <w:tc>
          <w:tcPr>
            <w:tcW w:w="700" w:type="dxa"/>
          </w:tcPr>
          <w:p w14:paraId="17A92AEC">
            <w:pPr>
              <w:spacing w:after="0" w:line="240" w:lineRule="auto"/>
            </w:pPr>
            <w:r>
              <w:t>言情</w:t>
            </w:r>
          </w:p>
        </w:tc>
      </w:tr>
      <w:tr w14:paraId="1A4FCF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0F44D913">
            <w:pPr>
              <w:spacing w:after="0" w:line="240" w:lineRule="auto"/>
            </w:pPr>
            <w:r>
              <w:t>940</w:t>
            </w:r>
          </w:p>
        </w:tc>
        <w:tc>
          <w:tcPr>
            <w:tcW w:w="1805" w:type="dxa"/>
          </w:tcPr>
          <w:p w14:paraId="2394D55E">
            <w:pPr>
              <w:spacing w:after="0" w:line="240" w:lineRule="auto"/>
            </w:pPr>
            <w:r>
              <w:t>The 5th Horseman (Women's Murder Club, #5)</w:t>
            </w:r>
          </w:p>
        </w:tc>
        <w:tc>
          <w:tcPr>
            <w:tcW w:w="1410" w:type="dxa"/>
          </w:tcPr>
          <w:p w14:paraId="5606E41A">
            <w:pPr>
              <w:spacing w:after="0" w:line="240" w:lineRule="auto"/>
            </w:pPr>
            <w:r>
              <w:t>James Patterson / Maxine Paetro</w:t>
            </w:r>
          </w:p>
        </w:tc>
        <w:tc>
          <w:tcPr>
            <w:tcW w:w="760" w:type="dxa"/>
          </w:tcPr>
          <w:p w14:paraId="5F04F4B8">
            <w:pPr>
              <w:spacing w:after="0" w:line="240" w:lineRule="auto"/>
            </w:pPr>
            <w:r>
              <w:t>464.0</w:t>
            </w:r>
          </w:p>
        </w:tc>
        <w:tc>
          <w:tcPr>
            <w:tcW w:w="3560" w:type="dxa"/>
          </w:tcPr>
          <w:p w14:paraId="0D0AECC2">
            <w:pPr>
              <w:spacing w:after="0" w:line="240" w:lineRule="auto"/>
            </w:pPr>
            <w:r>
              <w:t>It is a wild race against time as Lieutenant Lindsay Boxer and the newest member of the Women's Murder Club, attorney Yuki Castellano, lead an investigation into a string of mysterious patient deaths--and reveal a hos...</w:t>
            </w:r>
          </w:p>
        </w:tc>
        <w:tc>
          <w:tcPr>
            <w:tcW w:w="700" w:type="dxa"/>
          </w:tcPr>
          <w:p w14:paraId="5E4FCE7B">
            <w:pPr>
              <w:spacing w:after="0" w:line="240" w:lineRule="auto"/>
            </w:pPr>
            <w:r>
              <w:t>推理</w:t>
            </w:r>
          </w:p>
        </w:tc>
      </w:tr>
      <w:tr w14:paraId="79106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566A4AA4">
            <w:pPr>
              <w:spacing w:after="0" w:line="240" w:lineRule="auto"/>
            </w:pPr>
            <w:r>
              <w:t>941</w:t>
            </w:r>
          </w:p>
        </w:tc>
        <w:tc>
          <w:tcPr>
            <w:tcW w:w="1805" w:type="dxa"/>
          </w:tcPr>
          <w:p w14:paraId="51E057E8">
            <w:pPr>
              <w:spacing w:after="0" w:line="240" w:lineRule="auto"/>
            </w:pPr>
            <w:r>
              <w:t>Same Kind of Different as Me</w:t>
            </w:r>
          </w:p>
        </w:tc>
        <w:tc>
          <w:tcPr>
            <w:tcW w:w="1410" w:type="dxa"/>
          </w:tcPr>
          <w:p w14:paraId="78AE029D">
            <w:pPr>
              <w:spacing w:after="0" w:line="240" w:lineRule="auto"/>
            </w:pPr>
            <w:r>
              <w:t>Ron Hall / Denver Moore / Lynn Vincent</w:t>
            </w:r>
          </w:p>
        </w:tc>
        <w:tc>
          <w:tcPr>
            <w:tcW w:w="760" w:type="dxa"/>
          </w:tcPr>
          <w:p w14:paraId="4D4E33A9">
            <w:pPr>
              <w:spacing w:after="0" w:line="240" w:lineRule="auto"/>
            </w:pPr>
            <w:r>
              <w:t>240.0</w:t>
            </w:r>
          </w:p>
        </w:tc>
        <w:tc>
          <w:tcPr>
            <w:tcW w:w="3560" w:type="dxa"/>
          </w:tcPr>
          <w:p w14:paraId="3EB86786">
            <w:pPr>
              <w:spacing w:after="0" w:line="240" w:lineRule="auto"/>
            </w:pPr>
            <w:r>
              <w:t>A dangerous, homeless drifter who grew up picking cotton in virtual slavery.An upscale art dealer accustomed to the world of Armani and Chanel.A gutsy woman with a stubborn dream.A story so incredible no novelist woul...</w:t>
            </w:r>
          </w:p>
        </w:tc>
        <w:tc>
          <w:tcPr>
            <w:tcW w:w="700" w:type="dxa"/>
          </w:tcPr>
          <w:p w14:paraId="09BB4603">
            <w:pPr>
              <w:spacing w:after="0" w:line="240" w:lineRule="auto"/>
            </w:pPr>
            <w:r>
              <w:t>传记</w:t>
            </w:r>
          </w:p>
        </w:tc>
      </w:tr>
      <w:tr w14:paraId="530ACF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7E9A8C00">
            <w:pPr>
              <w:spacing w:after="0" w:line="240" w:lineRule="auto"/>
            </w:pPr>
            <w:r>
              <w:t>942</w:t>
            </w:r>
          </w:p>
        </w:tc>
        <w:tc>
          <w:tcPr>
            <w:tcW w:w="1805" w:type="dxa"/>
          </w:tcPr>
          <w:p w14:paraId="792824FE">
            <w:pPr>
              <w:spacing w:after="0" w:line="240" w:lineRule="auto"/>
            </w:pPr>
            <w:r>
              <w:t>The Gods Themselves</w:t>
            </w:r>
          </w:p>
        </w:tc>
        <w:tc>
          <w:tcPr>
            <w:tcW w:w="1410" w:type="dxa"/>
          </w:tcPr>
          <w:p w14:paraId="0F442EB5">
            <w:pPr>
              <w:spacing w:after="0" w:line="240" w:lineRule="auto"/>
            </w:pPr>
            <w:r>
              <w:t>Isaac Asimov</w:t>
            </w:r>
          </w:p>
        </w:tc>
        <w:tc>
          <w:tcPr>
            <w:tcW w:w="760" w:type="dxa"/>
          </w:tcPr>
          <w:p w14:paraId="127EC070">
            <w:pPr>
              <w:spacing w:after="0" w:line="240" w:lineRule="auto"/>
            </w:pPr>
            <w:r>
              <w:t>288.0</w:t>
            </w:r>
          </w:p>
        </w:tc>
        <w:tc>
          <w:tcPr>
            <w:tcW w:w="3560" w:type="dxa"/>
          </w:tcPr>
          <w:p w14:paraId="726EE0F1">
            <w:pPr>
              <w:spacing w:after="0" w:line="240" w:lineRule="auto"/>
            </w:pPr>
            <w:r>
              <w:t>In the twenty-second century Earth obtains limitless, free energy from a source science little understands: an exchange between Earth and a parallel universe, using a process devised by the aliens. But even free energ...</w:t>
            </w:r>
          </w:p>
        </w:tc>
        <w:tc>
          <w:tcPr>
            <w:tcW w:w="700" w:type="dxa"/>
          </w:tcPr>
          <w:p w14:paraId="29DC5647">
            <w:pPr>
              <w:spacing w:after="0" w:line="240" w:lineRule="auto"/>
            </w:pPr>
            <w:r>
              <w:t>科幻</w:t>
            </w:r>
          </w:p>
        </w:tc>
      </w:tr>
      <w:tr w14:paraId="3A395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20770FDC">
            <w:pPr>
              <w:spacing w:after="0" w:line="240" w:lineRule="auto"/>
            </w:pPr>
            <w:r>
              <w:t>943</w:t>
            </w:r>
          </w:p>
        </w:tc>
        <w:tc>
          <w:tcPr>
            <w:tcW w:w="1805" w:type="dxa"/>
          </w:tcPr>
          <w:p w14:paraId="569996FB">
            <w:pPr>
              <w:spacing w:after="0" w:line="240" w:lineRule="auto"/>
            </w:pPr>
            <w:r>
              <w:t>John Dies at the End (John Dies at the End, #1)</w:t>
            </w:r>
          </w:p>
        </w:tc>
        <w:tc>
          <w:tcPr>
            <w:tcW w:w="1410" w:type="dxa"/>
          </w:tcPr>
          <w:p w14:paraId="4A3A83DC">
            <w:pPr>
              <w:spacing w:after="0" w:line="240" w:lineRule="auto"/>
            </w:pPr>
            <w:r>
              <w:t>David Wong</w:t>
            </w:r>
          </w:p>
        </w:tc>
        <w:tc>
          <w:tcPr>
            <w:tcW w:w="760" w:type="dxa"/>
          </w:tcPr>
          <w:p w14:paraId="469FE474">
            <w:pPr>
              <w:spacing w:after="0" w:line="240" w:lineRule="auto"/>
            </w:pPr>
            <w:r>
              <w:t>362.0</w:t>
            </w:r>
          </w:p>
        </w:tc>
        <w:tc>
          <w:tcPr>
            <w:tcW w:w="3560" w:type="dxa"/>
          </w:tcPr>
          <w:p w14:paraId="0E04E8A9">
            <w:pPr>
              <w:spacing w:after="0" w:line="240" w:lineRule="auto"/>
            </w:pPr>
            <w:r>
              <w:t>STOP. You should not have touched this flyer with your bare hands. NO, don't put it down. It's too late. They're watching you. My name is David Wong. My best friend is John. Those names are fake. You might want to cha...</w:t>
            </w:r>
          </w:p>
        </w:tc>
        <w:tc>
          <w:tcPr>
            <w:tcW w:w="700" w:type="dxa"/>
          </w:tcPr>
          <w:p w14:paraId="78CEA480">
            <w:pPr>
              <w:spacing w:after="0" w:line="240" w:lineRule="auto"/>
            </w:pPr>
            <w:r>
              <w:t>恐怖</w:t>
            </w:r>
          </w:p>
        </w:tc>
      </w:tr>
      <w:tr w14:paraId="0F05D7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35D4895E">
            <w:pPr>
              <w:spacing w:after="0" w:line="240" w:lineRule="auto"/>
            </w:pPr>
            <w:r>
              <w:t>944</w:t>
            </w:r>
          </w:p>
        </w:tc>
        <w:tc>
          <w:tcPr>
            <w:tcW w:w="1805" w:type="dxa"/>
          </w:tcPr>
          <w:p w14:paraId="47A4B63D">
            <w:pPr>
              <w:spacing w:after="0" w:line="240" w:lineRule="auto"/>
            </w:pPr>
            <w:r>
              <w:t>Tyrannosaur Canyon (Wyman Ford #1)</w:t>
            </w:r>
          </w:p>
        </w:tc>
        <w:tc>
          <w:tcPr>
            <w:tcW w:w="1410" w:type="dxa"/>
          </w:tcPr>
          <w:p w14:paraId="00879E32">
            <w:pPr>
              <w:spacing w:after="0" w:line="240" w:lineRule="auto"/>
            </w:pPr>
            <w:r>
              <w:t>Douglas Preston</w:t>
            </w:r>
          </w:p>
        </w:tc>
        <w:tc>
          <w:tcPr>
            <w:tcW w:w="760" w:type="dxa"/>
          </w:tcPr>
          <w:p w14:paraId="4B930438">
            <w:pPr>
              <w:spacing w:after="0" w:line="240" w:lineRule="auto"/>
            </w:pPr>
            <w:r>
              <w:t>398.0</w:t>
            </w:r>
          </w:p>
        </w:tc>
        <w:tc>
          <w:tcPr>
            <w:tcW w:w="3560" w:type="dxa"/>
          </w:tcPr>
          <w:p w14:paraId="5472554F">
            <w:pPr>
              <w:spacing w:after="0" w:line="240" w:lineRule="auto"/>
            </w:pPr>
            <w:r>
              <w:t>A stunning new archaeological thriller by the New York Times bestselling co-author of Brimstone and Relic.A moon rock missing for thirty years...Five buckets of blood-soaked sand found in a New Mexico canyon...A scien...</w:t>
            </w:r>
          </w:p>
        </w:tc>
        <w:tc>
          <w:tcPr>
            <w:tcW w:w="700" w:type="dxa"/>
          </w:tcPr>
          <w:p w14:paraId="11C190AA">
            <w:pPr>
              <w:spacing w:after="0" w:line="240" w:lineRule="auto"/>
            </w:pPr>
            <w:r>
              <w:t>悬疑</w:t>
            </w:r>
          </w:p>
        </w:tc>
      </w:tr>
      <w:tr w14:paraId="5912B4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0BF331AE">
            <w:pPr>
              <w:spacing w:after="0" w:line="240" w:lineRule="auto"/>
            </w:pPr>
            <w:r>
              <w:t>945</w:t>
            </w:r>
          </w:p>
        </w:tc>
        <w:tc>
          <w:tcPr>
            <w:tcW w:w="1805" w:type="dxa"/>
          </w:tcPr>
          <w:p w14:paraId="3428D355">
            <w:pPr>
              <w:spacing w:after="0" w:line="240" w:lineRule="auto"/>
            </w:pPr>
            <w:r>
              <w:t>The Metamorphosis</w:t>
            </w:r>
          </w:p>
        </w:tc>
        <w:tc>
          <w:tcPr>
            <w:tcW w:w="1410" w:type="dxa"/>
          </w:tcPr>
          <w:p w14:paraId="475FDE99">
            <w:pPr>
              <w:spacing w:after="0" w:line="240" w:lineRule="auto"/>
            </w:pPr>
            <w:r>
              <w:t>Franz Kafka / Stanley Corngold</w:t>
            </w:r>
          </w:p>
        </w:tc>
        <w:tc>
          <w:tcPr>
            <w:tcW w:w="760" w:type="dxa"/>
          </w:tcPr>
          <w:p w14:paraId="710A4626">
            <w:pPr>
              <w:spacing w:after="0" w:line="240" w:lineRule="auto"/>
            </w:pPr>
            <w:r>
              <w:t>201.0</w:t>
            </w:r>
          </w:p>
        </w:tc>
        <w:tc>
          <w:tcPr>
            <w:tcW w:w="3560" w:type="dxa"/>
          </w:tcPr>
          <w:p w14:paraId="44AEC7B1">
            <w:pPr>
              <w:spacing w:after="0" w:line="240" w:lineRule="auto"/>
            </w:pPr>
            <w:r>
              <w:t>Alternate cover edition of ISBN 0553213695 / 9780553213690"As Gregor Samsa awoke one morning from uneasy dreams he found himself transformed in his bed into a gigantic insect. He was laying on his hard, as it were arm...</w:t>
            </w:r>
          </w:p>
        </w:tc>
        <w:tc>
          <w:tcPr>
            <w:tcW w:w="700" w:type="dxa"/>
          </w:tcPr>
          <w:p w14:paraId="3CD6C984">
            <w:pPr>
              <w:spacing w:after="0" w:line="240" w:lineRule="auto"/>
            </w:pPr>
            <w:r>
              <w:t>文学</w:t>
            </w:r>
          </w:p>
        </w:tc>
      </w:tr>
      <w:tr w14:paraId="432EE3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09F474C1">
            <w:pPr>
              <w:spacing w:after="0" w:line="240" w:lineRule="auto"/>
            </w:pPr>
            <w:r>
              <w:t>946</w:t>
            </w:r>
          </w:p>
        </w:tc>
        <w:tc>
          <w:tcPr>
            <w:tcW w:w="1805" w:type="dxa"/>
          </w:tcPr>
          <w:p w14:paraId="01B78FBE">
            <w:pPr>
              <w:spacing w:after="0" w:line="240" w:lineRule="auto"/>
            </w:pPr>
            <w:r>
              <w:t>A Great and Terrible Beauty (Gemma Doyle, #1)</w:t>
            </w:r>
          </w:p>
        </w:tc>
        <w:tc>
          <w:tcPr>
            <w:tcW w:w="1410" w:type="dxa"/>
          </w:tcPr>
          <w:p w14:paraId="1E200C0B">
            <w:pPr>
              <w:spacing w:after="0" w:line="240" w:lineRule="auto"/>
            </w:pPr>
            <w:r>
              <w:t>Libba Bray</w:t>
            </w:r>
          </w:p>
        </w:tc>
        <w:tc>
          <w:tcPr>
            <w:tcW w:w="760" w:type="dxa"/>
          </w:tcPr>
          <w:p w14:paraId="1DB9C711">
            <w:pPr>
              <w:spacing w:after="0" w:line="240" w:lineRule="auto"/>
            </w:pPr>
            <w:r>
              <w:t>403.0</w:t>
            </w:r>
          </w:p>
        </w:tc>
        <w:tc>
          <w:tcPr>
            <w:tcW w:w="3560" w:type="dxa"/>
          </w:tcPr>
          <w:p w14:paraId="5219F5EC">
            <w:pPr>
              <w:spacing w:after="0" w:line="240" w:lineRule="auto"/>
            </w:pPr>
            <w:r>
              <w:t>In this debut gothic novel mysterious visions, dark family secrets and a long-lost diary thrust Gemma and her classmates back into the horrors that followed her from India. (Ages 12+)It's 1895, and after the suicide o...</w:t>
            </w:r>
          </w:p>
        </w:tc>
        <w:tc>
          <w:tcPr>
            <w:tcW w:w="700" w:type="dxa"/>
          </w:tcPr>
          <w:p w14:paraId="386E7EC1">
            <w:pPr>
              <w:spacing w:after="0" w:line="240" w:lineRule="auto"/>
            </w:pPr>
            <w:r>
              <w:t>奇幻</w:t>
            </w:r>
          </w:p>
        </w:tc>
      </w:tr>
      <w:tr w14:paraId="301861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64C8BB04">
            <w:pPr>
              <w:spacing w:after="0" w:line="240" w:lineRule="auto"/>
            </w:pPr>
            <w:r>
              <w:t>947</w:t>
            </w:r>
          </w:p>
        </w:tc>
        <w:tc>
          <w:tcPr>
            <w:tcW w:w="1805" w:type="dxa"/>
          </w:tcPr>
          <w:p w14:paraId="5EFEE2B6">
            <w:pPr>
              <w:spacing w:after="0" w:line="240" w:lineRule="auto"/>
            </w:pPr>
            <w:r>
              <w:t>The Miniaturist</w:t>
            </w:r>
          </w:p>
        </w:tc>
        <w:tc>
          <w:tcPr>
            <w:tcW w:w="1410" w:type="dxa"/>
          </w:tcPr>
          <w:p w14:paraId="3BB44A05">
            <w:pPr>
              <w:spacing w:after="0" w:line="240" w:lineRule="auto"/>
            </w:pPr>
            <w:r>
              <w:t>Jessie Burton</w:t>
            </w:r>
          </w:p>
        </w:tc>
        <w:tc>
          <w:tcPr>
            <w:tcW w:w="760" w:type="dxa"/>
          </w:tcPr>
          <w:p w14:paraId="3319FF17">
            <w:pPr>
              <w:spacing w:after="0" w:line="240" w:lineRule="auto"/>
            </w:pPr>
            <w:r>
              <w:t>400.0</w:t>
            </w:r>
          </w:p>
        </w:tc>
        <w:tc>
          <w:tcPr>
            <w:tcW w:w="3560" w:type="dxa"/>
          </w:tcPr>
          <w:p w14:paraId="78A137AC">
            <w:pPr>
              <w:spacing w:after="0" w:line="240" w:lineRule="auto"/>
            </w:pPr>
            <w:r>
              <w:t>Set in seventeenth century Amsterdam--a city ruled by glittering wealth and oppressive religion--a masterful debut steeped in atmosphere and shimmering with mystery, in the tradition of Emma Donoghue, Sarah Waters, an...</w:t>
            </w:r>
          </w:p>
        </w:tc>
        <w:tc>
          <w:tcPr>
            <w:tcW w:w="700" w:type="dxa"/>
          </w:tcPr>
          <w:p w14:paraId="79D74CDA">
            <w:pPr>
              <w:spacing w:after="0" w:line="240" w:lineRule="auto"/>
            </w:pPr>
            <w:r>
              <w:t>历史</w:t>
            </w:r>
          </w:p>
        </w:tc>
      </w:tr>
      <w:tr w14:paraId="576D03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4DBB4462">
            <w:pPr>
              <w:spacing w:after="0" w:line="240" w:lineRule="auto"/>
            </w:pPr>
            <w:r>
              <w:t>948</w:t>
            </w:r>
          </w:p>
        </w:tc>
        <w:tc>
          <w:tcPr>
            <w:tcW w:w="1805" w:type="dxa"/>
          </w:tcPr>
          <w:p w14:paraId="20A949AE">
            <w:pPr>
              <w:spacing w:after="0" w:line="240" w:lineRule="auto"/>
            </w:pPr>
            <w:r>
              <w:t>Burned (House of Night, #7)</w:t>
            </w:r>
          </w:p>
        </w:tc>
        <w:tc>
          <w:tcPr>
            <w:tcW w:w="1410" w:type="dxa"/>
          </w:tcPr>
          <w:p w14:paraId="2B0BDE2C">
            <w:pPr>
              <w:spacing w:after="0" w:line="240" w:lineRule="auto"/>
            </w:pPr>
            <w:r>
              <w:t>P.C. Cast / Kristin Cast</w:t>
            </w:r>
          </w:p>
        </w:tc>
        <w:tc>
          <w:tcPr>
            <w:tcW w:w="760" w:type="dxa"/>
          </w:tcPr>
          <w:p w14:paraId="0A46D886">
            <w:pPr>
              <w:spacing w:after="0" w:line="240" w:lineRule="auto"/>
            </w:pPr>
            <w:r>
              <w:t>323.0</w:t>
            </w:r>
          </w:p>
        </w:tc>
        <w:tc>
          <w:tcPr>
            <w:tcW w:w="3560" w:type="dxa"/>
          </w:tcPr>
          <w:p w14:paraId="03DBFFDB">
            <w:pPr>
              <w:spacing w:after="0" w:line="240" w:lineRule="auto"/>
            </w:pPr>
            <w:r>
              <w:t>WHEN FRIENDS STOP TRUSTING EACH OTHER, DARKNESS IS THERE TO FAN THE FLAMES...THINGS HAVE TURNED BLACK AT THE HOUSE OF NIGHT. ZOEY REDBIRD'S SOUL HAS SHATTERED. With a broken heart making her want to stay in the Otherw...</w:t>
            </w:r>
          </w:p>
        </w:tc>
        <w:tc>
          <w:tcPr>
            <w:tcW w:w="700" w:type="dxa"/>
          </w:tcPr>
          <w:p w14:paraId="091B8E32">
            <w:pPr>
              <w:spacing w:after="0" w:line="240" w:lineRule="auto"/>
            </w:pPr>
            <w:r>
              <w:t>青春</w:t>
            </w:r>
          </w:p>
        </w:tc>
      </w:tr>
      <w:tr w14:paraId="5D2050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79060235">
            <w:pPr>
              <w:spacing w:after="0" w:line="240" w:lineRule="auto"/>
            </w:pPr>
            <w:r>
              <w:t>949</w:t>
            </w:r>
          </w:p>
        </w:tc>
        <w:tc>
          <w:tcPr>
            <w:tcW w:w="1805" w:type="dxa"/>
          </w:tcPr>
          <w:p w14:paraId="5F4D3E97">
            <w:pPr>
              <w:spacing w:after="0" w:line="240" w:lineRule="auto"/>
            </w:pPr>
            <w:r>
              <w:t>Sundays at Tiffany's</w:t>
            </w:r>
          </w:p>
        </w:tc>
        <w:tc>
          <w:tcPr>
            <w:tcW w:w="1410" w:type="dxa"/>
          </w:tcPr>
          <w:p w14:paraId="0D906D75">
            <w:pPr>
              <w:spacing w:after="0" w:line="240" w:lineRule="auto"/>
            </w:pPr>
            <w:r>
              <w:t>James Patterson / Gabrielle Charbonnet</w:t>
            </w:r>
          </w:p>
        </w:tc>
        <w:tc>
          <w:tcPr>
            <w:tcW w:w="760" w:type="dxa"/>
          </w:tcPr>
          <w:p w14:paraId="0327DB61">
            <w:pPr>
              <w:spacing w:after="0" w:line="240" w:lineRule="auto"/>
            </w:pPr>
            <w:r>
              <w:t>309.0</w:t>
            </w:r>
          </w:p>
        </w:tc>
        <w:tc>
          <w:tcPr>
            <w:tcW w:w="3560" w:type="dxa"/>
          </w:tcPr>
          <w:p w14:paraId="68BB4093">
            <w:pPr>
              <w:spacing w:after="0" w:line="240" w:lineRule="auto"/>
            </w:pPr>
            <w:r>
              <w:t>As a little girl, Jane has no one. Her mother, the powerful head of a Broadway theater company, has no time for her. She does have one friend-a handsome, comforting, funny man named Michael-but only she can see him. Y...</w:t>
            </w:r>
          </w:p>
        </w:tc>
        <w:tc>
          <w:tcPr>
            <w:tcW w:w="700" w:type="dxa"/>
          </w:tcPr>
          <w:p w14:paraId="355A2D7A">
            <w:pPr>
              <w:spacing w:after="0" w:line="240" w:lineRule="auto"/>
            </w:pPr>
            <w:r>
              <w:t>言情</w:t>
            </w:r>
          </w:p>
        </w:tc>
      </w:tr>
      <w:tr w14:paraId="54FF18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605F1227">
            <w:pPr>
              <w:spacing w:after="0" w:line="240" w:lineRule="auto"/>
            </w:pPr>
            <w:r>
              <w:t>950</w:t>
            </w:r>
          </w:p>
        </w:tc>
        <w:tc>
          <w:tcPr>
            <w:tcW w:w="1805" w:type="dxa"/>
          </w:tcPr>
          <w:p w14:paraId="1EABFE29">
            <w:pPr>
              <w:spacing w:after="0" w:line="240" w:lineRule="auto"/>
            </w:pPr>
            <w:r>
              <w:t>Explosive Eighteen (Stephanie Plum, #18)</w:t>
            </w:r>
          </w:p>
        </w:tc>
        <w:tc>
          <w:tcPr>
            <w:tcW w:w="1410" w:type="dxa"/>
          </w:tcPr>
          <w:p w14:paraId="697F5E31">
            <w:pPr>
              <w:spacing w:after="0" w:line="240" w:lineRule="auto"/>
            </w:pPr>
            <w:r>
              <w:t>Janet Evanovich</w:t>
            </w:r>
          </w:p>
        </w:tc>
        <w:tc>
          <w:tcPr>
            <w:tcW w:w="760" w:type="dxa"/>
          </w:tcPr>
          <w:p w14:paraId="541A3509">
            <w:pPr>
              <w:spacing w:after="0" w:line="240" w:lineRule="auto"/>
            </w:pPr>
            <w:r>
              <w:t>305.0</w:t>
            </w:r>
          </w:p>
        </w:tc>
        <w:tc>
          <w:tcPr>
            <w:tcW w:w="3560" w:type="dxa"/>
          </w:tcPr>
          <w:p w14:paraId="407E9D4F">
            <w:pPr>
              <w:spacing w:after="0" w:line="240" w:lineRule="auto"/>
            </w:pPr>
            <w:r>
              <w:t>Bounty hunter Stephanie Plum’s life is set to blow sky high when international murder hits dangerously close to home, in this dynamite novel by Janet Evanovich. Before Stephanie can even step foot off Flight 127 from...</w:t>
            </w:r>
          </w:p>
        </w:tc>
        <w:tc>
          <w:tcPr>
            <w:tcW w:w="700" w:type="dxa"/>
          </w:tcPr>
          <w:p w14:paraId="3C25BE59">
            <w:pPr>
              <w:spacing w:after="0" w:line="240" w:lineRule="auto"/>
            </w:pPr>
            <w:r>
              <w:t>推理</w:t>
            </w:r>
          </w:p>
        </w:tc>
      </w:tr>
      <w:tr w14:paraId="096736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5E7F0BB1">
            <w:pPr>
              <w:spacing w:after="0" w:line="240" w:lineRule="auto"/>
            </w:pPr>
            <w:r>
              <w:t>951</w:t>
            </w:r>
          </w:p>
        </w:tc>
        <w:tc>
          <w:tcPr>
            <w:tcW w:w="1805" w:type="dxa"/>
          </w:tcPr>
          <w:p w14:paraId="7F1CCDA6">
            <w:pPr>
              <w:spacing w:after="0" w:line="240" w:lineRule="auto"/>
            </w:pPr>
            <w:r>
              <w:t>Mountains Beyond Mountains: The Quest of Dr. Paul Farmer, A Man Who Would Cure the World</w:t>
            </w:r>
          </w:p>
        </w:tc>
        <w:tc>
          <w:tcPr>
            <w:tcW w:w="1410" w:type="dxa"/>
          </w:tcPr>
          <w:p w14:paraId="0A2CD5B3">
            <w:pPr>
              <w:spacing w:after="0" w:line="240" w:lineRule="auto"/>
            </w:pPr>
            <w:r>
              <w:t>Tracy Kidder</w:t>
            </w:r>
          </w:p>
        </w:tc>
        <w:tc>
          <w:tcPr>
            <w:tcW w:w="760" w:type="dxa"/>
          </w:tcPr>
          <w:p w14:paraId="7732F2DD">
            <w:pPr>
              <w:spacing w:after="0" w:line="240" w:lineRule="auto"/>
            </w:pPr>
            <w:r>
              <w:t>333.0</w:t>
            </w:r>
          </w:p>
        </w:tc>
        <w:tc>
          <w:tcPr>
            <w:tcW w:w="3560" w:type="dxa"/>
          </w:tcPr>
          <w:p w14:paraId="498FD317">
            <w:pPr>
              <w:spacing w:after="0" w:line="240" w:lineRule="auto"/>
            </w:pPr>
            <w:r>
              <w:t>This powerful and inspiring book shows how one person can make a difference, as Kidder tells the true story of a gifted man who is in love with the world and has set out to do all he can to cure it.Tracy Kidder is a w...</w:t>
            </w:r>
          </w:p>
        </w:tc>
        <w:tc>
          <w:tcPr>
            <w:tcW w:w="700" w:type="dxa"/>
          </w:tcPr>
          <w:p w14:paraId="2CD06245">
            <w:pPr>
              <w:spacing w:after="0" w:line="240" w:lineRule="auto"/>
            </w:pPr>
            <w:r>
              <w:t>传记</w:t>
            </w:r>
          </w:p>
        </w:tc>
      </w:tr>
      <w:tr w14:paraId="2BC9C9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6F69E6E1">
            <w:pPr>
              <w:spacing w:after="0" w:line="240" w:lineRule="auto"/>
            </w:pPr>
            <w:r>
              <w:t>952</w:t>
            </w:r>
          </w:p>
        </w:tc>
        <w:tc>
          <w:tcPr>
            <w:tcW w:w="1805" w:type="dxa"/>
          </w:tcPr>
          <w:p w14:paraId="1E8EC44C">
            <w:pPr>
              <w:spacing w:after="0" w:line="240" w:lineRule="auto"/>
            </w:pPr>
            <w:r>
              <w:t>Transmetropolitan, Vol. 1: Back on the Street (Transmetropolitan, #1)</w:t>
            </w:r>
          </w:p>
        </w:tc>
        <w:tc>
          <w:tcPr>
            <w:tcW w:w="1410" w:type="dxa"/>
          </w:tcPr>
          <w:p w14:paraId="675F0549">
            <w:pPr>
              <w:spacing w:after="0" w:line="240" w:lineRule="auto"/>
            </w:pPr>
            <w:r>
              <w:t>Warren Ellis / Darick Robertston / Garth Ennis</w:t>
            </w:r>
          </w:p>
        </w:tc>
        <w:tc>
          <w:tcPr>
            <w:tcW w:w="760" w:type="dxa"/>
          </w:tcPr>
          <w:p w14:paraId="2EFD6F7B">
            <w:pPr>
              <w:spacing w:after="0" w:line="240" w:lineRule="auto"/>
            </w:pPr>
            <w:r>
              <w:t>144.0</w:t>
            </w:r>
          </w:p>
        </w:tc>
        <w:tc>
          <w:tcPr>
            <w:tcW w:w="3560" w:type="dxa"/>
          </w:tcPr>
          <w:p w14:paraId="292FFF8E">
            <w:pPr>
              <w:spacing w:after="0" w:line="240" w:lineRule="auto"/>
            </w:pPr>
            <w:r>
              <w:t>After years of self-imposed exile from a civilization rife with degradation and indecency, cynical journalist Spider Jerusalem is forced to return to a job that he hates and a city that he loathes. Working as an inves...</w:t>
            </w:r>
          </w:p>
        </w:tc>
        <w:tc>
          <w:tcPr>
            <w:tcW w:w="700" w:type="dxa"/>
          </w:tcPr>
          <w:p w14:paraId="325791E8">
            <w:pPr>
              <w:spacing w:after="0" w:line="240" w:lineRule="auto"/>
            </w:pPr>
            <w:r>
              <w:t>科幻</w:t>
            </w:r>
          </w:p>
        </w:tc>
      </w:tr>
      <w:tr w14:paraId="334505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6BAB7BEF">
            <w:pPr>
              <w:spacing w:after="0" w:line="240" w:lineRule="auto"/>
            </w:pPr>
            <w:r>
              <w:t>953</w:t>
            </w:r>
          </w:p>
        </w:tc>
        <w:tc>
          <w:tcPr>
            <w:tcW w:w="1805" w:type="dxa"/>
          </w:tcPr>
          <w:p w14:paraId="5CA979DF">
            <w:pPr>
              <w:spacing w:after="0" w:line="240" w:lineRule="auto"/>
            </w:pPr>
            <w:r>
              <w:t>Locke &amp; Key, Vol. 1: Welcome to Lovecraft</w:t>
            </w:r>
          </w:p>
        </w:tc>
        <w:tc>
          <w:tcPr>
            <w:tcW w:w="1410" w:type="dxa"/>
          </w:tcPr>
          <w:p w14:paraId="38ACFE32">
            <w:pPr>
              <w:spacing w:after="0" w:line="240" w:lineRule="auto"/>
            </w:pPr>
            <w:r>
              <w:t>Joe Hill / Gabriel Rodríguez</w:t>
            </w:r>
          </w:p>
        </w:tc>
        <w:tc>
          <w:tcPr>
            <w:tcW w:w="760" w:type="dxa"/>
          </w:tcPr>
          <w:p w14:paraId="14CBD41D">
            <w:pPr>
              <w:spacing w:after="0" w:line="240" w:lineRule="auto"/>
            </w:pPr>
            <w:r>
              <w:t>168.0</w:t>
            </w:r>
          </w:p>
        </w:tc>
        <w:tc>
          <w:tcPr>
            <w:tcW w:w="3560" w:type="dxa"/>
          </w:tcPr>
          <w:p w14:paraId="334BDBC2">
            <w:pPr>
              <w:spacing w:after="0" w:line="240" w:lineRule="auto"/>
            </w:pPr>
            <w:r>
              <w:t>Locke &amp; Key tells of Keyhouse, an unlikely New England mansion, with fantastic doors that transform all who dare to walk through them. Home to a hate-filled and relentless creature that will not rest until it forces o...</w:t>
            </w:r>
          </w:p>
        </w:tc>
        <w:tc>
          <w:tcPr>
            <w:tcW w:w="700" w:type="dxa"/>
          </w:tcPr>
          <w:p w14:paraId="546A1353">
            <w:pPr>
              <w:spacing w:after="0" w:line="240" w:lineRule="auto"/>
            </w:pPr>
            <w:r>
              <w:t>恐怖</w:t>
            </w:r>
          </w:p>
        </w:tc>
      </w:tr>
      <w:tr w14:paraId="1752D4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6F3E7616">
            <w:pPr>
              <w:spacing w:after="0" w:line="240" w:lineRule="auto"/>
            </w:pPr>
            <w:r>
              <w:t>954</w:t>
            </w:r>
          </w:p>
        </w:tc>
        <w:tc>
          <w:tcPr>
            <w:tcW w:w="1805" w:type="dxa"/>
          </w:tcPr>
          <w:p w14:paraId="3114F990">
            <w:pPr>
              <w:spacing w:after="0" w:line="240" w:lineRule="auto"/>
            </w:pPr>
            <w:r>
              <w:t>The Girl Before</w:t>
            </w:r>
          </w:p>
        </w:tc>
        <w:tc>
          <w:tcPr>
            <w:tcW w:w="1410" w:type="dxa"/>
          </w:tcPr>
          <w:p w14:paraId="4BDC3F16">
            <w:pPr>
              <w:spacing w:after="0" w:line="240" w:lineRule="auto"/>
            </w:pPr>
            <w:r>
              <w:t>J.P. Delaney</w:t>
            </w:r>
          </w:p>
        </w:tc>
        <w:tc>
          <w:tcPr>
            <w:tcW w:w="760" w:type="dxa"/>
          </w:tcPr>
          <w:p w14:paraId="1C3311E6">
            <w:pPr>
              <w:spacing w:after="0" w:line="240" w:lineRule="auto"/>
            </w:pPr>
            <w:r>
              <w:t>341.0</w:t>
            </w:r>
          </w:p>
        </w:tc>
        <w:tc>
          <w:tcPr>
            <w:tcW w:w="3560" w:type="dxa"/>
          </w:tcPr>
          <w:p w14:paraId="1600B0F4">
            <w:pPr>
              <w:spacing w:after="0" w:line="240" w:lineRule="auto"/>
            </w:pPr>
            <w:r>
              <w:t>In the tradition of The Girl on the Train, The Silent Wife, and Gone Girl comes an enthralling psychological thriller that spins one woman's seemingly good fortune and another woman's mysterious fate through a kaleido...</w:t>
            </w:r>
          </w:p>
        </w:tc>
        <w:tc>
          <w:tcPr>
            <w:tcW w:w="700" w:type="dxa"/>
          </w:tcPr>
          <w:p w14:paraId="1AE4C863">
            <w:pPr>
              <w:spacing w:after="0" w:line="240" w:lineRule="auto"/>
            </w:pPr>
            <w:r>
              <w:t>悬疑</w:t>
            </w:r>
          </w:p>
        </w:tc>
      </w:tr>
      <w:tr w14:paraId="0551AF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0B31F98F">
            <w:pPr>
              <w:spacing w:after="0" w:line="240" w:lineRule="auto"/>
            </w:pPr>
            <w:r>
              <w:t>955</w:t>
            </w:r>
          </w:p>
        </w:tc>
        <w:tc>
          <w:tcPr>
            <w:tcW w:w="1805" w:type="dxa"/>
          </w:tcPr>
          <w:p w14:paraId="3D7AD1D2">
            <w:pPr>
              <w:spacing w:after="0" w:line="240" w:lineRule="auto"/>
            </w:pPr>
            <w:r>
              <w:t>The Art of Racing in the Rain</w:t>
            </w:r>
          </w:p>
        </w:tc>
        <w:tc>
          <w:tcPr>
            <w:tcW w:w="1410" w:type="dxa"/>
          </w:tcPr>
          <w:p w14:paraId="71630F5F">
            <w:pPr>
              <w:spacing w:after="0" w:line="240" w:lineRule="auto"/>
            </w:pPr>
            <w:r>
              <w:t>Garth Stein</w:t>
            </w:r>
          </w:p>
        </w:tc>
        <w:tc>
          <w:tcPr>
            <w:tcW w:w="760" w:type="dxa"/>
          </w:tcPr>
          <w:p w14:paraId="63F07347">
            <w:pPr>
              <w:spacing w:after="0" w:line="240" w:lineRule="auto"/>
            </w:pPr>
            <w:r>
              <w:t>321.0</w:t>
            </w:r>
          </w:p>
        </w:tc>
        <w:tc>
          <w:tcPr>
            <w:tcW w:w="3560" w:type="dxa"/>
          </w:tcPr>
          <w:p w14:paraId="0B3E11E4">
            <w:pPr>
              <w:spacing w:after="0" w:line="240" w:lineRule="auto"/>
            </w:pPr>
            <w:r>
              <w:t>Enzo knows he is different from other dogs: a philosopher with a nearly human soul (and an obsession with opposable thumbs), he has educated himself by watching television extensively, and by listening very closely to...</w:t>
            </w:r>
          </w:p>
        </w:tc>
        <w:tc>
          <w:tcPr>
            <w:tcW w:w="700" w:type="dxa"/>
          </w:tcPr>
          <w:p w14:paraId="3B2CA541">
            <w:pPr>
              <w:spacing w:after="0" w:line="240" w:lineRule="auto"/>
            </w:pPr>
            <w:r>
              <w:t>文学</w:t>
            </w:r>
          </w:p>
        </w:tc>
      </w:tr>
      <w:tr w14:paraId="34621B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38BBF55E">
            <w:pPr>
              <w:spacing w:after="0" w:line="240" w:lineRule="auto"/>
            </w:pPr>
            <w:r>
              <w:t>956</w:t>
            </w:r>
          </w:p>
        </w:tc>
        <w:tc>
          <w:tcPr>
            <w:tcW w:w="1805" w:type="dxa"/>
          </w:tcPr>
          <w:p w14:paraId="04F7B138">
            <w:pPr>
              <w:spacing w:after="0" w:line="240" w:lineRule="auto"/>
            </w:pPr>
            <w:r>
              <w:t>A Wizard of Earthsea (Earthsea Cycle, #1)</w:t>
            </w:r>
          </w:p>
        </w:tc>
        <w:tc>
          <w:tcPr>
            <w:tcW w:w="1410" w:type="dxa"/>
          </w:tcPr>
          <w:p w14:paraId="77F34162">
            <w:pPr>
              <w:spacing w:after="0" w:line="240" w:lineRule="auto"/>
            </w:pPr>
            <w:r>
              <w:t>Ursula K. Le Guin</w:t>
            </w:r>
          </w:p>
        </w:tc>
        <w:tc>
          <w:tcPr>
            <w:tcW w:w="760" w:type="dxa"/>
          </w:tcPr>
          <w:p w14:paraId="062660F6">
            <w:pPr>
              <w:spacing w:after="0" w:line="240" w:lineRule="auto"/>
            </w:pPr>
            <w:r>
              <w:t>183.0</w:t>
            </w:r>
          </w:p>
        </w:tc>
        <w:tc>
          <w:tcPr>
            <w:tcW w:w="3560" w:type="dxa"/>
          </w:tcPr>
          <w:p w14:paraId="6CB373DE">
            <w:pPr>
              <w:spacing w:after="0" w:line="240" w:lineRule="auto"/>
            </w:pPr>
            <w:r>
              <w:t>Ged, the greatest sorcerer in all Earthsea, was called Sparrowhawk in his reckless youth. Hungry for power and knowledge, Sparrowhawk tampered with long-held secrets and loosed a terrible shadow upon the world. This i...</w:t>
            </w:r>
          </w:p>
        </w:tc>
        <w:tc>
          <w:tcPr>
            <w:tcW w:w="700" w:type="dxa"/>
          </w:tcPr>
          <w:p w14:paraId="42081D13">
            <w:pPr>
              <w:spacing w:after="0" w:line="240" w:lineRule="auto"/>
            </w:pPr>
            <w:r>
              <w:t>奇幻</w:t>
            </w:r>
          </w:p>
        </w:tc>
      </w:tr>
      <w:tr w14:paraId="5DEC3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3DBAA147">
            <w:pPr>
              <w:spacing w:after="0" w:line="240" w:lineRule="auto"/>
            </w:pPr>
            <w:r>
              <w:t>957</w:t>
            </w:r>
          </w:p>
        </w:tc>
        <w:tc>
          <w:tcPr>
            <w:tcW w:w="1805" w:type="dxa"/>
          </w:tcPr>
          <w:p w14:paraId="0A4BE1D2">
            <w:pPr>
              <w:spacing w:after="0" w:line="240" w:lineRule="auto"/>
            </w:pPr>
            <w:r>
              <w:t>Catherine the Great: Portrait of a Woman</w:t>
            </w:r>
          </w:p>
        </w:tc>
        <w:tc>
          <w:tcPr>
            <w:tcW w:w="1410" w:type="dxa"/>
          </w:tcPr>
          <w:p w14:paraId="5F545051">
            <w:pPr>
              <w:spacing w:after="0" w:line="240" w:lineRule="auto"/>
            </w:pPr>
            <w:r>
              <w:t>Robert K. Massie</w:t>
            </w:r>
          </w:p>
        </w:tc>
        <w:tc>
          <w:tcPr>
            <w:tcW w:w="760" w:type="dxa"/>
          </w:tcPr>
          <w:p w14:paraId="2534AA0A">
            <w:pPr>
              <w:spacing w:after="0" w:line="240" w:lineRule="auto"/>
            </w:pPr>
            <w:r>
              <w:t>625.0</w:t>
            </w:r>
          </w:p>
        </w:tc>
        <w:tc>
          <w:tcPr>
            <w:tcW w:w="3560" w:type="dxa"/>
          </w:tcPr>
          <w:p w14:paraId="1C5D3E73">
            <w:pPr>
              <w:spacing w:after="0" w:line="240" w:lineRule="auto"/>
            </w:pPr>
            <w:r>
              <w:t>Pulitzer Prize winner Massie offers the tale of a princess who went to Russia at 14 and became one of the most powerful women in history. Born into minor German nobility, she transformed herself into an empress by she...</w:t>
            </w:r>
          </w:p>
        </w:tc>
        <w:tc>
          <w:tcPr>
            <w:tcW w:w="700" w:type="dxa"/>
          </w:tcPr>
          <w:p w14:paraId="4E5A01D4">
            <w:pPr>
              <w:spacing w:after="0" w:line="240" w:lineRule="auto"/>
            </w:pPr>
            <w:r>
              <w:t>历史</w:t>
            </w:r>
          </w:p>
        </w:tc>
      </w:tr>
      <w:tr w14:paraId="778FB5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11D5D5A6">
            <w:pPr>
              <w:spacing w:after="0" w:line="240" w:lineRule="auto"/>
            </w:pPr>
            <w:r>
              <w:t>958</w:t>
            </w:r>
          </w:p>
        </w:tc>
        <w:tc>
          <w:tcPr>
            <w:tcW w:w="1805" w:type="dxa"/>
          </w:tcPr>
          <w:p w14:paraId="0B6B4453">
            <w:pPr>
              <w:spacing w:after="0" w:line="240" w:lineRule="auto"/>
            </w:pPr>
            <w:r>
              <w:t>Tempted (House of Night, #6)</w:t>
            </w:r>
          </w:p>
        </w:tc>
        <w:tc>
          <w:tcPr>
            <w:tcW w:w="1410" w:type="dxa"/>
          </w:tcPr>
          <w:p w14:paraId="389258F6">
            <w:pPr>
              <w:spacing w:after="0" w:line="240" w:lineRule="auto"/>
            </w:pPr>
            <w:r>
              <w:t>P.C. Cast / Kristin Cast</w:t>
            </w:r>
          </w:p>
        </w:tc>
        <w:tc>
          <w:tcPr>
            <w:tcW w:w="760" w:type="dxa"/>
          </w:tcPr>
          <w:p w14:paraId="6C7C32FC">
            <w:pPr>
              <w:spacing w:after="0" w:line="240" w:lineRule="auto"/>
            </w:pPr>
            <w:r>
              <w:t>319.0</w:t>
            </w:r>
          </w:p>
        </w:tc>
        <w:tc>
          <w:tcPr>
            <w:tcW w:w="3560" w:type="dxa"/>
          </w:tcPr>
          <w:p w14:paraId="43BF2E07">
            <w:pPr>
              <w:spacing w:after="0" w:line="240" w:lineRule="auto"/>
            </w:pPr>
            <w:r>
              <w:t>So…you’d think after banishing an immortal being and a fallen High Priestess, saving Stark’s life, biting Heath, getting a headache from Erik, and almost dying, Zoey Redbird would catch a break. Sadly, a break is not...</w:t>
            </w:r>
          </w:p>
        </w:tc>
        <w:tc>
          <w:tcPr>
            <w:tcW w:w="700" w:type="dxa"/>
          </w:tcPr>
          <w:p w14:paraId="117D844A">
            <w:pPr>
              <w:spacing w:after="0" w:line="240" w:lineRule="auto"/>
            </w:pPr>
            <w:r>
              <w:t>青春</w:t>
            </w:r>
          </w:p>
        </w:tc>
      </w:tr>
      <w:tr w14:paraId="04620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1995FEC8">
            <w:pPr>
              <w:spacing w:after="0" w:line="240" w:lineRule="auto"/>
            </w:pPr>
            <w:r>
              <w:t>959</w:t>
            </w:r>
          </w:p>
        </w:tc>
        <w:tc>
          <w:tcPr>
            <w:tcW w:w="1805" w:type="dxa"/>
          </w:tcPr>
          <w:p w14:paraId="09A549CD">
            <w:pPr>
              <w:spacing w:after="0" w:line="240" w:lineRule="auto"/>
            </w:pPr>
            <w:r>
              <w:t>Captivated by You (Crossfire, #4)</w:t>
            </w:r>
          </w:p>
        </w:tc>
        <w:tc>
          <w:tcPr>
            <w:tcW w:w="1410" w:type="dxa"/>
          </w:tcPr>
          <w:p w14:paraId="2488B412">
            <w:pPr>
              <w:spacing w:after="0" w:line="240" w:lineRule="auto"/>
            </w:pPr>
            <w:r>
              <w:t>Sylvia Day</w:t>
            </w:r>
          </w:p>
        </w:tc>
        <w:tc>
          <w:tcPr>
            <w:tcW w:w="760" w:type="dxa"/>
          </w:tcPr>
          <w:p w14:paraId="4184334C">
            <w:pPr>
              <w:spacing w:after="0" w:line="240" w:lineRule="auto"/>
            </w:pPr>
            <w:r>
              <w:t>356.0</w:t>
            </w:r>
          </w:p>
        </w:tc>
        <w:tc>
          <w:tcPr>
            <w:tcW w:w="3560" w:type="dxa"/>
          </w:tcPr>
          <w:p w14:paraId="6FA79EB9">
            <w:pPr>
              <w:spacing w:after="0" w:line="240" w:lineRule="auto"/>
            </w:pPr>
            <w:r>
              <w:t>Gideon calls me his angel, but he’s the miracle in my life. My gorgeous, wounded warrior, so determined to slay my demons while refusing to face his own.The vows we’d exchanged should have bound us tighter than blood...</w:t>
            </w:r>
          </w:p>
        </w:tc>
        <w:tc>
          <w:tcPr>
            <w:tcW w:w="700" w:type="dxa"/>
          </w:tcPr>
          <w:p w14:paraId="64423B0D">
            <w:pPr>
              <w:spacing w:after="0" w:line="240" w:lineRule="auto"/>
            </w:pPr>
            <w:r>
              <w:t>言情</w:t>
            </w:r>
          </w:p>
        </w:tc>
      </w:tr>
      <w:tr w14:paraId="3B732F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1F97E29F">
            <w:pPr>
              <w:spacing w:after="0" w:line="240" w:lineRule="auto"/>
            </w:pPr>
            <w:r>
              <w:t>960</w:t>
            </w:r>
          </w:p>
        </w:tc>
        <w:tc>
          <w:tcPr>
            <w:tcW w:w="1805" w:type="dxa"/>
          </w:tcPr>
          <w:p w14:paraId="5D5616A1">
            <w:pPr>
              <w:spacing w:after="0" w:line="240" w:lineRule="auto"/>
            </w:pPr>
            <w:r>
              <w:t>Maisie Dobbs (Maisie Dobbs, #1)</w:t>
            </w:r>
          </w:p>
        </w:tc>
        <w:tc>
          <w:tcPr>
            <w:tcW w:w="1410" w:type="dxa"/>
          </w:tcPr>
          <w:p w14:paraId="7362E1FC">
            <w:pPr>
              <w:spacing w:after="0" w:line="240" w:lineRule="auto"/>
            </w:pPr>
            <w:r>
              <w:t>Jacqueline Winspear</w:t>
            </w:r>
          </w:p>
        </w:tc>
        <w:tc>
          <w:tcPr>
            <w:tcW w:w="760" w:type="dxa"/>
          </w:tcPr>
          <w:p w14:paraId="0F2945B6">
            <w:pPr>
              <w:spacing w:after="0" w:line="240" w:lineRule="auto"/>
            </w:pPr>
            <w:r>
              <w:t>292.0</w:t>
            </w:r>
          </w:p>
        </w:tc>
        <w:tc>
          <w:tcPr>
            <w:tcW w:w="3560" w:type="dxa"/>
          </w:tcPr>
          <w:p w14:paraId="588CFAB9">
            <w:pPr>
              <w:spacing w:after="0" w:line="240" w:lineRule="auto"/>
            </w:pPr>
            <w:r>
              <w:t>Maisie Dobbs, Psychologist and Investigator, began her working life at the age of thirteen as a servant in a Belgravia mansion, only to be discovered reading in the library by her employer, Lady Rowan Compton. Fearing...</w:t>
            </w:r>
          </w:p>
        </w:tc>
        <w:tc>
          <w:tcPr>
            <w:tcW w:w="700" w:type="dxa"/>
          </w:tcPr>
          <w:p w14:paraId="0A42F28D">
            <w:pPr>
              <w:spacing w:after="0" w:line="240" w:lineRule="auto"/>
            </w:pPr>
            <w:r>
              <w:t>推理</w:t>
            </w:r>
          </w:p>
        </w:tc>
      </w:tr>
      <w:tr w14:paraId="587328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0FE39EAD">
            <w:pPr>
              <w:spacing w:after="0" w:line="240" w:lineRule="auto"/>
            </w:pPr>
            <w:r>
              <w:t>961</w:t>
            </w:r>
          </w:p>
        </w:tc>
        <w:tc>
          <w:tcPr>
            <w:tcW w:w="1805" w:type="dxa"/>
          </w:tcPr>
          <w:p w14:paraId="3523F3D0">
            <w:pPr>
              <w:spacing w:after="0" w:line="240" w:lineRule="auto"/>
            </w:pPr>
            <w:r>
              <w:t>I Hope They Serve Beer in Hell (Tucker Max, #1)</w:t>
            </w:r>
          </w:p>
        </w:tc>
        <w:tc>
          <w:tcPr>
            <w:tcW w:w="1410" w:type="dxa"/>
          </w:tcPr>
          <w:p w14:paraId="178A0CC7">
            <w:pPr>
              <w:spacing w:after="0" w:line="240" w:lineRule="auto"/>
            </w:pPr>
            <w:r>
              <w:t>Tucker Max</w:t>
            </w:r>
          </w:p>
        </w:tc>
        <w:tc>
          <w:tcPr>
            <w:tcW w:w="760" w:type="dxa"/>
          </w:tcPr>
          <w:p w14:paraId="4B3CC96F">
            <w:pPr>
              <w:spacing w:after="0" w:line="240" w:lineRule="auto"/>
            </w:pPr>
            <w:r>
              <w:t>288.0</w:t>
            </w:r>
          </w:p>
        </w:tc>
        <w:tc>
          <w:tcPr>
            <w:tcW w:w="3560" w:type="dxa"/>
          </w:tcPr>
          <w:p w14:paraId="4CD5DBE5">
            <w:pPr>
              <w:spacing w:after="0" w:line="240" w:lineRule="auto"/>
            </w:pPr>
            <w:r>
              <w:t>The Book That Inspired The Movie My name is Tucker Max, and I am an asshole. I get excessively drunk at inappropriate times, disregard social norms, indulge every whim, ignore the consequences of my actions, mock idio...</w:t>
            </w:r>
          </w:p>
        </w:tc>
        <w:tc>
          <w:tcPr>
            <w:tcW w:w="700" w:type="dxa"/>
          </w:tcPr>
          <w:p w14:paraId="1C5D18C4">
            <w:pPr>
              <w:spacing w:after="0" w:line="240" w:lineRule="auto"/>
            </w:pPr>
            <w:r>
              <w:t>传记</w:t>
            </w:r>
          </w:p>
        </w:tc>
      </w:tr>
      <w:tr w14:paraId="0B4B1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20931274">
            <w:pPr>
              <w:spacing w:after="0" w:line="240" w:lineRule="auto"/>
            </w:pPr>
            <w:r>
              <w:t>962</w:t>
            </w:r>
          </w:p>
        </w:tc>
        <w:tc>
          <w:tcPr>
            <w:tcW w:w="1805" w:type="dxa"/>
          </w:tcPr>
          <w:p w14:paraId="05BAA078">
            <w:pPr>
              <w:spacing w:after="0" w:line="240" w:lineRule="auto"/>
            </w:pPr>
            <w:r>
              <w:t>Chapterhouse: Dune (Dune Chronicles #6)</w:t>
            </w:r>
          </w:p>
        </w:tc>
        <w:tc>
          <w:tcPr>
            <w:tcW w:w="1410" w:type="dxa"/>
          </w:tcPr>
          <w:p w14:paraId="3DDD429F">
            <w:pPr>
              <w:spacing w:after="0" w:line="240" w:lineRule="auto"/>
            </w:pPr>
            <w:r>
              <w:t>Frank Herbert</w:t>
            </w:r>
          </w:p>
        </w:tc>
        <w:tc>
          <w:tcPr>
            <w:tcW w:w="760" w:type="dxa"/>
          </w:tcPr>
          <w:p w14:paraId="5A07642B">
            <w:pPr>
              <w:spacing w:after="0" w:line="240" w:lineRule="auto"/>
            </w:pPr>
            <w:r>
              <w:t>436.0</w:t>
            </w:r>
          </w:p>
        </w:tc>
        <w:tc>
          <w:tcPr>
            <w:tcW w:w="3560" w:type="dxa"/>
          </w:tcPr>
          <w:p w14:paraId="375138DF">
            <w:pPr>
              <w:spacing w:after="0" w:line="240" w:lineRule="auto"/>
            </w:pPr>
            <w:r>
              <w:t>The desert planet Arrakis, called Dune, has been destroyed. Now, the Bene Gesserit, heirs to Dune's power, have colonized a green world--and are turning it into a desert, mile by scorched mile. Here is the last book F...</w:t>
            </w:r>
          </w:p>
        </w:tc>
        <w:tc>
          <w:tcPr>
            <w:tcW w:w="700" w:type="dxa"/>
          </w:tcPr>
          <w:p w14:paraId="601911CD">
            <w:pPr>
              <w:spacing w:after="0" w:line="240" w:lineRule="auto"/>
            </w:pPr>
            <w:r>
              <w:t>科幻</w:t>
            </w:r>
          </w:p>
        </w:tc>
      </w:tr>
      <w:tr w14:paraId="55128A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1FA39CBD">
            <w:pPr>
              <w:spacing w:after="0" w:line="240" w:lineRule="auto"/>
            </w:pPr>
            <w:r>
              <w:t>963</w:t>
            </w:r>
          </w:p>
        </w:tc>
        <w:tc>
          <w:tcPr>
            <w:tcW w:w="1805" w:type="dxa"/>
          </w:tcPr>
          <w:p w14:paraId="1259D726">
            <w:pPr>
              <w:spacing w:after="0" w:line="240" w:lineRule="auto"/>
            </w:pPr>
            <w:r>
              <w:t>Lasher (Lives of the Mayfair Witches, #2)</w:t>
            </w:r>
          </w:p>
        </w:tc>
        <w:tc>
          <w:tcPr>
            <w:tcW w:w="1410" w:type="dxa"/>
          </w:tcPr>
          <w:p w14:paraId="590333DE">
            <w:pPr>
              <w:spacing w:after="0" w:line="240" w:lineRule="auto"/>
            </w:pPr>
            <w:r>
              <w:t>Anne Rice</w:t>
            </w:r>
          </w:p>
        </w:tc>
        <w:tc>
          <w:tcPr>
            <w:tcW w:w="760" w:type="dxa"/>
          </w:tcPr>
          <w:p w14:paraId="59523A59">
            <w:pPr>
              <w:spacing w:after="0" w:line="240" w:lineRule="auto"/>
            </w:pPr>
            <w:r>
              <w:t>400.0</w:t>
            </w:r>
          </w:p>
        </w:tc>
        <w:tc>
          <w:tcPr>
            <w:tcW w:w="3560" w:type="dxa"/>
          </w:tcPr>
          <w:p w14:paraId="7CCD50F8">
            <w:pPr>
              <w:spacing w:after="0" w:line="240" w:lineRule="auto"/>
            </w:pPr>
            <w:r>
              <w:t>The Talamasca, documenters of paranormal activity, is on the hunt for the newly born Lasher. Mayfair women are dying from hemorrhages and a strange genetic anomaly has been found in Rowan and Michael. Lasher, born fro...</w:t>
            </w:r>
          </w:p>
        </w:tc>
        <w:tc>
          <w:tcPr>
            <w:tcW w:w="700" w:type="dxa"/>
          </w:tcPr>
          <w:p w14:paraId="43CA916F">
            <w:pPr>
              <w:spacing w:after="0" w:line="240" w:lineRule="auto"/>
            </w:pPr>
            <w:r>
              <w:t>恐怖</w:t>
            </w:r>
          </w:p>
        </w:tc>
      </w:tr>
      <w:tr w14:paraId="1BAF43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35FD0285">
            <w:pPr>
              <w:spacing w:after="0" w:line="240" w:lineRule="auto"/>
            </w:pPr>
            <w:r>
              <w:t>964</w:t>
            </w:r>
          </w:p>
        </w:tc>
        <w:tc>
          <w:tcPr>
            <w:tcW w:w="1805" w:type="dxa"/>
          </w:tcPr>
          <w:p w14:paraId="3D569052">
            <w:pPr>
              <w:spacing w:after="0" w:line="240" w:lineRule="auto"/>
            </w:pPr>
            <w:r>
              <w:t>The Magpies</w:t>
            </w:r>
          </w:p>
        </w:tc>
        <w:tc>
          <w:tcPr>
            <w:tcW w:w="1410" w:type="dxa"/>
          </w:tcPr>
          <w:p w14:paraId="69C9AEC5">
            <w:pPr>
              <w:spacing w:after="0" w:line="240" w:lineRule="auto"/>
            </w:pPr>
            <w:r>
              <w:t>Mark  Edwards</w:t>
            </w:r>
          </w:p>
        </w:tc>
        <w:tc>
          <w:tcPr>
            <w:tcW w:w="760" w:type="dxa"/>
          </w:tcPr>
          <w:p w14:paraId="54C752A2">
            <w:pPr>
              <w:spacing w:after="0" w:line="240" w:lineRule="auto"/>
            </w:pPr>
            <w:r>
              <w:t>400.0</w:t>
            </w:r>
          </w:p>
        </w:tc>
        <w:tc>
          <w:tcPr>
            <w:tcW w:w="3560" w:type="dxa"/>
          </w:tcPr>
          <w:p w14:paraId="09764F58">
            <w:pPr>
              <w:spacing w:after="0" w:line="240" w:lineRule="auto"/>
            </w:pPr>
            <w:r>
              <w:t>Fear lives next door...When Jamie and Kirsty move into their first home together they are full of optimism. The future, in which they plan to get married and start a family, is bright. The other residents of their bui...</w:t>
            </w:r>
          </w:p>
        </w:tc>
        <w:tc>
          <w:tcPr>
            <w:tcW w:w="700" w:type="dxa"/>
          </w:tcPr>
          <w:p w14:paraId="67E9ECAC">
            <w:pPr>
              <w:spacing w:after="0" w:line="240" w:lineRule="auto"/>
            </w:pPr>
            <w:r>
              <w:t>悬疑</w:t>
            </w:r>
          </w:p>
        </w:tc>
      </w:tr>
      <w:tr w14:paraId="2EC724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6B3AC835">
            <w:pPr>
              <w:spacing w:after="0" w:line="240" w:lineRule="auto"/>
            </w:pPr>
            <w:r>
              <w:t>965</w:t>
            </w:r>
          </w:p>
        </w:tc>
        <w:tc>
          <w:tcPr>
            <w:tcW w:w="1805" w:type="dxa"/>
          </w:tcPr>
          <w:p w14:paraId="2CDA4082">
            <w:pPr>
              <w:spacing w:after="0" w:line="240" w:lineRule="auto"/>
            </w:pPr>
            <w:r>
              <w:t>The Bourne Identity (Jason Bourne, #1)</w:t>
            </w:r>
          </w:p>
        </w:tc>
        <w:tc>
          <w:tcPr>
            <w:tcW w:w="1410" w:type="dxa"/>
          </w:tcPr>
          <w:p w14:paraId="51EF37DB">
            <w:pPr>
              <w:spacing w:after="0" w:line="240" w:lineRule="auto"/>
            </w:pPr>
            <w:r>
              <w:t>Robert Ludlum</w:t>
            </w:r>
          </w:p>
        </w:tc>
        <w:tc>
          <w:tcPr>
            <w:tcW w:w="760" w:type="dxa"/>
          </w:tcPr>
          <w:p w14:paraId="2FE422B0">
            <w:pPr>
              <w:spacing w:after="0" w:line="240" w:lineRule="auto"/>
            </w:pPr>
            <w:r>
              <w:t>566.0</w:t>
            </w:r>
          </w:p>
        </w:tc>
        <w:tc>
          <w:tcPr>
            <w:tcW w:w="3560" w:type="dxa"/>
          </w:tcPr>
          <w:p w14:paraId="208A3B0B">
            <w:pPr>
              <w:spacing w:after="0" w:line="240" w:lineRule="auto"/>
            </w:pPr>
            <w:r>
              <w:t>Alternate cover for this ISBN can be found hereWho is Jason Bourne? Is he an assassin, a terrorist, a thief? Why has he got four million dollars in a Swiss bank account? Why has someone tried to murder him?...Jason Bo...</w:t>
            </w:r>
          </w:p>
        </w:tc>
        <w:tc>
          <w:tcPr>
            <w:tcW w:w="700" w:type="dxa"/>
          </w:tcPr>
          <w:p w14:paraId="0E728A88">
            <w:pPr>
              <w:spacing w:after="0" w:line="240" w:lineRule="auto"/>
            </w:pPr>
            <w:r>
              <w:t>文学</w:t>
            </w:r>
          </w:p>
        </w:tc>
      </w:tr>
      <w:tr w14:paraId="63FDCC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3A98969D">
            <w:pPr>
              <w:spacing w:after="0" w:line="240" w:lineRule="auto"/>
            </w:pPr>
            <w:r>
              <w:t>966</w:t>
            </w:r>
          </w:p>
        </w:tc>
        <w:tc>
          <w:tcPr>
            <w:tcW w:w="1805" w:type="dxa"/>
          </w:tcPr>
          <w:p w14:paraId="4E64AA67">
            <w:pPr>
              <w:spacing w:after="0" w:line="240" w:lineRule="auto"/>
            </w:pPr>
            <w:r>
              <w:t>Assassin's Apprentice (Farseer Trilogy, #1)</w:t>
            </w:r>
          </w:p>
        </w:tc>
        <w:tc>
          <w:tcPr>
            <w:tcW w:w="1410" w:type="dxa"/>
          </w:tcPr>
          <w:p w14:paraId="757FC75C">
            <w:pPr>
              <w:spacing w:after="0" w:line="240" w:lineRule="auto"/>
            </w:pPr>
            <w:r>
              <w:t>Robin Hobb</w:t>
            </w:r>
          </w:p>
        </w:tc>
        <w:tc>
          <w:tcPr>
            <w:tcW w:w="760" w:type="dxa"/>
          </w:tcPr>
          <w:p w14:paraId="1F3997E7">
            <w:pPr>
              <w:spacing w:after="0" w:line="240" w:lineRule="auto"/>
            </w:pPr>
            <w:r>
              <w:t>435.0</w:t>
            </w:r>
          </w:p>
        </w:tc>
        <w:tc>
          <w:tcPr>
            <w:tcW w:w="3560" w:type="dxa"/>
          </w:tcPr>
          <w:p w14:paraId="31564142">
            <w:pPr>
              <w:spacing w:after="0" w:line="240" w:lineRule="auto"/>
            </w:pPr>
            <w:r>
              <w:t>In a faraway land where members of the royal family are named for the virtues they embody, one young boy will become a walking enigma.Born on the wrong side of the sheets, Fitz, son of Chivalry Farseer, is a royal bas...</w:t>
            </w:r>
          </w:p>
        </w:tc>
        <w:tc>
          <w:tcPr>
            <w:tcW w:w="700" w:type="dxa"/>
          </w:tcPr>
          <w:p w14:paraId="07862634">
            <w:pPr>
              <w:spacing w:after="0" w:line="240" w:lineRule="auto"/>
            </w:pPr>
            <w:r>
              <w:t>奇幻</w:t>
            </w:r>
          </w:p>
        </w:tc>
      </w:tr>
      <w:tr w14:paraId="5CEA4C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77D87193">
            <w:pPr>
              <w:spacing w:after="0" w:line="240" w:lineRule="auto"/>
            </w:pPr>
            <w:r>
              <w:t>967</w:t>
            </w:r>
          </w:p>
        </w:tc>
        <w:tc>
          <w:tcPr>
            <w:tcW w:w="1805" w:type="dxa"/>
          </w:tcPr>
          <w:p w14:paraId="4A4C7C95">
            <w:pPr>
              <w:spacing w:after="0" w:line="240" w:lineRule="auto"/>
            </w:pPr>
            <w:r>
              <w:t>Winter Garden</w:t>
            </w:r>
          </w:p>
        </w:tc>
        <w:tc>
          <w:tcPr>
            <w:tcW w:w="1410" w:type="dxa"/>
          </w:tcPr>
          <w:p w14:paraId="07D62AC7">
            <w:pPr>
              <w:spacing w:after="0" w:line="240" w:lineRule="auto"/>
            </w:pPr>
            <w:r>
              <w:t>Kristin Hannah</w:t>
            </w:r>
          </w:p>
        </w:tc>
        <w:tc>
          <w:tcPr>
            <w:tcW w:w="760" w:type="dxa"/>
          </w:tcPr>
          <w:p w14:paraId="771D0CE7">
            <w:pPr>
              <w:spacing w:after="0" w:line="240" w:lineRule="auto"/>
            </w:pPr>
            <w:r>
              <w:t>454.0</w:t>
            </w:r>
          </w:p>
        </w:tc>
        <w:tc>
          <w:tcPr>
            <w:tcW w:w="3560" w:type="dxa"/>
          </w:tcPr>
          <w:p w14:paraId="3E989188">
            <w:pPr>
              <w:spacing w:after="0" w:line="240" w:lineRule="auto"/>
            </w:pPr>
            <w:r>
              <w:t>Can a woman ever really know herself if she doesn’t know her mother? From the author of the smash-hit bestseller Firefly Lane and True Colors comes a powerful, heartbreaking novel that illuminates the intricate mother...</w:t>
            </w:r>
          </w:p>
        </w:tc>
        <w:tc>
          <w:tcPr>
            <w:tcW w:w="700" w:type="dxa"/>
          </w:tcPr>
          <w:p w14:paraId="3A4F309F">
            <w:pPr>
              <w:spacing w:after="0" w:line="240" w:lineRule="auto"/>
            </w:pPr>
            <w:r>
              <w:t>历史</w:t>
            </w:r>
          </w:p>
        </w:tc>
      </w:tr>
      <w:tr w14:paraId="7591C5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0DF62B0F">
            <w:pPr>
              <w:spacing w:after="0" w:line="240" w:lineRule="auto"/>
            </w:pPr>
            <w:r>
              <w:t>968</w:t>
            </w:r>
          </w:p>
        </w:tc>
        <w:tc>
          <w:tcPr>
            <w:tcW w:w="1805" w:type="dxa"/>
          </w:tcPr>
          <w:p w14:paraId="17EE102A">
            <w:pPr>
              <w:spacing w:after="0" w:line="240" w:lineRule="auto"/>
            </w:pPr>
            <w:r>
              <w:t>To All the Boys I've Loved Before (To All the Boys I've Loved Before, #1)</w:t>
            </w:r>
          </w:p>
        </w:tc>
        <w:tc>
          <w:tcPr>
            <w:tcW w:w="1410" w:type="dxa"/>
          </w:tcPr>
          <w:p w14:paraId="46C8678A">
            <w:pPr>
              <w:spacing w:after="0" w:line="240" w:lineRule="auto"/>
            </w:pPr>
            <w:r>
              <w:t>Jenny Han</w:t>
            </w:r>
          </w:p>
        </w:tc>
        <w:tc>
          <w:tcPr>
            <w:tcW w:w="760" w:type="dxa"/>
          </w:tcPr>
          <w:p w14:paraId="37C0710C">
            <w:pPr>
              <w:spacing w:after="0" w:line="240" w:lineRule="auto"/>
            </w:pPr>
            <w:r>
              <w:t>355.0</w:t>
            </w:r>
          </w:p>
        </w:tc>
        <w:tc>
          <w:tcPr>
            <w:tcW w:w="3560" w:type="dxa"/>
          </w:tcPr>
          <w:p w14:paraId="64D2637B">
            <w:pPr>
              <w:spacing w:after="0" w:line="240" w:lineRule="auto"/>
            </w:pPr>
            <w:r>
              <w:t>To All the Boys I’ve Loved Before is the story of Lara Jean, who has never openly admitted her crushes, but instead wrote each boy a letter about how she felt, sealed it, and hid it in a box under her bed. But one day...</w:t>
            </w:r>
          </w:p>
        </w:tc>
        <w:tc>
          <w:tcPr>
            <w:tcW w:w="700" w:type="dxa"/>
          </w:tcPr>
          <w:p w14:paraId="38342974">
            <w:pPr>
              <w:spacing w:after="0" w:line="240" w:lineRule="auto"/>
            </w:pPr>
            <w:r>
              <w:t>青春</w:t>
            </w:r>
          </w:p>
        </w:tc>
      </w:tr>
      <w:tr w14:paraId="19899A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096775EA">
            <w:pPr>
              <w:spacing w:after="0" w:line="240" w:lineRule="auto"/>
            </w:pPr>
            <w:r>
              <w:t>969</w:t>
            </w:r>
          </w:p>
        </w:tc>
        <w:tc>
          <w:tcPr>
            <w:tcW w:w="1805" w:type="dxa"/>
          </w:tcPr>
          <w:p w14:paraId="4EDFD0EC">
            <w:pPr>
              <w:spacing w:after="0" w:line="240" w:lineRule="auto"/>
            </w:pPr>
            <w:r>
              <w:t>Release Me (Stark Trilogy, #1)</w:t>
            </w:r>
          </w:p>
        </w:tc>
        <w:tc>
          <w:tcPr>
            <w:tcW w:w="1410" w:type="dxa"/>
          </w:tcPr>
          <w:p w14:paraId="58D27CA4">
            <w:pPr>
              <w:spacing w:after="0" w:line="240" w:lineRule="auto"/>
            </w:pPr>
            <w:r>
              <w:t>J. Kenner</w:t>
            </w:r>
          </w:p>
        </w:tc>
        <w:tc>
          <w:tcPr>
            <w:tcW w:w="760" w:type="dxa"/>
          </w:tcPr>
          <w:p w14:paraId="36156623">
            <w:pPr>
              <w:spacing w:after="0" w:line="240" w:lineRule="auto"/>
            </w:pPr>
            <w:r>
              <w:t>345.0</w:t>
            </w:r>
          </w:p>
        </w:tc>
        <w:tc>
          <w:tcPr>
            <w:tcW w:w="3560" w:type="dxa"/>
          </w:tcPr>
          <w:p w14:paraId="7CB8F78F">
            <w:pPr>
              <w:spacing w:after="0" w:line="240" w:lineRule="auto"/>
            </w:pPr>
            <w:r>
              <w:t>For fans of Fifty Shades of Grey and Bared to You comes an erotic, emotionally charged romance between a powerful man who’s never heard “no” and a fiery woman who says “yes” on her own terms. He was the one man I coul...</w:t>
            </w:r>
          </w:p>
        </w:tc>
        <w:tc>
          <w:tcPr>
            <w:tcW w:w="700" w:type="dxa"/>
          </w:tcPr>
          <w:p w14:paraId="582E27B2">
            <w:pPr>
              <w:spacing w:after="0" w:line="240" w:lineRule="auto"/>
            </w:pPr>
            <w:r>
              <w:t>言情</w:t>
            </w:r>
          </w:p>
        </w:tc>
      </w:tr>
      <w:tr w14:paraId="607700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43ED9B7A">
            <w:pPr>
              <w:spacing w:after="0" w:line="240" w:lineRule="auto"/>
            </w:pPr>
            <w:r>
              <w:t>970</w:t>
            </w:r>
          </w:p>
        </w:tc>
        <w:tc>
          <w:tcPr>
            <w:tcW w:w="1805" w:type="dxa"/>
          </w:tcPr>
          <w:p w14:paraId="23003B6C">
            <w:pPr>
              <w:spacing w:after="0" w:line="240" w:lineRule="auto"/>
            </w:pPr>
            <w:r>
              <w:t>Cross (Alex Cross, #12)</w:t>
            </w:r>
          </w:p>
        </w:tc>
        <w:tc>
          <w:tcPr>
            <w:tcW w:w="1410" w:type="dxa"/>
          </w:tcPr>
          <w:p w14:paraId="7A9BEDC5">
            <w:pPr>
              <w:spacing w:after="0" w:line="240" w:lineRule="auto"/>
            </w:pPr>
            <w:r>
              <w:t>James Patterson</w:t>
            </w:r>
          </w:p>
        </w:tc>
        <w:tc>
          <w:tcPr>
            <w:tcW w:w="760" w:type="dxa"/>
          </w:tcPr>
          <w:p w14:paraId="16674528">
            <w:pPr>
              <w:spacing w:after="0" w:line="240" w:lineRule="auto"/>
            </w:pPr>
            <w:r>
              <w:t>393.0</w:t>
            </w:r>
          </w:p>
        </w:tc>
        <w:tc>
          <w:tcPr>
            <w:tcW w:w="3560" w:type="dxa"/>
          </w:tcPr>
          <w:p w14:paraId="2D29C3F7">
            <w:pPr>
              <w:spacing w:after="0" w:line="240" w:lineRule="auto"/>
            </w:pPr>
            <w:r>
              <w:t>Alex Cross was a rising star in the Washington, DC, Police Department when an unknown shooter gunned down his wife, Maria, in front of him. The killer was never found, and the case turned cold, filed among the unsolve...</w:t>
            </w:r>
          </w:p>
        </w:tc>
        <w:tc>
          <w:tcPr>
            <w:tcW w:w="700" w:type="dxa"/>
          </w:tcPr>
          <w:p w14:paraId="10A07EC3">
            <w:pPr>
              <w:spacing w:after="0" w:line="240" w:lineRule="auto"/>
            </w:pPr>
            <w:r>
              <w:t>推理</w:t>
            </w:r>
          </w:p>
        </w:tc>
      </w:tr>
      <w:tr w14:paraId="178D51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3E81AE3F">
            <w:pPr>
              <w:spacing w:after="0" w:line="240" w:lineRule="auto"/>
            </w:pPr>
            <w:r>
              <w:t>971</w:t>
            </w:r>
          </w:p>
        </w:tc>
        <w:tc>
          <w:tcPr>
            <w:tcW w:w="1805" w:type="dxa"/>
          </w:tcPr>
          <w:p w14:paraId="5B0F4B2A">
            <w:pPr>
              <w:spacing w:after="0" w:line="240" w:lineRule="auto"/>
            </w:pPr>
            <w:r>
              <w:t>M.C. Escher: The Graphic Work</w:t>
            </w:r>
          </w:p>
        </w:tc>
        <w:tc>
          <w:tcPr>
            <w:tcW w:w="1410" w:type="dxa"/>
          </w:tcPr>
          <w:p w14:paraId="58C6AFCE">
            <w:pPr>
              <w:spacing w:after="0" w:line="240" w:lineRule="auto"/>
            </w:pPr>
            <w:r>
              <w:t>M.C. Escher / Bruce Brooks Pfeiffer</w:t>
            </w:r>
          </w:p>
        </w:tc>
        <w:tc>
          <w:tcPr>
            <w:tcW w:w="760" w:type="dxa"/>
          </w:tcPr>
          <w:p w14:paraId="7FA7A0BF">
            <w:pPr>
              <w:spacing w:after="0" w:line="240" w:lineRule="auto"/>
            </w:pPr>
            <w:r>
              <w:t>92.0</w:t>
            </w:r>
          </w:p>
        </w:tc>
        <w:tc>
          <w:tcPr>
            <w:tcW w:w="3560" w:type="dxa"/>
          </w:tcPr>
          <w:p w14:paraId="0B36F85E">
            <w:pPr>
              <w:spacing w:after="0" w:line="240" w:lineRule="auto"/>
            </w:pPr>
            <w:r>
              <w:t>Presenting the structurally unthinkable as though it were a law of nature M.C. Escher was born in 1898 in Leeuwarden (Netherlands). He received his first drawing lessons during secondary school from F.W. van der Haage...</w:t>
            </w:r>
          </w:p>
        </w:tc>
        <w:tc>
          <w:tcPr>
            <w:tcW w:w="700" w:type="dxa"/>
          </w:tcPr>
          <w:p w14:paraId="704BD951">
            <w:pPr>
              <w:spacing w:after="0" w:line="240" w:lineRule="auto"/>
            </w:pPr>
            <w:r>
              <w:t>传记</w:t>
            </w:r>
          </w:p>
        </w:tc>
      </w:tr>
      <w:tr w14:paraId="6F0D08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42FB3D3F">
            <w:pPr>
              <w:spacing w:after="0" w:line="240" w:lineRule="auto"/>
            </w:pPr>
            <w:r>
              <w:t>972</w:t>
            </w:r>
          </w:p>
        </w:tc>
        <w:tc>
          <w:tcPr>
            <w:tcW w:w="1805" w:type="dxa"/>
          </w:tcPr>
          <w:p w14:paraId="79760887">
            <w:pPr>
              <w:spacing w:after="0" w:line="240" w:lineRule="auto"/>
            </w:pPr>
            <w:r>
              <w:t>The Long Earth (The Long Earth, #1)</w:t>
            </w:r>
          </w:p>
        </w:tc>
        <w:tc>
          <w:tcPr>
            <w:tcW w:w="1410" w:type="dxa"/>
          </w:tcPr>
          <w:p w14:paraId="18A149D6">
            <w:pPr>
              <w:spacing w:after="0" w:line="240" w:lineRule="auto"/>
            </w:pPr>
            <w:r>
              <w:t>Terry Pratchett / Stephen Baxter</w:t>
            </w:r>
          </w:p>
        </w:tc>
        <w:tc>
          <w:tcPr>
            <w:tcW w:w="760" w:type="dxa"/>
          </w:tcPr>
          <w:p w14:paraId="190E3099">
            <w:pPr>
              <w:spacing w:after="0" w:line="240" w:lineRule="auto"/>
            </w:pPr>
            <w:r>
              <w:t>336.0</w:t>
            </w:r>
          </w:p>
        </w:tc>
        <w:tc>
          <w:tcPr>
            <w:tcW w:w="3560" w:type="dxa"/>
          </w:tcPr>
          <w:p w14:paraId="61DCBD23">
            <w:pPr>
              <w:spacing w:after="0" w:line="240" w:lineRule="auto"/>
            </w:pPr>
            <w:r>
              <w:t>From the back jacket:NORMALLY, WHEN THERE WAS NOTHING TO DO, HE LISTENED TO THE SILENCE.The Silence was very faint here. Almost drowned out by the sounds of the mundane world. Did people in this polished building unde...</w:t>
            </w:r>
          </w:p>
        </w:tc>
        <w:tc>
          <w:tcPr>
            <w:tcW w:w="700" w:type="dxa"/>
          </w:tcPr>
          <w:p w14:paraId="4724DA45">
            <w:pPr>
              <w:spacing w:after="0" w:line="240" w:lineRule="auto"/>
            </w:pPr>
            <w:r>
              <w:t>科幻</w:t>
            </w:r>
          </w:p>
        </w:tc>
      </w:tr>
      <w:tr w14:paraId="0DE257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23225D78">
            <w:pPr>
              <w:spacing w:after="0" w:line="240" w:lineRule="auto"/>
            </w:pPr>
            <w:r>
              <w:t>973</w:t>
            </w:r>
          </w:p>
        </w:tc>
        <w:tc>
          <w:tcPr>
            <w:tcW w:w="1805" w:type="dxa"/>
          </w:tcPr>
          <w:p w14:paraId="79A0B33D">
            <w:pPr>
              <w:spacing w:after="0" w:line="240" w:lineRule="auto"/>
            </w:pPr>
            <w:r>
              <w:t>The Regulators</w:t>
            </w:r>
          </w:p>
        </w:tc>
        <w:tc>
          <w:tcPr>
            <w:tcW w:w="1410" w:type="dxa"/>
          </w:tcPr>
          <w:p w14:paraId="6D8C62E0">
            <w:pPr>
              <w:spacing w:after="0" w:line="240" w:lineRule="auto"/>
            </w:pPr>
            <w:r>
              <w:t>Richard Bachman / Stephen King</w:t>
            </w:r>
          </w:p>
        </w:tc>
        <w:tc>
          <w:tcPr>
            <w:tcW w:w="760" w:type="dxa"/>
          </w:tcPr>
          <w:p w14:paraId="45803FC3">
            <w:pPr>
              <w:spacing w:after="0" w:line="240" w:lineRule="auto"/>
            </w:pPr>
            <w:r>
              <w:t>512.0</w:t>
            </w:r>
          </w:p>
        </w:tc>
        <w:tc>
          <w:tcPr>
            <w:tcW w:w="3560" w:type="dxa"/>
          </w:tcPr>
          <w:p w14:paraId="591679AF">
            <w:pPr>
              <w:spacing w:after="0" w:line="240" w:lineRule="auto"/>
            </w:pPr>
            <w:r>
              <w:t>There's a place in Wentworth, Ohio, where summer is in full swing. It's called Poplar Street. Up until now it's been a nice place to live. The idling red van around the corner is about to change all that. Let the batt...</w:t>
            </w:r>
          </w:p>
        </w:tc>
        <w:tc>
          <w:tcPr>
            <w:tcW w:w="700" w:type="dxa"/>
          </w:tcPr>
          <w:p w14:paraId="4C1AD910">
            <w:pPr>
              <w:spacing w:after="0" w:line="240" w:lineRule="auto"/>
            </w:pPr>
            <w:r>
              <w:t>恐怖</w:t>
            </w:r>
          </w:p>
        </w:tc>
      </w:tr>
      <w:tr w14:paraId="087742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473A95A1">
            <w:pPr>
              <w:spacing w:after="0" w:line="240" w:lineRule="auto"/>
            </w:pPr>
            <w:r>
              <w:t>974</w:t>
            </w:r>
          </w:p>
        </w:tc>
        <w:tc>
          <w:tcPr>
            <w:tcW w:w="1805" w:type="dxa"/>
          </w:tcPr>
          <w:p w14:paraId="4B64AFA2">
            <w:pPr>
              <w:spacing w:after="0" w:line="240" w:lineRule="auto"/>
            </w:pPr>
            <w:r>
              <w:t>Bloodline (Sigma Force, #8)</w:t>
            </w:r>
          </w:p>
        </w:tc>
        <w:tc>
          <w:tcPr>
            <w:tcW w:w="1410" w:type="dxa"/>
          </w:tcPr>
          <w:p w14:paraId="22FE3881">
            <w:pPr>
              <w:spacing w:after="0" w:line="240" w:lineRule="auto"/>
            </w:pPr>
            <w:r>
              <w:t>James Rollins</w:t>
            </w:r>
          </w:p>
        </w:tc>
        <w:tc>
          <w:tcPr>
            <w:tcW w:w="760" w:type="dxa"/>
          </w:tcPr>
          <w:p w14:paraId="2755A825">
            <w:pPr>
              <w:spacing w:after="0" w:line="240" w:lineRule="auto"/>
            </w:pPr>
            <w:r>
              <w:t>464.0</w:t>
            </w:r>
          </w:p>
        </w:tc>
        <w:tc>
          <w:tcPr>
            <w:tcW w:w="3560" w:type="dxa"/>
          </w:tcPr>
          <w:p w14:paraId="5193A6A7">
            <w:pPr>
              <w:spacing w:after="0" w:line="240" w:lineRule="auto"/>
            </w:pPr>
            <w:r>
              <w:t>James Rollins takes you to the edge of modern medicine, genetics, and technology, revealing the next evolutionary leap forward: Immortality — a future conceived through the monstrous ingenuity of man...Galilee, 1025....</w:t>
            </w:r>
          </w:p>
        </w:tc>
        <w:tc>
          <w:tcPr>
            <w:tcW w:w="700" w:type="dxa"/>
          </w:tcPr>
          <w:p w14:paraId="5B8046FB">
            <w:pPr>
              <w:spacing w:after="0" w:line="240" w:lineRule="auto"/>
            </w:pPr>
            <w:r>
              <w:t>悬疑</w:t>
            </w:r>
          </w:p>
        </w:tc>
      </w:tr>
      <w:tr w14:paraId="742F91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0120186C">
            <w:pPr>
              <w:spacing w:after="0" w:line="240" w:lineRule="auto"/>
            </w:pPr>
            <w:r>
              <w:t>975</w:t>
            </w:r>
          </w:p>
        </w:tc>
        <w:tc>
          <w:tcPr>
            <w:tcW w:w="1805" w:type="dxa"/>
          </w:tcPr>
          <w:p w14:paraId="27AFA7B6">
            <w:pPr>
              <w:spacing w:after="0" w:line="240" w:lineRule="auto"/>
            </w:pPr>
            <w:r>
              <w:t>East of Eden</w:t>
            </w:r>
          </w:p>
        </w:tc>
        <w:tc>
          <w:tcPr>
            <w:tcW w:w="1410" w:type="dxa"/>
          </w:tcPr>
          <w:p w14:paraId="692751FF">
            <w:pPr>
              <w:spacing w:after="0" w:line="240" w:lineRule="auto"/>
            </w:pPr>
            <w:r>
              <w:t>John Steinbeck</w:t>
            </w:r>
          </w:p>
        </w:tc>
        <w:tc>
          <w:tcPr>
            <w:tcW w:w="760" w:type="dxa"/>
          </w:tcPr>
          <w:p w14:paraId="4808C6A4">
            <w:pPr>
              <w:spacing w:after="0" w:line="240" w:lineRule="auto"/>
            </w:pPr>
            <w:r>
              <w:t>601.0</w:t>
            </w:r>
          </w:p>
        </w:tc>
        <w:tc>
          <w:tcPr>
            <w:tcW w:w="3560" w:type="dxa"/>
          </w:tcPr>
          <w:p w14:paraId="2FF6F2A8">
            <w:pPr>
              <w:spacing w:after="0" w:line="240" w:lineRule="auto"/>
            </w:pPr>
            <w:r>
              <w:t>In his journal, Nobel Prize winner John Steinbeck called East of Eden “the first book,” and indeed it has the primordial power and simplicity of myth. Set in the rich farmland of California’s Salinas Valley, this spra...</w:t>
            </w:r>
          </w:p>
        </w:tc>
        <w:tc>
          <w:tcPr>
            <w:tcW w:w="700" w:type="dxa"/>
          </w:tcPr>
          <w:p w14:paraId="67B433A7">
            <w:pPr>
              <w:spacing w:after="0" w:line="240" w:lineRule="auto"/>
            </w:pPr>
            <w:r>
              <w:t>文学</w:t>
            </w:r>
          </w:p>
        </w:tc>
      </w:tr>
      <w:tr w14:paraId="4D51F7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12272E5E">
            <w:pPr>
              <w:spacing w:after="0" w:line="240" w:lineRule="auto"/>
            </w:pPr>
            <w:r>
              <w:t>976</w:t>
            </w:r>
          </w:p>
        </w:tc>
        <w:tc>
          <w:tcPr>
            <w:tcW w:w="1805" w:type="dxa"/>
          </w:tcPr>
          <w:p w14:paraId="2F41C1E5">
            <w:pPr>
              <w:spacing w:after="0" w:line="240" w:lineRule="auto"/>
            </w:pPr>
            <w:r>
              <w:t>The Silver Chair (Chronicles of Narnia, #4)</w:t>
            </w:r>
          </w:p>
        </w:tc>
        <w:tc>
          <w:tcPr>
            <w:tcW w:w="1410" w:type="dxa"/>
          </w:tcPr>
          <w:p w14:paraId="3356C8EB">
            <w:pPr>
              <w:spacing w:after="0" w:line="240" w:lineRule="auto"/>
            </w:pPr>
            <w:r>
              <w:t>C.S. Lewis / Pauline Baynes</w:t>
            </w:r>
          </w:p>
        </w:tc>
        <w:tc>
          <w:tcPr>
            <w:tcW w:w="760" w:type="dxa"/>
          </w:tcPr>
          <w:p w14:paraId="41E3CD93">
            <w:pPr>
              <w:spacing w:after="0" w:line="240" w:lineRule="auto"/>
            </w:pPr>
            <w:r>
              <w:t>243.0</w:t>
            </w:r>
          </w:p>
        </w:tc>
        <w:tc>
          <w:tcPr>
            <w:tcW w:w="3560" w:type="dxa"/>
          </w:tcPr>
          <w:p w14:paraId="16DD44CB">
            <w:pPr>
              <w:spacing w:after="0" w:line="240" w:lineRule="auto"/>
            </w:pPr>
            <w:r>
              <w:t>Jill and Eustace must rescue the Prince from the evil Witch.NARNIA...where owls are wise, where some of the giants like to snack on humans, where a prince is put under an evil spell...and where the adventure begins.Eu...</w:t>
            </w:r>
          </w:p>
        </w:tc>
        <w:tc>
          <w:tcPr>
            <w:tcW w:w="700" w:type="dxa"/>
          </w:tcPr>
          <w:p w14:paraId="62ADF0A3">
            <w:pPr>
              <w:spacing w:after="0" w:line="240" w:lineRule="auto"/>
            </w:pPr>
            <w:r>
              <w:t>奇幻</w:t>
            </w:r>
          </w:p>
        </w:tc>
      </w:tr>
      <w:tr w14:paraId="63E784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51B91C1E">
            <w:pPr>
              <w:spacing w:after="0" w:line="240" w:lineRule="auto"/>
            </w:pPr>
            <w:r>
              <w:t>977</w:t>
            </w:r>
          </w:p>
        </w:tc>
        <w:tc>
          <w:tcPr>
            <w:tcW w:w="1805" w:type="dxa"/>
          </w:tcPr>
          <w:p w14:paraId="647E40E8">
            <w:pPr>
              <w:spacing w:after="0" w:line="240" w:lineRule="auto"/>
            </w:pPr>
            <w:r>
              <w:t>Lone Survivor: The Eyewitness Account of Operation Redwing and the Lost Heroes of SEAL Team 10</w:t>
            </w:r>
          </w:p>
        </w:tc>
        <w:tc>
          <w:tcPr>
            <w:tcW w:w="1410" w:type="dxa"/>
          </w:tcPr>
          <w:p w14:paraId="1C70ED8B">
            <w:pPr>
              <w:spacing w:after="0" w:line="240" w:lineRule="auto"/>
            </w:pPr>
            <w:r>
              <w:t>Marcus Luttrell / Patrick Robinson</w:t>
            </w:r>
          </w:p>
        </w:tc>
        <w:tc>
          <w:tcPr>
            <w:tcW w:w="760" w:type="dxa"/>
          </w:tcPr>
          <w:p w14:paraId="5321C425">
            <w:pPr>
              <w:spacing w:after="0" w:line="240" w:lineRule="auto"/>
            </w:pPr>
            <w:r>
              <w:t>390.0</w:t>
            </w:r>
          </w:p>
        </w:tc>
        <w:tc>
          <w:tcPr>
            <w:tcW w:w="3560" w:type="dxa"/>
          </w:tcPr>
          <w:p w14:paraId="44204AA2">
            <w:pPr>
              <w:spacing w:after="0" w:line="240" w:lineRule="auto"/>
            </w:pPr>
            <w:r>
              <w:t>On a clear night in late June 2005, four U.S. Navy SEALs left their base in northern Afghanistan for the mountainous Pakistani border. Their mission was to capture or kill a notorious al Qaeda leader known to be ensco...</w:t>
            </w:r>
          </w:p>
        </w:tc>
        <w:tc>
          <w:tcPr>
            <w:tcW w:w="700" w:type="dxa"/>
          </w:tcPr>
          <w:p w14:paraId="20A54832">
            <w:pPr>
              <w:spacing w:after="0" w:line="240" w:lineRule="auto"/>
            </w:pPr>
            <w:r>
              <w:t>历史</w:t>
            </w:r>
          </w:p>
        </w:tc>
      </w:tr>
      <w:tr w14:paraId="0B36C3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5D484916">
            <w:pPr>
              <w:spacing w:after="0" w:line="240" w:lineRule="auto"/>
            </w:pPr>
            <w:r>
              <w:t>978</w:t>
            </w:r>
          </w:p>
        </w:tc>
        <w:tc>
          <w:tcPr>
            <w:tcW w:w="1805" w:type="dxa"/>
          </w:tcPr>
          <w:p w14:paraId="45877EE2">
            <w:pPr>
              <w:spacing w:after="0" w:line="240" w:lineRule="auto"/>
            </w:pPr>
            <w:r>
              <w:t>The DUFF: Designated Ugly Fat Friend</w:t>
            </w:r>
          </w:p>
        </w:tc>
        <w:tc>
          <w:tcPr>
            <w:tcW w:w="1410" w:type="dxa"/>
          </w:tcPr>
          <w:p w14:paraId="117C4BB1">
            <w:pPr>
              <w:spacing w:after="0" w:line="240" w:lineRule="auto"/>
            </w:pPr>
            <w:r>
              <w:t>Kody Keplinger</w:t>
            </w:r>
          </w:p>
        </w:tc>
        <w:tc>
          <w:tcPr>
            <w:tcW w:w="760" w:type="dxa"/>
          </w:tcPr>
          <w:p w14:paraId="309894BF">
            <w:pPr>
              <w:spacing w:after="0" w:line="240" w:lineRule="auto"/>
            </w:pPr>
            <w:r>
              <w:t>280.0</w:t>
            </w:r>
          </w:p>
        </w:tc>
        <w:tc>
          <w:tcPr>
            <w:tcW w:w="3560" w:type="dxa"/>
          </w:tcPr>
          <w:p w14:paraId="490BB553">
            <w:pPr>
              <w:spacing w:after="0" w:line="240" w:lineRule="auto"/>
            </w:pPr>
            <w:r>
              <w:t>Seventeen-year-old Bianca Piper is cynical and loyal, and she doesn't think she's the prettiest of her friends by a long shot. She's also way too smart to fall for the charms of man-slut and slimy school hottie Wesley...</w:t>
            </w:r>
          </w:p>
        </w:tc>
        <w:tc>
          <w:tcPr>
            <w:tcW w:w="700" w:type="dxa"/>
          </w:tcPr>
          <w:p w14:paraId="0BCC85B7">
            <w:pPr>
              <w:spacing w:after="0" w:line="240" w:lineRule="auto"/>
            </w:pPr>
            <w:r>
              <w:t>青春</w:t>
            </w:r>
          </w:p>
        </w:tc>
      </w:tr>
      <w:tr w14:paraId="51DC7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0F217483">
            <w:pPr>
              <w:spacing w:after="0" w:line="240" w:lineRule="auto"/>
            </w:pPr>
            <w:r>
              <w:t>979</w:t>
            </w:r>
          </w:p>
        </w:tc>
        <w:tc>
          <w:tcPr>
            <w:tcW w:w="1805" w:type="dxa"/>
          </w:tcPr>
          <w:p w14:paraId="72D63AFB">
            <w:pPr>
              <w:spacing w:after="0" w:line="240" w:lineRule="auto"/>
            </w:pPr>
            <w:r>
              <w:t>Wedding Night</w:t>
            </w:r>
          </w:p>
        </w:tc>
        <w:tc>
          <w:tcPr>
            <w:tcW w:w="1410" w:type="dxa"/>
          </w:tcPr>
          <w:p w14:paraId="05C1EAAC">
            <w:pPr>
              <w:spacing w:after="0" w:line="240" w:lineRule="auto"/>
            </w:pPr>
            <w:r>
              <w:t>Sophie Kinsella</w:t>
            </w:r>
          </w:p>
        </w:tc>
        <w:tc>
          <w:tcPr>
            <w:tcW w:w="760" w:type="dxa"/>
          </w:tcPr>
          <w:p w14:paraId="6CE4CDEC">
            <w:pPr>
              <w:spacing w:after="0" w:line="240" w:lineRule="auto"/>
            </w:pPr>
            <w:r>
              <w:t>464.0</w:t>
            </w:r>
          </w:p>
        </w:tc>
        <w:tc>
          <w:tcPr>
            <w:tcW w:w="3560" w:type="dxa"/>
          </w:tcPr>
          <w:p w14:paraId="1643C590">
            <w:pPr>
              <w:spacing w:after="0" w:line="240" w:lineRule="auto"/>
            </w:pPr>
            <w:r>
              <w:t>Lottie just knows that her boyfriend is going to propose, but then his big question involves a trip abroad — not a trip down the aisle. Completely crushed, Lottie reconnects with an old flame, and they decide to take...</w:t>
            </w:r>
          </w:p>
        </w:tc>
        <w:tc>
          <w:tcPr>
            <w:tcW w:w="700" w:type="dxa"/>
          </w:tcPr>
          <w:p w14:paraId="3828A6E0">
            <w:pPr>
              <w:spacing w:after="0" w:line="240" w:lineRule="auto"/>
            </w:pPr>
            <w:r>
              <w:t>言情</w:t>
            </w:r>
          </w:p>
        </w:tc>
      </w:tr>
      <w:tr w14:paraId="3B2149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11D15F33">
            <w:pPr>
              <w:spacing w:after="0" w:line="240" w:lineRule="auto"/>
            </w:pPr>
            <w:r>
              <w:t>980</w:t>
            </w:r>
          </w:p>
        </w:tc>
        <w:tc>
          <w:tcPr>
            <w:tcW w:w="1805" w:type="dxa"/>
          </w:tcPr>
          <w:p w14:paraId="414A71DB">
            <w:pPr>
              <w:spacing w:after="0" w:line="240" w:lineRule="auto"/>
            </w:pPr>
            <w:r>
              <w:t>Unnatural Exposure (Kay Scarpetta, #8)</w:t>
            </w:r>
          </w:p>
        </w:tc>
        <w:tc>
          <w:tcPr>
            <w:tcW w:w="1410" w:type="dxa"/>
          </w:tcPr>
          <w:p w14:paraId="334D6A33">
            <w:pPr>
              <w:spacing w:after="0" w:line="240" w:lineRule="auto"/>
            </w:pPr>
            <w:r>
              <w:t>Patricia Cornwell</w:t>
            </w:r>
          </w:p>
        </w:tc>
        <w:tc>
          <w:tcPr>
            <w:tcW w:w="760" w:type="dxa"/>
          </w:tcPr>
          <w:p w14:paraId="5AB10C45">
            <w:pPr>
              <w:spacing w:after="0" w:line="240" w:lineRule="auto"/>
            </w:pPr>
            <w:r>
              <w:t>370.0</w:t>
            </w:r>
          </w:p>
        </w:tc>
        <w:tc>
          <w:tcPr>
            <w:tcW w:w="3560" w:type="dxa"/>
          </w:tcPr>
          <w:p w14:paraId="47166B1B">
            <w:pPr>
              <w:spacing w:after="0" w:line="240" w:lineRule="auto"/>
            </w:pPr>
            <w:r>
              <w:t>See alternate cover edition hereVirginia Medical Examiner Kay Scarpetta has a bloody puzzle on her hands: five headless, limbless cadavers in Ireland, plus four similar victims in a landfill back home. Is a serial but...</w:t>
            </w:r>
          </w:p>
        </w:tc>
        <w:tc>
          <w:tcPr>
            <w:tcW w:w="700" w:type="dxa"/>
          </w:tcPr>
          <w:p w14:paraId="67831324">
            <w:pPr>
              <w:spacing w:after="0" w:line="240" w:lineRule="auto"/>
            </w:pPr>
            <w:r>
              <w:t>推理</w:t>
            </w:r>
          </w:p>
        </w:tc>
      </w:tr>
      <w:tr w14:paraId="7D24B5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55983999">
            <w:pPr>
              <w:spacing w:after="0" w:line="240" w:lineRule="auto"/>
            </w:pPr>
            <w:r>
              <w:t>981</w:t>
            </w:r>
          </w:p>
        </w:tc>
        <w:tc>
          <w:tcPr>
            <w:tcW w:w="1805" w:type="dxa"/>
          </w:tcPr>
          <w:p w14:paraId="2FEB4378">
            <w:pPr>
              <w:spacing w:after="0" w:line="240" w:lineRule="auto"/>
            </w:pPr>
            <w:r>
              <w:t>Moonwalking with Einstein: The Art and Science of Remembering Everything</w:t>
            </w:r>
          </w:p>
        </w:tc>
        <w:tc>
          <w:tcPr>
            <w:tcW w:w="1410" w:type="dxa"/>
          </w:tcPr>
          <w:p w14:paraId="7F156E02">
            <w:pPr>
              <w:spacing w:after="0" w:line="240" w:lineRule="auto"/>
            </w:pPr>
            <w:r>
              <w:t>Joshua Foer</w:t>
            </w:r>
          </w:p>
        </w:tc>
        <w:tc>
          <w:tcPr>
            <w:tcW w:w="760" w:type="dxa"/>
          </w:tcPr>
          <w:p w14:paraId="3805D37F">
            <w:pPr>
              <w:spacing w:after="0" w:line="240" w:lineRule="auto"/>
            </w:pPr>
            <w:r>
              <w:t>307.0</w:t>
            </w:r>
          </w:p>
        </w:tc>
        <w:tc>
          <w:tcPr>
            <w:tcW w:w="3560" w:type="dxa"/>
          </w:tcPr>
          <w:p w14:paraId="281828C9">
            <w:pPr>
              <w:spacing w:after="0" w:line="240" w:lineRule="auto"/>
            </w:pPr>
            <w:r>
              <w:t>The blockbuster phenomenon that charts an amazing journey of the mind while revolutionizing our concept of memoryAn instant bestseller that is poised to become a classic, Moonwalking with Einstein recounts Joshua Foer...</w:t>
            </w:r>
          </w:p>
        </w:tc>
        <w:tc>
          <w:tcPr>
            <w:tcW w:w="700" w:type="dxa"/>
          </w:tcPr>
          <w:p w14:paraId="1ADEE63D">
            <w:pPr>
              <w:spacing w:after="0" w:line="240" w:lineRule="auto"/>
            </w:pPr>
            <w:r>
              <w:t>传记</w:t>
            </w:r>
          </w:p>
        </w:tc>
      </w:tr>
      <w:tr w14:paraId="1AB26E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46684100">
            <w:pPr>
              <w:spacing w:after="0" w:line="240" w:lineRule="auto"/>
            </w:pPr>
            <w:r>
              <w:t>982</w:t>
            </w:r>
          </w:p>
        </w:tc>
        <w:tc>
          <w:tcPr>
            <w:tcW w:w="1805" w:type="dxa"/>
          </w:tcPr>
          <w:p w14:paraId="2757EB7E">
            <w:pPr>
              <w:spacing w:after="0" w:line="240" w:lineRule="auto"/>
            </w:pPr>
            <w:r>
              <w:t>Lucifer's Hammer</w:t>
            </w:r>
          </w:p>
        </w:tc>
        <w:tc>
          <w:tcPr>
            <w:tcW w:w="1410" w:type="dxa"/>
          </w:tcPr>
          <w:p w14:paraId="38AFF961">
            <w:pPr>
              <w:spacing w:after="0" w:line="240" w:lineRule="auto"/>
            </w:pPr>
            <w:r>
              <w:t>Larry Niven / Jerry Pournelle</w:t>
            </w:r>
          </w:p>
        </w:tc>
        <w:tc>
          <w:tcPr>
            <w:tcW w:w="760" w:type="dxa"/>
          </w:tcPr>
          <w:p w14:paraId="0E269DD8">
            <w:pPr>
              <w:spacing w:after="0" w:line="240" w:lineRule="auto"/>
            </w:pPr>
            <w:r>
              <w:t>629.0</w:t>
            </w:r>
          </w:p>
        </w:tc>
        <w:tc>
          <w:tcPr>
            <w:tcW w:w="3560" w:type="dxa"/>
          </w:tcPr>
          <w:p w14:paraId="6FA070B1">
            <w:pPr>
              <w:spacing w:after="0" w:line="240" w:lineRule="auto"/>
            </w:pPr>
            <w:r>
              <w:t>alternate cover for ISBN 0708813623The chances that Lucifer's Hammer would hit the earth head-on were one in a million. Then one in a thousand. Then one in a hundred. And then ... even less.</w:t>
            </w:r>
          </w:p>
        </w:tc>
        <w:tc>
          <w:tcPr>
            <w:tcW w:w="700" w:type="dxa"/>
          </w:tcPr>
          <w:p w14:paraId="7402CF11">
            <w:pPr>
              <w:spacing w:after="0" w:line="240" w:lineRule="auto"/>
            </w:pPr>
            <w:r>
              <w:t>科幻</w:t>
            </w:r>
          </w:p>
        </w:tc>
      </w:tr>
      <w:tr w14:paraId="7B42F1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272F5CCB">
            <w:pPr>
              <w:spacing w:after="0" w:line="240" w:lineRule="auto"/>
            </w:pPr>
            <w:r>
              <w:t>983</w:t>
            </w:r>
          </w:p>
        </w:tc>
        <w:tc>
          <w:tcPr>
            <w:tcW w:w="1805" w:type="dxa"/>
          </w:tcPr>
          <w:p w14:paraId="75FB1D98">
            <w:pPr>
              <w:spacing w:after="0" w:line="240" w:lineRule="auto"/>
            </w:pPr>
            <w:r>
              <w:t>End of Watch (Bill Hodges Trilogy, #3)</w:t>
            </w:r>
          </w:p>
        </w:tc>
        <w:tc>
          <w:tcPr>
            <w:tcW w:w="1410" w:type="dxa"/>
          </w:tcPr>
          <w:p w14:paraId="06C69574">
            <w:pPr>
              <w:spacing w:after="0" w:line="240" w:lineRule="auto"/>
            </w:pPr>
            <w:r>
              <w:t>Stephen King</w:t>
            </w:r>
          </w:p>
        </w:tc>
        <w:tc>
          <w:tcPr>
            <w:tcW w:w="760" w:type="dxa"/>
          </w:tcPr>
          <w:p w14:paraId="7F061C2E">
            <w:pPr>
              <w:spacing w:after="0" w:line="240" w:lineRule="auto"/>
            </w:pPr>
            <w:r>
              <w:t>432.0</w:t>
            </w:r>
          </w:p>
        </w:tc>
        <w:tc>
          <w:tcPr>
            <w:tcW w:w="3560" w:type="dxa"/>
          </w:tcPr>
          <w:p w14:paraId="2DF00013">
            <w:pPr>
              <w:spacing w:after="0" w:line="240" w:lineRule="auto"/>
            </w:pPr>
            <w:r>
              <w:t>The spectacular finale to the New York Times bestselling trilogy that began with Mr. Mercedes (winner of the Edgar Award) and Finders Keepers—In End of Watch, the diabolical “Mercedes Killer” drives his enemies to sui...</w:t>
            </w:r>
          </w:p>
        </w:tc>
        <w:tc>
          <w:tcPr>
            <w:tcW w:w="700" w:type="dxa"/>
          </w:tcPr>
          <w:p w14:paraId="2319375A">
            <w:pPr>
              <w:spacing w:after="0" w:line="240" w:lineRule="auto"/>
            </w:pPr>
            <w:r>
              <w:t>恐怖</w:t>
            </w:r>
          </w:p>
        </w:tc>
      </w:tr>
      <w:tr w14:paraId="098A65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7B119603">
            <w:pPr>
              <w:spacing w:after="0" w:line="240" w:lineRule="auto"/>
            </w:pPr>
            <w:r>
              <w:t>984</w:t>
            </w:r>
          </w:p>
        </w:tc>
        <w:tc>
          <w:tcPr>
            <w:tcW w:w="1805" w:type="dxa"/>
          </w:tcPr>
          <w:p w14:paraId="75CD2AF1">
            <w:pPr>
              <w:spacing w:after="0" w:line="240" w:lineRule="auto"/>
            </w:pPr>
            <w:r>
              <w:t>The Emperor's Tomb (Cotton Malone, #6)</w:t>
            </w:r>
          </w:p>
        </w:tc>
        <w:tc>
          <w:tcPr>
            <w:tcW w:w="1410" w:type="dxa"/>
          </w:tcPr>
          <w:p w14:paraId="1DBC36F9">
            <w:pPr>
              <w:spacing w:after="0" w:line="240" w:lineRule="auto"/>
            </w:pPr>
            <w:r>
              <w:t>Steve Berry</w:t>
            </w:r>
          </w:p>
        </w:tc>
        <w:tc>
          <w:tcPr>
            <w:tcW w:w="760" w:type="dxa"/>
          </w:tcPr>
          <w:p w14:paraId="78374640">
            <w:pPr>
              <w:spacing w:after="0" w:line="240" w:lineRule="auto"/>
            </w:pPr>
            <w:r>
              <w:t>436.0</w:t>
            </w:r>
          </w:p>
        </w:tc>
        <w:tc>
          <w:tcPr>
            <w:tcW w:w="3560" w:type="dxa"/>
          </w:tcPr>
          <w:p w14:paraId="25013217">
            <w:pPr>
              <w:spacing w:after="0" w:line="240" w:lineRule="auto"/>
            </w:pPr>
            <w:r>
              <w:t>The tomb of China’s First Emperor, guarded by an underground army of terra-cotta warriors, has remained sealed for more than 2,000 years. Though it’s regarded as one of the greatest archaeological sites in the world,...</w:t>
            </w:r>
          </w:p>
        </w:tc>
        <w:tc>
          <w:tcPr>
            <w:tcW w:w="700" w:type="dxa"/>
          </w:tcPr>
          <w:p w14:paraId="222CD336">
            <w:pPr>
              <w:spacing w:after="0" w:line="240" w:lineRule="auto"/>
            </w:pPr>
            <w:r>
              <w:t>悬疑</w:t>
            </w:r>
          </w:p>
        </w:tc>
      </w:tr>
      <w:tr w14:paraId="36C3C4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6AF6E9BE">
            <w:pPr>
              <w:spacing w:after="0" w:line="240" w:lineRule="auto"/>
            </w:pPr>
            <w:r>
              <w:t>985</w:t>
            </w:r>
          </w:p>
        </w:tc>
        <w:tc>
          <w:tcPr>
            <w:tcW w:w="1805" w:type="dxa"/>
          </w:tcPr>
          <w:p w14:paraId="6F6E91C9">
            <w:pPr>
              <w:spacing w:after="0" w:line="240" w:lineRule="auto"/>
            </w:pPr>
            <w:r>
              <w:t>The Client</w:t>
            </w:r>
          </w:p>
        </w:tc>
        <w:tc>
          <w:tcPr>
            <w:tcW w:w="1410" w:type="dxa"/>
          </w:tcPr>
          <w:p w14:paraId="0F7D0894">
            <w:pPr>
              <w:spacing w:after="0" w:line="240" w:lineRule="auto"/>
            </w:pPr>
            <w:r>
              <w:t>John Grisham</w:t>
            </w:r>
          </w:p>
        </w:tc>
        <w:tc>
          <w:tcPr>
            <w:tcW w:w="760" w:type="dxa"/>
          </w:tcPr>
          <w:p w14:paraId="4C666D63">
            <w:pPr>
              <w:spacing w:after="0" w:line="240" w:lineRule="auto"/>
            </w:pPr>
            <w:r>
              <w:t>483.0</w:t>
            </w:r>
          </w:p>
        </w:tc>
        <w:tc>
          <w:tcPr>
            <w:tcW w:w="3560" w:type="dxa"/>
          </w:tcPr>
          <w:p w14:paraId="0B47BF92">
            <w:pPr>
              <w:spacing w:after="0" w:line="240" w:lineRule="auto"/>
            </w:pPr>
            <w:r>
              <w:t>In a weedy lot on the outskirts of Memphis, two boys watch a shiny Lincoln pull up to the curb...Eleven-year-old Mark Sway and his younger brother were sharing a forbidden cigarette when a chance encounter with a suic...</w:t>
            </w:r>
          </w:p>
        </w:tc>
        <w:tc>
          <w:tcPr>
            <w:tcW w:w="700" w:type="dxa"/>
          </w:tcPr>
          <w:p w14:paraId="1079D2DC">
            <w:pPr>
              <w:spacing w:after="0" w:line="240" w:lineRule="auto"/>
            </w:pPr>
            <w:r>
              <w:t>文学</w:t>
            </w:r>
          </w:p>
        </w:tc>
      </w:tr>
      <w:tr w14:paraId="596614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1D4841A0">
            <w:pPr>
              <w:spacing w:after="0" w:line="240" w:lineRule="auto"/>
            </w:pPr>
            <w:r>
              <w:t>986</w:t>
            </w:r>
          </w:p>
        </w:tc>
        <w:tc>
          <w:tcPr>
            <w:tcW w:w="1805" w:type="dxa"/>
          </w:tcPr>
          <w:p w14:paraId="0E7EF338">
            <w:pPr>
              <w:spacing w:after="0" w:line="240" w:lineRule="auto"/>
            </w:pPr>
            <w:r>
              <w:t>The Hero of Ages (Mistborn, #3)</w:t>
            </w:r>
          </w:p>
        </w:tc>
        <w:tc>
          <w:tcPr>
            <w:tcW w:w="1410" w:type="dxa"/>
          </w:tcPr>
          <w:p w14:paraId="493DA55D">
            <w:pPr>
              <w:spacing w:after="0" w:line="240" w:lineRule="auto"/>
            </w:pPr>
            <w:r>
              <w:t>Brandon Sanderson</w:t>
            </w:r>
          </w:p>
        </w:tc>
        <w:tc>
          <w:tcPr>
            <w:tcW w:w="760" w:type="dxa"/>
          </w:tcPr>
          <w:p w14:paraId="1377A2C5">
            <w:pPr>
              <w:spacing w:after="0" w:line="240" w:lineRule="auto"/>
            </w:pPr>
            <w:r>
              <w:t>572.0</w:t>
            </w:r>
          </w:p>
        </w:tc>
        <w:tc>
          <w:tcPr>
            <w:tcW w:w="3560" w:type="dxa"/>
          </w:tcPr>
          <w:p w14:paraId="0D6003C5">
            <w:pPr>
              <w:spacing w:after="0" w:line="240" w:lineRule="auto"/>
            </w:pPr>
            <w:r>
              <w:t>Tricked into releasing the evil spirit Ruin while attempting to close the Well of Ascension, new emperor Elend Venture and his wife, the assassin Vin, are now hard-pressed to save the world.</w:t>
            </w:r>
          </w:p>
        </w:tc>
        <w:tc>
          <w:tcPr>
            <w:tcW w:w="700" w:type="dxa"/>
          </w:tcPr>
          <w:p w14:paraId="64DCC7F2">
            <w:pPr>
              <w:spacing w:after="0" w:line="240" w:lineRule="auto"/>
            </w:pPr>
            <w:r>
              <w:t>奇幻</w:t>
            </w:r>
          </w:p>
        </w:tc>
      </w:tr>
      <w:tr w14:paraId="1A175E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208D3A82">
            <w:pPr>
              <w:spacing w:after="0" w:line="240" w:lineRule="auto"/>
            </w:pPr>
            <w:r>
              <w:t>987</w:t>
            </w:r>
          </w:p>
        </w:tc>
        <w:tc>
          <w:tcPr>
            <w:tcW w:w="1805" w:type="dxa"/>
          </w:tcPr>
          <w:p w14:paraId="01661978">
            <w:pPr>
              <w:spacing w:after="0" w:line="240" w:lineRule="auto"/>
            </w:pPr>
            <w:r>
              <w:t>The Rise and Fall of the Third Reich: A History of Nazi Germany</w:t>
            </w:r>
          </w:p>
        </w:tc>
        <w:tc>
          <w:tcPr>
            <w:tcW w:w="1410" w:type="dxa"/>
          </w:tcPr>
          <w:p w14:paraId="1E4CEE45">
            <w:pPr>
              <w:spacing w:after="0" w:line="240" w:lineRule="auto"/>
            </w:pPr>
            <w:r>
              <w:t>William L. Shirer</w:t>
            </w:r>
          </w:p>
        </w:tc>
        <w:tc>
          <w:tcPr>
            <w:tcW w:w="760" w:type="dxa"/>
          </w:tcPr>
          <w:p w14:paraId="55B3F218">
            <w:pPr>
              <w:spacing w:after="0" w:line="240" w:lineRule="auto"/>
            </w:pPr>
            <w:r>
              <w:t>1614.0</w:t>
            </w:r>
          </w:p>
        </w:tc>
        <w:tc>
          <w:tcPr>
            <w:tcW w:w="3560" w:type="dxa"/>
          </w:tcPr>
          <w:p w14:paraId="5314F0C4">
            <w:pPr>
              <w:spacing w:after="0" w:line="240" w:lineRule="auto"/>
            </w:pPr>
            <w:r>
              <w:t>Hitler boasted that The Third Reich would last a thousand years. It lasted only 12. But those 12 years contained some of the most catastrophic events Western civilization has ever known.No other powerful empire ever b...</w:t>
            </w:r>
          </w:p>
        </w:tc>
        <w:tc>
          <w:tcPr>
            <w:tcW w:w="700" w:type="dxa"/>
          </w:tcPr>
          <w:p w14:paraId="4F5B4E59">
            <w:pPr>
              <w:spacing w:after="0" w:line="240" w:lineRule="auto"/>
            </w:pPr>
            <w:r>
              <w:t>历史</w:t>
            </w:r>
          </w:p>
        </w:tc>
      </w:tr>
      <w:tr w14:paraId="72A99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6EB0C1C5">
            <w:pPr>
              <w:spacing w:after="0" w:line="240" w:lineRule="auto"/>
            </w:pPr>
            <w:r>
              <w:t>988</w:t>
            </w:r>
          </w:p>
        </w:tc>
        <w:tc>
          <w:tcPr>
            <w:tcW w:w="1805" w:type="dxa"/>
          </w:tcPr>
          <w:p w14:paraId="359BAC63">
            <w:pPr>
              <w:spacing w:after="0" w:line="240" w:lineRule="auto"/>
            </w:pPr>
            <w:r>
              <w:t>Lock and Key</w:t>
            </w:r>
          </w:p>
        </w:tc>
        <w:tc>
          <w:tcPr>
            <w:tcW w:w="1410" w:type="dxa"/>
          </w:tcPr>
          <w:p w14:paraId="1E35FAA6">
            <w:pPr>
              <w:spacing w:after="0" w:line="240" w:lineRule="auto"/>
            </w:pPr>
            <w:r>
              <w:t>Sarah Dessen</w:t>
            </w:r>
          </w:p>
        </w:tc>
        <w:tc>
          <w:tcPr>
            <w:tcW w:w="760" w:type="dxa"/>
          </w:tcPr>
          <w:p w14:paraId="4A0BF3FB">
            <w:pPr>
              <w:spacing w:after="0" w:line="240" w:lineRule="auto"/>
            </w:pPr>
            <w:r>
              <w:t>432.0</w:t>
            </w:r>
          </w:p>
        </w:tc>
        <w:tc>
          <w:tcPr>
            <w:tcW w:w="3560" w:type="dxa"/>
          </w:tcPr>
          <w:p w14:paraId="60A70ECA">
            <w:pPr>
              <w:spacing w:after="0" w:line="240" w:lineRule="auto"/>
            </w:pPr>
            <w:r>
              <w:t>Ruby, where is your mother? Ruby knows that the game is up. For the past few months, she's been on her own in the yellow house, managing somehow, knowing that her mother will probably never return. That's how she come...</w:t>
            </w:r>
          </w:p>
        </w:tc>
        <w:tc>
          <w:tcPr>
            <w:tcW w:w="700" w:type="dxa"/>
          </w:tcPr>
          <w:p w14:paraId="150F285C">
            <w:pPr>
              <w:spacing w:after="0" w:line="240" w:lineRule="auto"/>
            </w:pPr>
            <w:r>
              <w:t>青春</w:t>
            </w:r>
          </w:p>
        </w:tc>
      </w:tr>
      <w:tr w14:paraId="3A70A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60D4850C">
            <w:pPr>
              <w:spacing w:after="0" w:line="240" w:lineRule="auto"/>
            </w:pPr>
            <w:r>
              <w:t>989</w:t>
            </w:r>
          </w:p>
        </w:tc>
        <w:tc>
          <w:tcPr>
            <w:tcW w:w="1805" w:type="dxa"/>
          </w:tcPr>
          <w:p w14:paraId="2DF1D668">
            <w:pPr>
              <w:spacing w:after="0" w:line="240" w:lineRule="auto"/>
            </w:pPr>
            <w:r>
              <w:t>Rules of Attraction (Perfect Chemistry, #2)</w:t>
            </w:r>
          </w:p>
        </w:tc>
        <w:tc>
          <w:tcPr>
            <w:tcW w:w="1410" w:type="dxa"/>
          </w:tcPr>
          <w:p w14:paraId="2508D3AD">
            <w:pPr>
              <w:spacing w:after="0" w:line="240" w:lineRule="auto"/>
            </w:pPr>
            <w:r>
              <w:t>Simone Elkeles</w:t>
            </w:r>
          </w:p>
        </w:tc>
        <w:tc>
          <w:tcPr>
            <w:tcW w:w="760" w:type="dxa"/>
          </w:tcPr>
          <w:p w14:paraId="46F8E318">
            <w:pPr>
              <w:spacing w:after="0" w:line="240" w:lineRule="auto"/>
            </w:pPr>
            <w:r>
              <w:t>336.0</w:t>
            </w:r>
          </w:p>
        </w:tc>
        <w:tc>
          <w:tcPr>
            <w:tcW w:w="3560" w:type="dxa"/>
          </w:tcPr>
          <w:p w14:paraId="4AD9E968">
            <w:pPr>
              <w:spacing w:after="0" w:line="240" w:lineRule="auto"/>
            </w:pPr>
            <w:r>
              <w:t>Carlos Fuentes doesn't want any part of the life his older brother, Alex, has laid out for him in Boulder, Colorado. He wants to keep living on the edge, and carve his own path-just like Alex did. Unfortunately, his t...</w:t>
            </w:r>
          </w:p>
        </w:tc>
        <w:tc>
          <w:tcPr>
            <w:tcW w:w="700" w:type="dxa"/>
          </w:tcPr>
          <w:p w14:paraId="6A618117">
            <w:pPr>
              <w:spacing w:after="0" w:line="240" w:lineRule="auto"/>
            </w:pPr>
            <w:r>
              <w:t>言情</w:t>
            </w:r>
          </w:p>
        </w:tc>
      </w:tr>
      <w:tr w14:paraId="73176D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02617084">
            <w:pPr>
              <w:spacing w:after="0" w:line="240" w:lineRule="auto"/>
            </w:pPr>
            <w:r>
              <w:t>990</w:t>
            </w:r>
          </w:p>
        </w:tc>
        <w:tc>
          <w:tcPr>
            <w:tcW w:w="1805" w:type="dxa"/>
          </w:tcPr>
          <w:p w14:paraId="6FA07D6C">
            <w:pPr>
              <w:spacing w:after="0" w:line="240" w:lineRule="auto"/>
            </w:pPr>
            <w:r>
              <w:t>All That Remains (Kay Scarpetta, #3)</w:t>
            </w:r>
          </w:p>
        </w:tc>
        <w:tc>
          <w:tcPr>
            <w:tcW w:w="1410" w:type="dxa"/>
          </w:tcPr>
          <w:p w14:paraId="0576E459">
            <w:pPr>
              <w:spacing w:after="0" w:line="240" w:lineRule="auto"/>
            </w:pPr>
            <w:r>
              <w:t>Patricia Cornwell</w:t>
            </w:r>
          </w:p>
        </w:tc>
        <w:tc>
          <w:tcPr>
            <w:tcW w:w="760" w:type="dxa"/>
          </w:tcPr>
          <w:p w14:paraId="456CA7E7">
            <w:pPr>
              <w:spacing w:after="0" w:line="240" w:lineRule="auto"/>
            </w:pPr>
            <w:r>
              <w:t>373.0</w:t>
            </w:r>
          </w:p>
        </w:tc>
        <w:tc>
          <w:tcPr>
            <w:tcW w:w="3560" w:type="dxa"/>
          </w:tcPr>
          <w:p w14:paraId="7E51C972">
            <w:pPr>
              <w:spacing w:after="0" w:line="240" w:lineRule="auto"/>
            </w:pPr>
            <w:r>
              <w:t>In Richmond, Virginia, young lovers are dying. So far, four couples in the area have disappeared, only to be found months later as mutilated corpses. When the daughter of the president's newest drug czar vanishes alon...</w:t>
            </w:r>
          </w:p>
        </w:tc>
        <w:tc>
          <w:tcPr>
            <w:tcW w:w="700" w:type="dxa"/>
          </w:tcPr>
          <w:p w14:paraId="5A8B35DB">
            <w:pPr>
              <w:spacing w:after="0" w:line="240" w:lineRule="auto"/>
            </w:pPr>
            <w:r>
              <w:t>推理</w:t>
            </w:r>
          </w:p>
        </w:tc>
      </w:tr>
      <w:tr w14:paraId="14EABD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18190F5B">
            <w:pPr>
              <w:spacing w:after="0" w:line="240" w:lineRule="auto"/>
            </w:pPr>
            <w:r>
              <w:t>991</w:t>
            </w:r>
          </w:p>
        </w:tc>
        <w:tc>
          <w:tcPr>
            <w:tcW w:w="1805" w:type="dxa"/>
          </w:tcPr>
          <w:p w14:paraId="45ACE47C">
            <w:pPr>
              <w:spacing w:after="0" w:line="240" w:lineRule="auto"/>
            </w:pPr>
            <w:r>
              <w:t>Frida: A Biography of Frida Kahlo</w:t>
            </w:r>
          </w:p>
        </w:tc>
        <w:tc>
          <w:tcPr>
            <w:tcW w:w="1410" w:type="dxa"/>
          </w:tcPr>
          <w:p w14:paraId="000FDD47">
            <w:pPr>
              <w:spacing w:after="0" w:line="240" w:lineRule="auto"/>
            </w:pPr>
            <w:r>
              <w:t>Hayden Herrera</w:t>
            </w:r>
          </w:p>
        </w:tc>
        <w:tc>
          <w:tcPr>
            <w:tcW w:w="760" w:type="dxa"/>
          </w:tcPr>
          <w:p w14:paraId="3E4B8D56">
            <w:pPr>
              <w:spacing w:after="0" w:line="240" w:lineRule="auto"/>
            </w:pPr>
            <w:r>
              <w:t>528.0</w:t>
            </w:r>
          </w:p>
        </w:tc>
        <w:tc>
          <w:tcPr>
            <w:tcW w:w="3560" w:type="dxa"/>
          </w:tcPr>
          <w:p w14:paraId="7C9414FB">
            <w:pPr>
              <w:spacing w:after="0" w:line="240" w:lineRule="auto"/>
            </w:pPr>
            <w:r>
              <w:t>Hailed by readers and critics across the country, this engrossing biography of Mexican painter Frida Kahlo reveals a woman of extreme magnetism and originality, an artist whose sensual vibrancy came straight from her...</w:t>
            </w:r>
          </w:p>
        </w:tc>
        <w:tc>
          <w:tcPr>
            <w:tcW w:w="700" w:type="dxa"/>
          </w:tcPr>
          <w:p w14:paraId="0A54D7D5">
            <w:pPr>
              <w:spacing w:after="0" w:line="240" w:lineRule="auto"/>
            </w:pPr>
            <w:r>
              <w:t>传记</w:t>
            </w:r>
          </w:p>
        </w:tc>
      </w:tr>
      <w:tr w14:paraId="4B3559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1D48D721">
            <w:pPr>
              <w:spacing w:after="0" w:line="240" w:lineRule="auto"/>
            </w:pPr>
            <w:r>
              <w:t>992</w:t>
            </w:r>
          </w:p>
        </w:tc>
        <w:tc>
          <w:tcPr>
            <w:tcW w:w="1805" w:type="dxa"/>
          </w:tcPr>
          <w:p w14:paraId="598ABD52">
            <w:pPr>
              <w:spacing w:after="0" w:line="240" w:lineRule="auto"/>
            </w:pPr>
            <w:r>
              <w:t>Ender in Exile (Ender's Saga, #1.2)</w:t>
            </w:r>
          </w:p>
        </w:tc>
        <w:tc>
          <w:tcPr>
            <w:tcW w:w="1410" w:type="dxa"/>
          </w:tcPr>
          <w:p w14:paraId="718B151C">
            <w:pPr>
              <w:spacing w:after="0" w:line="240" w:lineRule="auto"/>
            </w:pPr>
            <w:r>
              <w:t>Orson Scott Card</w:t>
            </w:r>
          </w:p>
        </w:tc>
        <w:tc>
          <w:tcPr>
            <w:tcW w:w="760" w:type="dxa"/>
          </w:tcPr>
          <w:p w14:paraId="0CD0178E">
            <w:pPr>
              <w:spacing w:after="0" w:line="240" w:lineRule="auto"/>
            </w:pPr>
            <w:r>
              <w:t>369.0</w:t>
            </w:r>
          </w:p>
        </w:tc>
        <w:tc>
          <w:tcPr>
            <w:tcW w:w="3560" w:type="dxa"/>
          </w:tcPr>
          <w:p w14:paraId="653C7667">
            <w:pPr>
              <w:spacing w:after="0" w:line="240" w:lineRule="auto"/>
            </w:pPr>
            <w:r>
              <w:t>At first, Ender believed that they would bring him back to Earth as soon as things quieted down. But things were quiet now, had been quiet for a year, and it was plain to him now that they would not bring him back at...</w:t>
            </w:r>
          </w:p>
        </w:tc>
        <w:tc>
          <w:tcPr>
            <w:tcW w:w="700" w:type="dxa"/>
          </w:tcPr>
          <w:p w14:paraId="32290D01">
            <w:pPr>
              <w:spacing w:after="0" w:line="240" w:lineRule="auto"/>
            </w:pPr>
            <w:r>
              <w:t>科幻</w:t>
            </w:r>
          </w:p>
        </w:tc>
      </w:tr>
      <w:tr w14:paraId="4D6B3C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7DA6A095">
            <w:pPr>
              <w:spacing w:after="0" w:line="240" w:lineRule="auto"/>
            </w:pPr>
            <w:r>
              <w:t>993</w:t>
            </w:r>
          </w:p>
        </w:tc>
        <w:tc>
          <w:tcPr>
            <w:tcW w:w="1805" w:type="dxa"/>
          </w:tcPr>
          <w:p w14:paraId="44482205">
            <w:pPr>
              <w:spacing w:after="0" w:line="240" w:lineRule="auto"/>
            </w:pPr>
            <w:r>
              <w:t>Swan Song</w:t>
            </w:r>
          </w:p>
        </w:tc>
        <w:tc>
          <w:tcPr>
            <w:tcW w:w="1410" w:type="dxa"/>
          </w:tcPr>
          <w:p w14:paraId="12E4EF86">
            <w:pPr>
              <w:spacing w:after="0" w:line="240" w:lineRule="auto"/>
            </w:pPr>
            <w:r>
              <w:t>Robert McCammon</w:t>
            </w:r>
          </w:p>
        </w:tc>
        <w:tc>
          <w:tcPr>
            <w:tcW w:w="760" w:type="dxa"/>
          </w:tcPr>
          <w:p w14:paraId="2FA049BB">
            <w:pPr>
              <w:spacing w:after="0" w:line="240" w:lineRule="auto"/>
            </w:pPr>
            <w:r>
              <w:t>956.0</w:t>
            </w:r>
          </w:p>
        </w:tc>
        <w:tc>
          <w:tcPr>
            <w:tcW w:w="3560" w:type="dxa"/>
          </w:tcPr>
          <w:p w14:paraId="62E6A3B0">
            <w:pPr>
              <w:spacing w:after="0" w:line="240" w:lineRule="auto"/>
            </w:pPr>
            <w:r>
              <w:t>An ancient evil roams the desolate landscape of an America ravaged by nuclear war. He is the Man with the Scarlet Eye, a malevolent force that feeds on the dark desires of the countless followers he has gathered into...</w:t>
            </w:r>
          </w:p>
        </w:tc>
        <w:tc>
          <w:tcPr>
            <w:tcW w:w="700" w:type="dxa"/>
          </w:tcPr>
          <w:p w14:paraId="7CD60FEF">
            <w:pPr>
              <w:spacing w:after="0" w:line="240" w:lineRule="auto"/>
            </w:pPr>
            <w:r>
              <w:t>恐怖</w:t>
            </w:r>
          </w:p>
        </w:tc>
      </w:tr>
      <w:tr w14:paraId="5A031D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2677C1F8">
            <w:pPr>
              <w:spacing w:after="0" w:line="240" w:lineRule="auto"/>
            </w:pPr>
            <w:r>
              <w:t>994</w:t>
            </w:r>
          </w:p>
        </w:tc>
        <w:tc>
          <w:tcPr>
            <w:tcW w:w="1805" w:type="dxa"/>
          </w:tcPr>
          <w:p w14:paraId="0ED412FC">
            <w:pPr>
              <w:spacing w:after="0" w:line="240" w:lineRule="auto"/>
            </w:pPr>
            <w:r>
              <w:t>Scarecrow (Shane Schofield, #3)</w:t>
            </w:r>
          </w:p>
        </w:tc>
        <w:tc>
          <w:tcPr>
            <w:tcW w:w="1410" w:type="dxa"/>
          </w:tcPr>
          <w:p w14:paraId="24DFFCA9">
            <w:pPr>
              <w:spacing w:after="0" w:line="240" w:lineRule="auto"/>
            </w:pPr>
            <w:r>
              <w:t>Matthew Reilly</w:t>
            </w:r>
          </w:p>
        </w:tc>
        <w:tc>
          <w:tcPr>
            <w:tcW w:w="760" w:type="dxa"/>
          </w:tcPr>
          <w:p w14:paraId="47918812">
            <w:pPr>
              <w:spacing w:after="0" w:line="240" w:lineRule="auto"/>
            </w:pPr>
            <w:r>
              <w:t>464.0</w:t>
            </w:r>
          </w:p>
        </w:tc>
        <w:tc>
          <w:tcPr>
            <w:tcW w:w="3560" w:type="dxa"/>
          </w:tcPr>
          <w:p w14:paraId="16A0F2FC">
            <w:pPr>
              <w:spacing w:after="0" w:line="240" w:lineRule="auto"/>
            </w:pPr>
            <w:r>
              <w:t>It is the greatest bounty hunt in history. The targets are the finest warriors in the world-commandos, spies, terrorists. And they must all be dead by 12 noon, today. The price on their heads: almost $20 million each....</w:t>
            </w:r>
          </w:p>
        </w:tc>
        <w:tc>
          <w:tcPr>
            <w:tcW w:w="700" w:type="dxa"/>
          </w:tcPr>
          <w:p w14:paraId="48818DB8">
            <w:pPr>
              <w:spacing w:after="0" w:line="240" w:lineRule="auto"/>
            </w:pPr>
            <w:r>
              <w:t>悬疑</w:t>
            </w:r>
          </w:p>
        </w:tc>
      </w:tr>
      <w:tr w14:paraId="0147D5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5F95C535">
            <w:pPr>
              <w:spacing w:after="0" w:line="240" w:lineRule="auto"/>
            </w:pPr>
            <w:r>
              <w:t>995</w:t>
            </w:r>
          </w:p>
        </w:tc>
        <w:tc>
          <w:tcPr>
            <w:tcW w:w="1805" w:type="dxa"/>
          </w:tcPr>
          <w:p w14:paraId="47790BE3">
            <w:pPr>
              <w:spacing w:after="0" w:line="240" w:lineRule="auto"/>
            </w:pPr>
            <w:r>
              <w:t>The Nanny Diaries (Nanny, #1)</w:t>
            </w:r>
          </w:p>
        </w:tc>
        <w:tc>
          <w:tcPr>
            <w:tcW w:w="1410" w:type="dxa"/>
          </w:tcPr>
          <w:p w14:paraId="4ADCDE46">
            <w:pPr>
              <w:spacing w:after="0" w:line="240" w:lineRule="auto"/>
            </w:pPr>
            <w:r>
              <w:t>Emma McLaughlin / Nicola Kraus</w:t>
            </w:r>
          </w:p>
        </w:tc>
        <w:tc>
          <w:tcPr>
            <w:tcW w:w="760" w:type="dxa"/>
          </w:tcPr>
          <w:p w14:paraId="1EF6E903">
            <w:pPr>
              <w:spacing w:after="0" w:line="240" w:lineRule="auto"/>
            </w:pPr>
            <w:r>
              <w:t>306.0</w:t>
            </w:r>
          </w:p>
        </w:tc>
        <w:tc>
          <w:tcPr>
            <w:tcW w:w="3560" w:type="dxa"/>
          </w:tcPr>
          <w:p w14:paraId="3C6FCC18">
            <w:pPr>
              <w:spacing w:after="0" w:line="240" w:lineRule="auto"/>
            </w:pPr>
            <w:r>
              <w:t>Wanted: One young woman to take care of four-year-old boy. Must be cheerful, enthusiastic and selfless--bordering on masochistic. Must relish sixteen-hour shifts with a deliberately nap-deprived preschooler. Must love...</w:t>
            </w:r>
          </w:p>
        </w:tc>
        <w:tc>
          <w:tcPr>
            <w:tcW w:w="700" w:type="dxa"/>
          </w:tcPr>
          <w:p w14:paraId="77EAEF06">
            <w:pPr>
              <w:spacing w:after="0" w:line="240" w:lineRule="auto"/>
            </w:pPr>
            <w:r>
              <w:t>文学</w:t>
            </w:r>
          </w:p>
        </w:tc>
      </w:tr>
      <w:tr w14:paraId="51164F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73C4C21C">
            <w:pPr>
              <w:spacing w:after="0" w:line="240" w:lineRule="auto"/>
            </w:pPr>
            <w:r>
              <w:t>996</w:t>
            </w:r>
          </w:p>
        </w:tc>
        <w:tc>
          <w:tcPr>
            <w:tcW w:w="1805" w:type="dxa"/>
          </w:tcPr>
          <w:p w14:paraId="4B6680E0">
            <w:pPr>
              <w:spacing w:after="0" w:line="240" w:lineRule="auto"/>
            </w:pPr>
            <w:r>
              <w:t>City of Heavenly Fire (The Mortal Instruments, #6)</w:t>
            </w:r>
          </w:p>
        </w:tc>
        <w:tc>
          <w:tcPr>
            <w:tcW w:w="1410" w:type="dxa"/>
          </w:tcPr>
          <w:p w14:paraId="481E7584">
            <w:pPr>
              <w:spacing w:after="0" w:line="240" w:lineRule="auto"/>
            </w:pPr>
            <w:r>
              <w:t>Cassandra Clare</w:t>
            </w:r>
          </w:p>
        </w:tc>
        <w:tc>
          <w:tcPr>
            <w:tcW w:w="760" w:type="dxa"/>
          </w:tcPr>
          <w:p w14:paraId="65DB71F1">
            <w:pPr>
              <w:spacing w:after="0" w:line="240" w:lineRule="auto"/>
            </w:pPr>
            <w:r>
              <w:t>725.0</w:t>
            </w:r>
          </w:p>
        </w:tc>
        <w:tc>
          <w:tcPr>
            <w:tcW w:w="3560" w:type="dxa"/>
          </w:tcPr>
          <w:p w14:paraId="32A42362">
            <w:pPr>
              <w:spacing w:after="0" w:line="240" w:lineRule="auto"/>
            </w:pPr>
            <w:r>
              <w:t>In this dazzling and long-awaited conclusion to the acclaimed Mortal Instruments series, Clary and her friends fight the greatest evil they have ever faced: Clary's own brother.Sebastian Morgenstern is on the move, sy...</w:t>
            </w:r>
          </w:p>
        </w:tc>
        <w:tc>
          <w:tcPr>
            <w:tcW w:w="700" w:type="dxa"/>
          </w:tcPr>
          <w:p w14:paraId="1B4C9DC1">
            <w:pPr>
              <w:spacing w:after="0" w:line="240" w:lineRule="auto"/>
            </w:pPr>
            <w:r>
              <w:t>奇幻</w:t>
            </w:r>
          </w:p>
        </w:tc>
      </w:tr>
      <w:tr w14:paraId="6B4B01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7DA000AE">
            <w:pPr>
              <w:spacing w:after="0" w:line="240" w:lineRule="auto"/>
            </w:pPr>
            <w:r>
              <w:t>997</w:t>
            </w:r>
          </w:p>
        </w:tc>
        <w:tc>
          <w:tcPr>
            <w:tcW w:w="1805" w:type="dxa"/>
          </w:tcPr>
          <w:p w14:paraId="7EDEE785">
            <w:pPr>
              <w:spacing w:after="0" w:line="240" w:lineRule="auto"/>
            </w:pPr>
            <w:r>
              <w:t>The Agony and the Ecstasy</w:t>
            </w:r>
          </w:p>
        </w:tc>
        <w:tc>
          <w:tcPr>
            <w:tcW w:w="1410" w:type="dxa"/>
          </w:tcPr>
          <w:p w14:paraId="68D42512">
            <w:pPr>
              <w:spacing w:after="0" w:line="240" w:lineRule="auto"/>
            </w:pPr>
            <w:r>
              <w:t>Irving Stone / שמואל שניצר</w:t>
            </w:r>
          </w:p>
        </w:tc>
        <w:tc>
          <w:tcPr>
            <w:tcW w:w="760" w:type="dxa"/>
          </w:tcPr>
          <w:p w14:paraId="5FF192E0">
            <w:pPr>
              <w:spacing w:after="0" w:line="240" w:lineRule="auto"/>
            </w:pPr>
            <w:r>
              <w:t>776.0</w:t>
            </w:r>
          </w:p>
        </w:tc>
        <w:tc>
          <w:tcPr>
            <w:tcW w:w="3560" w:type="dxa"/>
          </w:tcPr>
          <w:p w14:paraId="7FF1285D">
            <w:pPr>
              <w:spacing w:after="0" w:line="240" w:lineRule="auto"/>
            </w:pPr>
            <w:r>
              <w:t>Celebrating the 500th anniversary of Michelangelo’s David, New American Library releases a special edition of Irving Stone’s classic biographical novel—in which both the artist and the man are brought to life in full....</w:t>
            </w:r>
          </w:p>
        </w:tc>
        <w:tc>
          <w:tcPr>
            <w:tcW w:w="700" w:type="dxa"/>
          </w:tcPr>
          <w:p w14:paraId="67A69187">
            <w:pPr>
              <w:spacing w:after="0" w:line="240" w:lineRule="auto"/>
            </w:pPr>
            <w:r>
              <w:t>历史</w:t>
            </w:r>
          </w:p>
        </w:tc>
      </w:tr>
      <w:tr w14:paraId="448DD9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6A7BACAC">
            <w:pPr>
              <w:spacing w:after="0" w:line="240" w:lineRule="auto"/>
            </w:pPr>
            <w:r>
              <w:t>998</w:t>
            </w:r>
          </w:p>
        </w:tc>
        <w:tc>
          <w:tcPr>
            <w:tcW w:w="1805" w:type="dxa"/>
          </w:tcPr>
          <w:p w14:paraId="61C495B8">
            <w:pPr>
              <w:spacing w:after="0" w:line="240" w:lineRule="auto"/>
            </w:pPr>
            <w:r>
              <w:t>Midnight Sun (Twilight, #1.5)</w:t>
            </w:r>
          </w:p>
        </w:tc>
        <w:tc>
          <w:tcPr>
            <w:tcW w:w="1410" w:type="dxa"/>
          </w:tcPr>
          <w:p w14:paraId="278ECFC8">
            <w:pPr>
              <w:spacing w:after="0" w:line="240" w:lineRule="auto"/>
            </w:pPr>
            <w:r>
              <w:t>Stephenie Meyer</w:t>
            </w:r>
          </w:p>
        </w:tc>
        <w:tc>
          <w:tcPr>
            <w:tcW w:w="760" w:type="dxa"/>
          </w:tcPr>
          <w:p w14:paraId="32EDA961">
            <w:pPr>
              <w:spacing w:after="0" w:line="240" w:lineRule="auto"/>
            </w:pPr>
            <w:r>
              <w:t>264.0</w:t>
            </w:r>
          </w:p>
        </w:tc>
        <w:tc>
          <w:tcPr>
            <w:tcW w:w="3560" w:type="dxa"/>
          </w:tcPr>
          <w:p w14:paraId="0FD19B62">
            <w:pPr>
              <w:spacing w:after="0" w:line="240" w:lineRule="auto"/>
            </w:pPr>
            <w:r>
              <w:t>The record for the completed novel can be found here. Midnight Sun is the much anticipated retelling of Twilight from Edward Cullen's perspective. An unedited partial draft was illegally leaked onto the internet in 20...</w:t>
            </w:r>
          </w:p>
        </w:tc>
        <w:tc>
          <w:tcPr>
            <w:tcW w:w="700" w:type="dxa"/>
          </w:tcPr>
          <w:p w14:paraId="7DF0D120">
            <w:pPr>
              <w:spacing w:after="0" w:line="240" w:lineRule="auto"/>
            </w:pPr>
            <w:r>
              <w:t>青春</w:t>
            </w:r>
          </w:p>
        </w:tc>
      </w:tr>
      <w:tr w14:paraId="13029C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233BFFA5">
            <w:pPr>
              <w:spacing w:after="0" w:line="240" w:lineRule="auto"/>
            </w:pPr>
            <w:r>
              <w:t>999</w:t>
            </w:r>
          </w:p>
        </w:tc>
        <w:tc>
          <w:tcPr>
            <w:tcW w:w="1805" w:type="dxa"/>
          </w:tcPr>
          <w:p w14:paraId="3E395DAF">
            <w:pPr>
              <w:spacing w:after="0" w:line="240" w:lineRule="auto"/>
            </w:pPr>
            <w:r>
              <w:t>Battlefield of the Mind: Winning the Battle in Your Mind</w:t>
            </w:r>
          </w:p>
        </w:tc>
        <w:tc>
          <w:tcPr>
            <w:tcW w:w="1410" w:type="dxa"/>
          </w:tcPr>
          <w:p w14:paraId="1BBD33E4">
            <w:pPr>
              <w:spacing w:after="0" w:line="240" w:lineRule="auto"/>
            </w:pPr>
            <w:r>
              <w:t>Joyce Meyer</w:t>
            </w:r>
          </w:p>
        </w:tc>
        <w:tc>
          <w:tcPr>
            <w:tcW w:w="760" w:type="dxa"/>
          </w:tcPr>
          <w:p w14:paraId="387C02B4">
            <w:pPr>
              <w:spacing w:after="0" w:line="240" w:lineRule="auto"/>
            </w:pPr>
            <w:r>
              <w:t>328.0</w:t>
            </w:r>
          </w:p>
        </w:tc>
        <w:tc>
          <w:tcPr>
            <w:tcW w:w="3560" w:type="dxa"/>
          </w:tcPr>
          <w:p w14:paraId="2F94E530">
            <w:pPr>
              <w:spacing w:after="0" w:line="240" w:lineRule="auto"/>
            </w:pPr>
            <w:r>
              <w:t>Worry, doubt, confusion, depression, anger and feelings of condemnation: all these are attacks on the mind. If readers suffer from negative thoughts, they can take heart! Joyce Meyer has helped millions win these all-...</w:t>
            </w:r>
          </w:p>
        </w:tc>
        <w:tc>
          <w:tcPr>
            <w:tcW w:w="700" w:type="dxa"/>
          </w:tcPr>
          <w:p w14:paraId="296EA170">
            <w:pPr>
              <w:spacing w:after="0" w:line="240" w:lineRule="auto"/>
            </w:pPr>
            <w:r>
              <w:t>言情</w:t>
            </w:r>
          </w:p>
        </w:tc>
      </w:tr>
      <w:tr w14:paraId="201939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4DAAA8E7">
            <w:pPr>
              <w:spacing w:after="0" w:line="240" w:lineRule="auto"/>
            </w:pPr>
            <w:r>
              <w:t>1000</w:t>
            </w:r>
          </w:p>
        </w:tc>
        <w:tc>
          <w:tcPr>
            <w:tcW w:w="1805" w:type="dxa"/>
          </w:tcPr>
          <w:p w14:paraId="34645229">
            <w:pPr>
              <w:spacing w:after="0" w:line="240" w:lineRule="auto"/>
            </w:pPr>
            <w:r>
              <w:t>Judge &amp; Jury</w:t>
            </w:r>
          </w:p>
        </w:tc>
        <w:tc>
          <w:tcPr>
            <w:tcW w:w="1410" w:type="dxa"/>
          </w:tcPr>
          <w:p w14:paraId="4B38ED9D">
            <w:pPr>
              <w:spacing w:after="0" w:line="240" w:lineRule="auto"/>
            </w:pPr>
            <w:r>
              <w:t>James Patterson / Andrew Gross</w:t>
            </w:r>
          </w:p>
        </w:tc>
        <w:tc>
          <w:tcPr>
            <w:tcW w:w="760" w:type="dxa"/>
          </w:tcPr>
          <w:p w14:paraId="259C3BAA">
            <w:pPr>
              <w:spacing w:after="0" w:line="240" w:lineRule="auto"/>
            </w:pPr>
            <w:r>
              <w:t>419.0</w:t>
            </w:r>
          </w:p>
        </w:tc>
        <w:tc>
          <w:tcPr>
            <w:tcW w:w="3560" w:type="dxa"/>
          </w:tcPr>
          <w:p w14:paraId="7E8BEC1F">
            <w:pPr>
              <w:spacing w:after="0" w:line="240" w:lineRule="auto"/>
            </w:pPr>
            <w:r>
              <w:t>Andie DeGrasse, an aspiring actress and single mom, is not your typical juror. Hoping to get dismissed from the pool, she tells the judge that most of her legal knowledge comes from a bit part curling around the strip...</w:t>
            </w:r>
          </w:p>
        </w:tc>
        <w:tc>
          <w:tcPr>
            <w:tcW w:w="700" w:type="dxa"/>
          </w:tcPr>
          <w:p w14:paraId="65A455E6">
            <w:pPr>
              <w:spacing w:after="0" w:line="240" w:lineRule="auto"/>
            </w:pPr>
            <w:r>
              <w:t>推理</w:t>
            </w:r>
          </w:p>
        </w:tc>
      </w:tr>
      <w:tr w14:paraId="32B39C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673D47AD">
            <w:pPr>
              <w:spacing w:after="0" w:line="240" w:lineRule="auto"/>
            </w:pPr>
            <w:r>
              <w:t>1001</w:t>
            </w:r>
          </w:p>
        </w:tc>
        <w:tc>
          <w:tcPr>
            <w:tcW w:w="1805" w:type="dxa"/>
          </w:tcPr>
          <w:p w14:paraId="588EF527">
            <w:pPr>
              <w:spacing w:after="0" w:line="240" w:lineRule="auto"/>
            </w:pPr>
            <w:r>
              <w:t>Furiously Happy: A Funny Book About Horrible Things</w:t>
            </w:r>
          </w:p>
        </w:tc>
        <w:tc>
          <w:tcPr>
            <w:tcW w:w="1410" w:type="dxa"/>
          </w:tcPr>
          <w:p w14:paraId="7CBB10D0">
            <w:pPr>
              <w:spacing w:after="0" w:line="240" w:lineRule="auto"/>
            </w:pPr>
            <w:r>
              <w:t>Jenny  Lawson</w:t>
            </w:r>
          </w:p>
        </w:tc>
        <w:tc>
          <w:tcPr>
            <w:tcW w:w="760" w:type="dxa"/>
          </w:tcPr>
          <w:p w14:paraId="0A753AFD">
            <w:pPr>
              <w:spacing w:after="0" w:line="240" w:lineRule="auto"/>
            </w:pPr>
            <w:r>
              <w:t>329.0</w:t>
            </w:r>
          </w:p>
        </w:tc>
        <w:tc>
          <w:tcPr>
            <w:tcW w:w="3560" w:type="dxa"/>
          </w:tcPr>
          <w:p w14:paraId="4065415C">
            <w:pPr>
              <w:spacing w:after="0" w:line="240" w:lineRule="auto"/>
            </w:pPr>
            <w:r>
              <w:t>#1 New York Times BestsellerIn Furiously Happy, a humor memoir tinged with just enough tragedy and pathos to make it worthwhile, Jenny Lawson examines her own experience with severe depression and a host of other cond...</w:t>
            </w:r>
          </w:p>
        </w:tc>
        <w:tc>
          <w:tcPr>
            <w:tcW w:w="700" w:type="dxa"/>
          </w:tcPr>
          <w:p w14:paraId="64B58098">
            <w:pPr>
              <w:spacing w:after="0" w:line="240" w:lineRule="auto"/>
            </w:pPr>
            <w:r>
              <w:t>传记</w:t>
            </w:r>
          </w:p>
        </w:tc>
      </w:tr>
      <w:tr w14:paraId="58942B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06CA73AD">
            <w:pPr>
              <w:spacing w:after="0" w:line="240" w:lineRule="auto"/>
            </w:pPr>
            <w:r>
              <w:t>1002</w:t>
            </w:r>
          </w:p>
        </w:tc>
        <w:tc>
          <w:tcPr>
            <w:tcW w:w="1805" w:type="dxa"/>
          </w:tcPr>
          <w:p w14:paraId="6D3D5D01">
            <w:pPr>
              <w:spacing w:after="0" w:line="240" w:lineRule="auto"/>
            </w:pPr>
            <w:r>
              <w:t>Lock In (Lock In, #1)</w:t>
            </w:r>
          </w:p>
        </w:tc>
        <w:tc>
          <w:tcPr>
            <w:tcW w:w="1410" w:type="dxa"/>
          </w:tcPr>
          <w:p w14:paraId="0D918F96">
            <w:pPr>
              <w:spacing w:after="0" w:line="240" w:lineRule="auto"/>
            </w:pPr>
            <w:r>
              <w:t>John Scalzi</w:t>
            </w:r>
          </w:p>
        </w:tc>
        <w:tc>
          <w:tcPr>
            <w:tcW w:w="760" w:type="dxa"/>
          </w:tcPr>
          <w:p w14:paraId="34D587BA">
            <w:pPr>
              <w:spacing w:after="0" w:line="240" w:lineRule="auto"/>
            </w:pPr>
            <w:r>
              <w:t>336.0</w:t>
            </w:r>
          </w:p>
        </w:tc>
        <w:tc>
          <w:tcPr>
            <w:tcW w:w="3560" w:type="dxa"/>
          </w:tcPr>
          <w:p w14:paraId="6A7FFBE9">
            <w:pPr>
              <w:spacing w:after="0" w:line="240" w:lineRule="auto"/>
            </w:pPr>
            <w:r>
              <w:t>Not too long from today, a new, highly contagious virus makes its way across the globe. Most who get sick experience nothing worse than flu, fever and headaches. But for the unlucky one percent - and nearly five milli...</w:t>
            </w:r>
          </w:p>
        </w:tc>
        <w:tc>
          <w:tcPr>
            <w:tcW w:w="700" w:type="dxa"/>
          </w:tcPr>
          <w:p w14:paraId="6F78322A">
            <w:pPr>
              <w:spacing w:after="0" w:line="240" w:lineRule="auto"/>
            </w:pPr>
            <w:r>
              <w:t>科幻</w:t>
            </w:r>
          </w:p>
        </w:tc>
      </w:tr>
      <w:tr w14:paraId="5CD33B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7A02B0DE">
            <w:pPr>
              <w:spacing w:after="0" w:line="240" w:lineRule="auto"/>
            </w:pPr>
            <w:r>
              <w:t>1003</w:t>
            </w:r>
          </w:p>
        </w:tc>
        <w:tc>
          <w:tcPr>
            <w:tcW w:w="1805" w:type="dxa"/>
          </w:tcPr>
          <w:p w14:paraId="2B1AF08C">
            <w:pPr>
              <w:spacing w:after="0" w:line="240" w:lineRule="auto"/>
            </w:pPr>
            <w:r>
              <w:t>Black House (The Talisman, #2)</w:t>
            </w:r>
          </w:p>
        </w:tc>
        <w:tc>
          <w:tcPr>
            <w:tcW w:w="1410" w:type="dxa"/>
          </w:tcPr>
          <w:p w14:paraId="5309A63A">
            <w:pPr>
              <w:spacing w:after="0" w:line="240" w:lineRule="auto"/>
            </w:pPr>
            <w:r>
              <w:t>Stephen King / Peter Straub</w:t>
            </w:r>
          </w:p>
        </w:tc>
        <w:tc>
          <w:tcPr>
            <w:tcW w:w="760" w:type="dxa"/>
          </w:tcPr>
          <w:p w14:paraId="7DA58C1D">
            <w:pPr>
              <w:spacing w:after="0" w:line="240" w:lineRule="auto"/>
            </w:pPr>
            <w:r>
              <w:t>688.0</w:t>
            </w:r>
          </w:p>
        </w:tc>
        <w:tc>
          <w:tcPr>
            <w:tcW w:w="3560" w:type="dxa"/>
          </w:tcPr>
          <w:p w14:paraId="24171302">
            <w:pPr>
              <w:spacing w:after="0" w:line="240" w:lineRule="auto"/>
            </w:pPr>
            <w:r>
              <w:t>Twenty years ago, a boy named Jack Sawyer travelled to a parallel universe called The Territories to save his mother and her Territories "twinner" from a premature and agonizing death that would have brought cataclysm...</w:t>
            </w:r>
          </w:p>
        </w:tc>
        <w:tc>
          <w:tcPr>
            <w:tcW w:w="700" w:type="dxa"/>
          </w:tcPr>
          <w:p w14:paraId="4516B656">
            <w:pPr>
              <w:spacing w:after="0" w:line="240" w:lineRule="auto"/>
            </w:pPr>
            <w:r>
              <w:t>恐怖</w:t>
            </w:r>
          </w:p>
        </w:tc>
      </w:tr>
      <w:tr w14:paraId="0B3765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74557C3C">
            <w:pPr>
              <w:spacing w:after="0" w:line="240" w:lineRule="auto"/>
            </w:pPr>
            <w:r>
              <w:t>1004</w:t>
            </w:r>
          </w:p>
        </w:tc>
        <w:tc>
          <w:tcPr>
            <w:tcW w:w="1805" w:type="dxa"/>
          </w:tcPr>
          <w:p w14:paraId="5615AD24">
            <w:pPr>
              <w:spacing w:after="0" w:line="240" w:lineRule="auto"/>
            </w:pPr>
            <w:r>
              <w:t>Deep Fathom</w:t>
            </w:r>
          </w:p>
        </w:tc>
        <w:tc>
          <w:tcPr>
            <w:tcW w:w="1410" w:type="dxa"/>
          </w:tcPr>
          <w:p w14:paraId="4F89276E">
            <w:pPr>
              <w:spacing w:after="0" w:line="240" w:lineRule="auto"/>
            </w:pPr>
            <w:r>
              <w:t>James Rollins</w:t>
            </w:r>
          </w:p>
        </w:tc>
        <w:tc>
          <w:tcPr>
            <w:tcW w:w="760" w:type="dxa"/>
          </w:tcPr>
          <w:p w14:paraId="03CE4F88">
            <w:pPr>
              <w:spacing w:after="0" w:line="240" w:lineRule="auto"/>
            </w:pPr>
            <w:r>
              <w:t>450.0</w:t>
            </w:r>
          </w:p>
        </w:tc>
        <w:tc>
          <w:tcPr>
            <w:tcW w:w="3560" w:type="dxa"/>
          </w:tcPr>
          <w:p w14:paraId="66F42DF9">
            <w:pPr>
              <w:spacing w:after="0" w:line="240" w:lineRule="auto"/>
            </w:pPr>
            <w:r>
              <w:t>Ex-Navy SEAL Jack Kirkland surfaces from an aborted underwater salvage mission to find Earth burning. Solar flares have triggered a series of gargantuan natural disasters. Earth-quakes and hellfire rock the globe. Air...</w:t>
            </w:r>
          </w:p>
        </w:tc>
        <w:tc>
          <w:tcPr>
            <w:tcW w:w="700" w:type="dxa"/>
          </w:tcPr>
          <w:p w14:paraId="198138E1">
            <w:pPr>
              <w:spacing w:after="0" w:line="240" w:lineRule="auto"/>
            </w:pPr>
            <w:r>
              <w:t>悬疑</w:t>
            </w:r>
          </w:p>
        </w:tc>
      </w:tr>
      <w:tr w14:paraId="59B9A1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2B830C63">
            <w:pPr>
              <w:spacing w:after="0" w:line="240" w:lineRule="auto"/>
            </w:pPr>
            <w:r>
              <w:t>1005</w:t>
            </w:r>
          </w:p>
        </w:tc>
        <w:tc>
          <w:tcPr>
            <w:tcW w:w="1805" w:type="dxa"/>
          </w:tcPr>
          <w:p w14:paraId="4CF3C158">
            <w:pPr>
              <w:spacing w:after="0" w:line="240" w:lineRule="auto"/>
            </w:pPr>
            <w:r>
              <w:t>Alice's Adventures in Wonderland &amp; Through the Looking-Glass</w:t>
            </w:r>
          </w:p>
        </w:tc>
        <w:tc>
          <w:tcPr>
            <w:tcW w:w="1410" w:type="dxa"/>
          </w:tcPr>
          <w:p w14:paraId="4664A8D1">
            <w:pPr>
              <w:spacing w:after="0" w:line="240" w:lineRule="auto"/>
            </w:pPr>
            <w:r>
              <w:t>Lewis Carroll / John Tenniel / Martin Gardner</w:t>
            </w:r>
          </w:p>
        </w:tc>
        <w:tc>
          <w:tcPr>
            <w:tcW w:w="760" w:type="dxa"/>
          </w:tcPr>
          <w:p w14:paraId="2E361AB6">
            <w:pPr>
              <w:spacing w:after="0" w:line="240" w:lineRule="auto"/>
            </w:pPr>
            <w:r>
              <w:t>239.0</w:t>
            </w:r>
          </w:p>
        </w:tc>
        <w:tc>
          <w:tcPr>
            <w:tcW w:w="3560" w:type="dxa"/>
          </w:tcPr>
          <w:p w14:paraId="5DA9063D">
            <w:pPr>
              <w:spacing w:after="0" w:line="240" w:lineRule="auto"/>
            </w:pPr>
            <w:r>
              <w:t>"I can't explain myself, I'm afraid, sir," said Alice, "Because I'm not myself, you see."When Alice sees a white rabbit take a watch out of its waistcoat pocket she decides to follow it, and a sequence of most unusual...</w:t>
            </w:r>
          </w:p>
        </w:tc>
        <w:tc>
          <w:tcPr>
            <w:tcW w:w="700" w:type="dxa"/>
          </w:tcPr>
          <w:p w14:paraId="2A70AD81">
            <w:pPr>
              <w:spacing w:after="0" w:line="240" w:lineRule="auto"/>
            </w:pPr>
            <w:r>
              <w:t>文学</w:t>
            </w:r>
          </w:p>
        </w:tc>
      </w:tr>
      <w:tr w14:paraId="06F51B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1322252B">
            <w:pPr>
              <w:spacing w:after="0" w:line="240" w:lineRule="auto"/>
            </w:pPr>
            <w:r>
              <w:t>1006</w:t>
            </w:r>
          </w:p>
        </w:tc>
        <w:tc>
          <w:tcPr>
            <w:tcW w:w="1805" w:type="dxa"/>
          </w:tcPr>
          <w:p w14:paraId="1DF6DF85">
            <w:pPr>
              <w:spacing w:after="0" w:line="240" w:lineRule="auto"/>
            </w:pPr>
            <w:r>
              <w:t>The Silmarillion (Middle-Earth Universe)</w:t>
            </w:r>
          </w:p>
        </w:tc>
        <w:tc>
          <w:tcPr>
            <w:tcW w:w="1410" w:type="dxa"/>
          </w:tcPr>
          <w:p w14:paraId="32D5EA3F">
            <w:pPr>
              <w:spacing w:after="0" w:line="240" w:lineRule="auto"/>
            </w:pPr>
            <w:r>
              <w:t>J.R.R. Tolkien / Christopher Tolkien / Ted Nasmith</w:t>
            </w:r>
          </w:p>
        </w:tc>
        <w:tc>
          <w:tcPr>
            <w:tcW w:w="760" w:type="dxa"/>
          </w:tcPr>
          <w:p w14:paraId="09AE5FC2">
            <w:pPr>
              <w:spacing w:after="0" w:line="240" w:lineRule="auto"/>
            </w:pPr>
            <w:r>
              <w:t>386.0</w:t>
            </w:r>
          </w:p>
        </w:tc>
        <w:tc>
          <w:tcPr>
            <w:tcW w:w="3560" w:type="dxa"/>
          </w:tcPr>
          <w:p w14:paraId="02F25535">
            <w:pPr>
              <w:spacing w:after="0" w:line="240" w:lineRule="auto"/>
            </w:pPr>
            <w:r>
              <w:t>A number-one New York Times bestseller when it was originally published, THE SILMARILLION is the core of J.R.R. Tolkien's imaginative writing, a work whose origins stretch back to a time long before THE HOBBIT.Tolkien...</w:t>
            </w:r>
          </w:p>
        </w:tc>
        <w:tc>
          <w:tcPr>
            <w:tcW w:w="700" w:type="dxa"/>
          </w:tcPr>
          <w:p w14:paraId="33A0B216">
            <w:pPr>
              <w:spacing w:after="0" w:line="240" w:lineRule="auto"/>
            </w:pPr>
            <w:r>
              <w:t>奇幻</w:t>
            </w:r>
          </w:p>
        </w:tc>
      </w:tr>
      <w:tr w14:paraId="11E5E9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1AF6AEDF">
            <w:pPr>
              <w:spacing w:after="0" w:line="240" w:lineRule="auto"/>
            </w:pPr>
            <w:r>
              <w:t>1007</w:t>
            </w:r>
          </w:p>
        </w:tc>
        <w:tc>
          <w:tcPr>
            <w:tcW w:w="1805" w:type="dxa"/>
          </w:tcPr>
          <w:p w14:paraId="083725BF">
            <w:pPr>
              <w:spacing w:after="0" w:line="240" w:lineRule="auto"/>
            </w:pPr>
            <w:r>
              <w:t>Wild Swans: Three Daughters of China</w:t>
            </w:r>
          </w:p>
        </w:tc>
        <w:tc>
          <w:tcPr>
            <w:tcW w:w="1410" w:type="dxa"/>
          </w:tcPr>
          <w:p w14:paraId="2EB0C960">
            <w:pPr>
              <w:spacing w:after="0" w:line="240" w:lineRule="auto"/>
            </w:pPr>
            <w:r>
              <w:t>Jung Chang</w:t>
            </w:r>
          </w:p>
        </w:tc>
        <w:tc>
          <w:tcPr>
            <w:tcW w:w="760" w:type="dxa"/>
          </w:tcPr>
          <w:p w14:paraId="052BC08B">
            <w:pPr>
              <w:spacing w:after="0" w:line="240" w:lineRule="auto"/>
            </w:pPr>
            <w:r>
              <w:t>562.0</w:t>
            </w:r>
          </w:p>
        </w:tc>
        <w:tc>
          <w:tcPr>
            <w:tcW w:w="3560" w:type="dxa"/>
          </w:tcPr>
          <w:p w14:paraId="7BA21DA0">
            <w:pPr>
              <w:spacing w:after="0" w:line="240" w:lineRule="auto"/>
            </w:pPr>
            <w:r>
              <w:t>The story of three generations in twentieth-century China that blends the intimacy of memoir and the panoramic sweep of eyewitness history—a bestselling classic in thirty languages with more than ten million copies so...</w:t>
            </w:r>
          </w:p>
        </w:tc>
        <w:tc>
          <w:tcPr>
            <w:tcW w:w="700" w:type="dxa"/>
          </w:tcPr>
          <w:p w14:paraId="09E7BF33">
            <w:pPr>
              <w:spacing w:after="0" w:line="240" w:lineRule="auto"/>
            </w:pPr>
            <w:r>
              <w:t>历史</w:t>
            </w:r>
          </w:p>
        </w:tc>
      </w:tr>
      <w:tr w14:paraId="18BB9D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4AA57C26">
            <w:pPr>
              <w:spacing w:after="0" w:line="240" w:lineRule="auto"/>
            </w:pPr>
            <w:r>
              <w:t>1008</w:t>
            </w:r>
          </w:p>
        </w:tc>
        <w:tc>
          <w:tcPr>
            <w:tcW w:w="1805" w:type="dxa"/>
          </w:tcPr>
          <w:p w14:paraId="7474DCE6">
            <w:pPr>
              <w:spacing w:after="0" w:line="240" w:lineRule="auto"/>
            </w:pPr>
            <w:r>
              <w:t>Every Day (Every Day, #1)</w:t>
            </w:r>
          </w:p>
        </w:tc>
        <w:tc>
          <w:tcPr>
            <w:tcW w:w="1410" w:type="dxa"/>
          </w:tcPr>
          <w:p w14:paraId="4E2D486F">
            <w:pPr>
              <w:spacing w:after="0" w:line="240" w:lineRule="auto"/>
            </w:pPr>
            <w:r>
              <w:t>David Levithan</w:t>
            </w:r>
          </w:p>
        </w:tc>
        <w:tc>
          <w:tcPr>
            <w:tcW w:w="760" w:type="dxa"/>
          </w:tcPr>
          <w:p w14:paraId="12D7CA6A">
            <w:pPr>
              <w:spacing w:after="0" w:line="240" w:lineRule="auto"/>
            </w:pPr>
            <w:r>
              <w:t>322.0</w:t>
            </w:r>
          </w:p>
        </w:tc>
        <w:tc>
          <w:tcPr>
            <w:tcW w:w="3560" w:type="dxa"/>
          </w:tcPr>
          <w:p w14:paraId="2412A799">
            <w:pPr>
              <w:spacing w:after="0" w:line="240" w:lineRule="auto"/>
            </w:pPr>
            <w:r>
              <w:t>Every day a different body. Every day a different life. Every day in love with the same girl.There’s never any warning about where it will be or who it will be. A has made peace with that, even established guidelines...</w:t>
            </w:r>
          </w:p>
        </w:tc>
        <w:tc>
          <w:tcPr>
            <w:tcW w:w="700" w:type="dxa"/>
          </w:tcPr>
          <w:p w14:paraId="302341C8">
            <w:pPr>
              <w:spacing w:after="0" w:line="240" w:lineRule="auto"/>
            </w:pPr>
            <w:r>
              <w:t>青春</w:t>
            </w:r>
          </w:p>
        </w:tc>
      </w:tr>
      <w:tr w14:paraId="572DE6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52A45E60">
            <w:pPr>
              <w:spacing w:after="0" w:line="240" w:lineRule="auto"/>
            </w:pPr>
            <w:r>
              <w:t>1009</w:t>
            </w:r>
          </w:p>
        </w:tc>
        <w:tc>
          <w:tcPr>
            <w:tcW w:w="1805" w:type="dxa"/>
          </w:tcPr>
          <w:p w14:paraId="7E02899B">
            <w:pPr>
              <w:spacing w:after="0" w:line="240" w:lineRule="auto"/>
            </w:pPr>
            <w:r>
              <w:t>Dance Upon the Air (Three Sisters Island, #1)</w:t>
            </w:r>
          </w:p>
        </w:tc>
        <w:tc>
          <w:tcPr>
            <w:tcW w:w="1410" w:type="dxa"/>
          </w:tcPr>
          <w:p w14:paraId="66789359">
            <w:pPr>
              <w:spacing w:after="0" w:line="240" w:lineRule="auto"/>
            </w:pPr>
            <w:r>
              <w:t>Nora Roberts</w:t>
            </w:r>
          </w:p>
        </w:tc>
        <w:tc>
          <w:tcPr>
            <w:tcW w:w="760" w:type="dxa"/>
          </w:tcPr>
          <w:p w14:paraId="008D3C59">
            <w:pPr>
              <w:spacing w:after="0" w:line="240" w:lineRule="auto"/>
            </w:pPr>
            <w:r>
              <w:t>400.0</w:t>
            </w:r>
          </w:p>
        </w:tc>
        <w:tc>
          <w:tcPr>
            <w:tcW w:w="3560" w:type="dxa"/>
          </w:tcPr>
          <w:p w14:paraId="1691BD87">
            <w:pPr>
              <w:spacing w:after="0" w:line="240" w:lineRule="auto"/>
            </w:pPr>
            <w:r>
              <w:t>When Nell Channing arrives on charming Three Sisters Island, she believes that she's finally found refuge from her abusive husband--and from the terrifying life she fled so desperately eight months ago...But even in t...</w:t>
            </w:r>
          </w:p>
        </w:tc>
        <w:tc>
          <w:tcPr>
            <w:tcW w:w="700" w:type="dxa"/>
          </w:tcPr>
          <w:p w14:paraId="3288AAE3">
            <w:pPr>
              <w:spacing w:after="0" w:line="240" w:lineRule="auto"/>
            </w:pPr>
            <w:r>
              <w:t>言情</w:t>
            </w:r>
          </w:p>
        </w:tc>
      </w:tr>
      <w:tr w14:paraId="450AAD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4E3E172A">
            <w:pPr>
              <w:spacing w:after="0" w:line="240" w:lineRule="auto"/>
            </w:pPr>
            <w:r>
              <w:t>1010</w:t>
            </w:r>
          </w:p>
        </w:tc>
        <w:tc>
          <w:tcPr>
            <w:tcW w:w="1805" w:type="dxa"/>
          </w:tcPr>
          <w:p w14:paraId="214D7504">
            <w:pPr>
              <w:spacing w:after="0" w:line="240" w:lineRule="auto"/>
            </w:pPr>
            <w:r>
              <w:t>I Let You Go</w:t>
            </w:r>
          </w:p>
        </w:tc>
        <w:tc>
          <w:tcPr>
            <w:tcW w:w="1410" w:type="dxa"/>
          </w:tcPr>
          <w:p w14:paraId="6FA6A278">
            <w:pPr>
              <w:spacing w:after="0" w:line="240" w:lineRule="auto"/>
            </w:pPr>
            <w:r>
              <w:t>Clare Mackintosh</w:t>
            </w:r>
          </w:p>
        </w:tc>
        <w:tc>
          <w:tcPr>
            <w:tcW w:w="760" w:type="dxa"/>
          </w:tcPr>
          <w:p w14:paraId="58861FBE">
            <w:pPr>
              <w:spacing w:after="0" w:line="240" w:lineRule="auto"/>
            </w:pPr>
            <w:r>
              <w:t>371.0</w:t>
            </w:r>
          </w:p>
        </w:tc>
        <w:tc>
          <w:tcPr>
            <w:tcW w:w="3560" w:type="dxa"/>
          </w:tcPr>
          <w:p w14:paraId="4255B931">
            <w:pPr>
              <w:spacing w:after="0" w:line="240" w:lineRule="auto"/>
            </w:pPr>
            <w:r>
              <w:t>A tragic accident. It all happened so quickly. She couldn't have prevented it. Could she?In a split second, Jenna Gray's world descends into a nightmare. Her only hope of moving on is to walk away from everything she...</w:t>
            </w:r>
          </w:p>
        </w:tc>
        <w:tc>
          <w:tcPr>
            <w:tcW w:w="700" w:type="dxa"/>
          </w:tcPr>
          <w:p w14:paraId="3EAB02A9">
            <w:pPr>
              <w:spacing w:after="0" w:line="240" w:lineRule="auto"/>
            </w:pPr>
            <w:r>
              <w:t>推理</w:t>
            </w:r>
          </w:p>
        </w:tc>
      </w:tr>
      <w:tr w14:paraId="47934C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1B8850E1">
            <w:pPr>
              <w:spacing w:after="0" w:line="240" w:lineRule="auto"/>
            </w:pPr>
            <w:r>
              <w:t>1011</w:t>
            </w:r>
          </w:p>
        </w:tc>
        <w:tc>
          <w:tcPr>
            <w:tcW w:w="1805" w:type="dxa"/>
          </w:tcPr>
          <w:p w14:paraId="2DAD97D5">
            <w:pPr>
              <w:spacing w:after="0" w:line="240" w:lineRule="auto"/>
            </w:pPr>
            <w:r>
              <w:t>Look Me in the Eye: My Life with Asperger's</w:t>
            </w:r>
          </w:p>
        </w:tc>
        <w:tc>
          <w:tcPr>
            <w:tcW w:w="1410" w:type="dxa"/>
          </w:tcPr>
          <w:p w14:paraId="004228D4">
            <w:pPr>
              <w:spacing w:after="0" w:line="240" w:lineRule="auto"/>
            </w:pPr>
            <w:r>
              <w:t>John Elder Robison</w:t>
            </w:r>
          </w:p>
        </w:tc>
        <w:tc>
          <w:tcPr>
            <w:tcW w:w="760" w:type="dxa"/>
          </w:tcPr>
          <w:p w14:paraId="11F40095">
            <w:pPr>
              <w:spacing w:after="0" w:line="240" w:lineRule="auto"/>
            </w:pPr>
            <w:r>
              <w:t>304.0</w:t>
            </w:r>
          </w:p>
        </w:tc>
        <w:tc>
          <w:tcPr>
            <w:tcW w:w="3560" w:type="dxa"/>
          </w:tcPr>
          <w:p w14:paraId="6BCA2326">
            <w:pPr>
              <w:spacing w:after="0" w:line="240" w:lineRule="auto"/>
            </w:pPr>
            <w:r>
              <w:t>Ever since he was small, John Robison had longed to connect with other people, but by the time he was a teenager, his odd habits—an inclination to blurt out non sequiturs, avoid eye contact, dismantle radios, and dig...</w:t>
            </w:r>
          </w:p>
        </w:tc>
        <w:tc>
          <w:tcPr>
            <w:tcW w:w="700" w:type="dxa"/>
          </w:tcPr>
          <w:p w14:paraId="0DC60C47">
            <w:pPr>
              <w:spacing w:after="0" w:line="240" w:lineRule="auto"/>
            </w:pPr>
            <w:r>
              <w:t>传记</w:t>
            </w:r>
          </w:p>
        </w:tc>
      </w:tr>
      <w:tr w14:paraId="7D7AAC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349CABB4">
            <w:pPr>
              <w:spacing w:after="0" w:line="240" w:lineRule="auto"/>
            </w:pPr>
            <w:r>
              <w:t>1012</w:t>
            </w:r>
          </w:p>
        </w:tc>
        <w:tc>
          <w:tcPr>
            <w:tcW w:w="1805" w:type="dxa"/>
          </w:tcPr>
          <w:p w14:paraId="3F7D4AF5">
            <w:pPr>
              <w:spacing w:after="0" w:line="240" w:lineRule="auto"/>
            </w:pPr>
            <w:r>
              <w:t>The Last Command</w:t>
            </w:r>
          </w:p>
        </w:tc>
        <w:tc>
          <w:tcPr>
            <w:tcW w:w="1410" w:type="dxa"/>
          </w:tcPr>
          <w:p w14:paraId="07464F21">
            <w:pPr>
              <w:spacing w:after="0" w:line="240" w:lineRule="auto"/>
            </w:pPr>
            <w:r>
              <w:t>Timothy Zahn</w:t>
            </w:r>
          </w:p>
        </w:tc>
        <w:tc>
          <w:tcPr>
            <w:tcW w:w="760" w:type="dxa"/>
          </w:tcPr>
          <w:p w14:paraId="72ECE22F">
            <w:pPr>
              <w:spacing w:after="0" w:line="240" w:lineRule="auto"/>
            </w:pPr>
            <w:r>
              <w:t>467.0</w:t>
            </w:r>
          </w:p>
        </w:tc>
        <w:tc>
          <w:tcPr>
            <w:tcW w:w="3560" w:type="dxa"/>
          </w:tcPr>
          <w:p w14:paraId="799A5213">
            <w:pPr>
              <w:spacing w:after="0" w:line="240" w:lineRule="auto"/>
            </w:pPr>
            <w:r>
              <w:t>The embattled Republic reels from the attacks of Grand Admiral Thrawn, who has marshaled the remnants of the Imperial forces and driven the Rebels back with an abominable technology recovered from the Emperor's secret...</w:t>
            </w:r>
          </w:p>
        </w:tc>
        <w:tc>
          <w:tcPr>
            <w:tcW w:w="700" w:type="dxa"/>
          </w:tcPr>
          <w:p w14:paraId="75E4045D">
            <w:pPr>
              <w:spacing w:after="0" w:line="240" w:lineRule="auto"/>
            </w:pPr>
            <w:r>
              <w:t>科幻</w:t>
            </w:r>
          </w:p>
        </w:tc>
      </w:tr>
      <w:tr w14:paraId="74F1D1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4198468B">
            <w:pPr>
              <w:spacing w:after="0" w:line="240" w:lineRule="auto"/>
            </w:pPr>
            <w:r>
              <w:t>1013</w:t>
            </w:r>
          </w:p>
        </w:tc>
        <w:tc>
          <w:tcPr>
            <w:tcW w:w="1805" w:type="dxa"/>
          </w:tcPr>
          <w:p w14:paraId="2964D630">
            <w:pPr>
              <w:spacing w:after="0" w:line="240" w:lineRule="auto"/>
            </w:pPr>
            <w:r>
              <w:t>We Have Always Lived in the Castle</w:t>
            </w:r>
          </w:p>
        </w:tc>
        <w:tc>
          <w:tcPr>
            <w:tcW w:w="1410" w:type="dxa"/>
          </w:tcPr>
          <w:p w14:paraId="67CD083B">
            <w:pPr>
              <w:spacing w:after="0" w:line="240" w:lineRule="auto"/>
            </w:pPr>
            <w:r>
              <w:t>Shirley Jackson / Jonathan Lethem</w:t>
            </w:r>
          </w:p>
        </w:tc>
        <w:tc>
          <w:tcPr>
            <w:tcW w:w="760" w:type="dxa"/>
          </w:tcPr>
          <w:p w14:paraId="08A02F60">
            <w:pPr>
              <w:spacing w:after="0" w:line="240" w:lineRule="auto"/>
            </w:pPr>
            <w:r>
              <w:t>146.0</w:t>
            </w:r>
          </w:p>
        </w:tc>
        <w:tc>
          <w:tcPr>
            <w:tcW w:w="3560" w:type="dxa"/>
          </w:tcPr>
          <w:p w14:paraId="0D612C82">
            <w:pPr>
              <w:spacing w:after="0" w:line="240" w:lineRule="auto"/>
            </w:pPr>
            <w:r>
              <w:t>My name is Mary Katherine Blackwood. I am eighteen years old, and I live with my sister Constance. I have often thought that with any luck at all I could have been born a werewolf, because the two middle fingers on bo...</w:t>
            </w:r>
          </w:p>
        </w:tc>
        <w:tc>
          <w:tcPr>
            <w:tcW w:w="700" w:type="dxa"/>
          </w:tcPr>
          <w:p w14:paraId="0DCD6ADB">
            <w:pPr>
              <w:spacing w:after="0" w:line="240" w:lineRule="auto"/>
            </w:pPr>
            <w:r>
              <w:t>恐怖</w:t>
            </w:r>
          </w:p>
        </w:tc>
      </w:tr>
      <w:tr w14:paraId="5B1969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37E52852">
            <w:pPr>
              <w:spacing w:after="0" w:line="240" w:lineRule="auto"/>
            </w:pPr>
            <w:r>
              <w:t>1014</w:t>
            </w:r>
          </w:p>
        </w:tc>
        <w:tc>
          <w:tcPr>
            <w:tcW w:w="1805" w:type="dxa"/>
          </w:tcPr>
          <w:p w14:paraId="369F7A64">
            <w:pPr>
              <w:spacing w:after="0" w:line="240" w:lineRule="auto"/>
            </w:pPr>
            <w:r>
              <w:t>Prince of Fire (Gabriel Allon, #5)</w:t>
            </w:r>
          </w:p>
        </w:tc>
        <w:tc>
          <w:tcPr>
            <w:tcW w:w="1410" w:type="dxa"/>
          </w:tcPr>
          <w:p w14:paraId="67067B4D">
            <w:pPr>
              <w:spacing w:after="0" w:line="240" w:lineRule="auto"/>
            </w:pPr>
            <w:r>
              <w:t>Daniel Silva</w:t>
            </w:r>
          </w:p>
        </w:tc>
        <w:tc>
          <w:tcPr>
            <w:tcW w:w="760" w:type="dxa"/>
          </w:tcPr>
          <w:p w14:paraId="44DE42D1">
            <w:pPr>
              <w:spacing w:after="0" w:line="240" w:lineRule="auto"/>
            </w:pPr>
            <w:r>
              <w:t>432.0</w:t>
            </w:r>
          </w:p>
        </w:tc>
        <w:tc>
          <w:tcPr>
            <w:tcW w:w="3560" w:type="dxa"/>
          </w:tcPr>
          <w:p w14:paraId="02B3D6FD">
            <w:pPr>
              <w:spacing w:after="0" w:line="240" w:lineRule="auto"/>
            </w:pPr>
            <w:r>
              <w:t>Few recent thriller writers have excited the kind of critical praise that Daniel Silva has, with his novels featuring art restorer and sometime spy Gabriel Allon.Now Allon is back in Venice, when a terrible explosion...</w:t>
            </w:r>
          </w:p>
        </w:tc>
        <w:tc>
          <w:tcPr>
            <w:tcW w:w="700" w:type="dxa"/>
          </w:tcPr>
          <w:p w14:paraId="74119C98">
            <w:pPr>
              <w:spacing w:after="0" w:line="240" w:lineRule="auto"/>
            </w:pPr>
            <w:r>
              <w:t>悬疑</w:t>
            </w:r>
          </w:p>
        </w:tc>
      </w:tr>
      <w:tr w14:paraId="356EE5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387CE742">
            <w:pPr>
              <w:spacing w:after="0" w:line="240" w:lineRule="auto"/>
            </w:pPr>
            <w:r>
              <w:t>1015</w:t>
            </w:r>
          </w:p>
        </w:tc>
        <w:tc>
          <w:tcPr>
            <w:tcW w:w="1805" w:type="dxa"/>
          </w:tcPr>
          <w:p w14:paraId="1F0B6991">
            <w:pPr>
              <w:spacing w:after="0" w:line="240" w:lineRule="auto"/>
            </w:pPr>
            <w:r>
              <w:t>Persuasion</w:t>
            </w:r>
          </w:p>
        </w:tc>
        <w:tc>
          <w:tcPr>
            <w:tcW w:w="1410" w:type="dxa"/>
          </w:tcPr>
          <w:p w14:paraId="43DE9ECC">
            <w:pPr>
              <w:spacing w:after="0" w:line="240" w:lineRule="auto"/>
            </w:pPr>
            <w:r>
              <w:t>Jane Austen / James Kinsley / Deidre Shauna Lynch</w:t>
            </w:r>
          </w:p>
        </w:tc>
        <w:tc>
          <w:tcPr>
            <w:tcW w:w="760" w:type="dxa"/>
          </w:tcPr>
          <w:p w14:paraId="48E55529">
            <w:pPr>
              <w:spacing w:after="0" w:line="240" w:lineRule="auto"/>
            </w:pPr>
            <w:r>
              <w:t>249.0</w:t>
            </w:r>
          </w:p>
        </w:tc>
        <w:tc>
          <w:tcPr>
            <w:tcW w:w="3560" w:type="dxa"/>
          </w:tcPr>
          <w:p w14:paraId="2B339A90">
            <w:pPr>
              <w:spacing w:after="0" w:line="240" w:lineRule="auto"/>
            </w:pPr>
            <w:r>
              <w:t>Twenty-seven-year old Anne Elliot is Austen's most adult heroine. Eight years before the story proper begins, she is happily betrothed to a naval officer, Frederick Wentworth, but she precipitously breaks off the enga...</w:t>
            </w:r>
          </w:p>
        </w:tc>
        <w:tc>
          <w:tcPr>
            <w:tcW w:w="700" w:type="dxa"/>
          </w:tcPr>
          <w:p w14:paraId="75B6967B">
            <w:pPr>
              <w:spacing w:after="0" w:line="240" w:lineRule="auto"/>
            </w:pPr>
            <w:r>
              <w:t>文学</w:t>
            </w:r>
          </w:p>
        </w:tc>
      </w:tr>
      <w:tr w14:paraId="7C8961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39CDCF2C">
            <w:pPr>
              <w:spacing w:after="0" w:line="240" w:lineRule="auto"/>
            </w:pPr>
            <w:r>
              <w:t>1016</w:t>
            </w:r>
          </w:p>
        </w:tc>
        <w:tc>
          <w:tcPr>
            <w:tcW w:w="1805" w:type="dxa"/>
          </w:tcPr>
          <w:p w14:paraId="1D3F1DF3">
            <w:pPr>
              <w:spacing w:after="0" w:line="240" w:lineRule="auto"/>
            </w:pPr>
            <w:r>
              <w:t>The Drawing of the Three (The Dark Tower, #2)</w:t>
            </w:r>
          </w:p>
        </w:tc>
        <w:tc>
          <w:tcPr>
            <w:tcW w:w="1410" w:type="dxa"/>
          </w:tcPr>
          <w:p w14:paraId="7EE8B70D">
            <w:pPr>
              <w:spacing w:after="0" w:line="240" w:lineRule="auto"/>
            </w:pPr>
            <w:r>
              <w:t>Stephen King</w:t>
            </w:r>
          </w:p>
        </w:tc>
        <w:tc>
          <w:tcPr>
            <w:tcW w:w="760" w:type="dxa"/>
          </w:tcPr>
          <w:p w14:paraId="3BE8E713">
            <w:pPr>
              <w:spacing w:after="0" w:line="240" w:lineRule="auto"/>
            </w:pPr>
            <w:r>
              <w:t>463.0</w:t>
            </w:r>
          </w:p>
        </w:tc>
        <w:tc>
          <w:tcPr>
            <w:tcW w:w="3560" w:type="dxa"/>
          </w:tcPr>
          <w:p w14:paraId="18676A60">
            <w:pPr>
              <w:spacing w:after="0" w:line="240" w:lineRule="auto"/>
            </w:pPr>
            <w:r>
              <w:t>While pursuing his quest for the Dark Tower through a world that is a nightmarishly distorted mirror image of our own, Roland, the last gunslinger, encounters three mysterious doorways on the beach. Each one enters in...</w:t>
            </w:r>
          </w:p>
        </w:tc>
        <w:tc>
          <w:tcPr>
            <w:tcW w:w="700" w:type="dxa"/>
          </w:tcPr>
          <w:p w14:paraId="6AD2911D">
            <w:pPr>
              <w:spacing w:after="0" w:line="240" w:lineRule="auto"/>
            </w:pPr>
            <w:r>
              <w:t>奇幻</w:t>
            </w:r>
          </w:p>
        </w:tc>
      </w:tr>
      <w:tr w14:paraId="3B46AB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6297D4A3">
            <w:pPr>
              <w:spacing w:after="0" w:line="240" w:lineRule="auto"/>
            </w:pPr>
            <w:r>
              <w:t>1017</w:t>
            </w:r>
          </w:p>
        </w:tc>
        <w:tc>
          <w:tcPr>
            <w:tcW w:w="1805" w:type="dxa"/>
          </w:tcPr>
          <w:p w14:paraId="3AAC28DD">
            <w:pPr>
              <w:spacing w:after="0" w:line="240" w:lineRule="auto"/>
            </w:pPr>
            <w:r>
              <w:t>The Queen's Fool (The Plantagenet and Tudor Novels, #12)</w:t>
            </w:r>
          </w:p>
        </w:tc>
        <w:tc>
          <w:tcPr>
            <w:tcW w:w="1410" w:type="dxa"/>
          </w:tcPr>
          <w:p w14:paraId="10E70A1F">
            <w:pPr>
              <w:spacing w:after="0" w:line="240" w:lineRule="auto"/>
            </w:pPr>
            <w:r>
              <w:t>Philippa Gregory</w:t>
            </w:r>
          </w:p>
        </w:tc>
        <w:tc>
          <w:tcPr>
            <w:tcW w:w="760" w:type="dxa"/>
          </w:tcPr>
          <w:p w14:paraId="5FBDCBA8">
            <w:pPr>
              <w:spacing w:after="0" w:line="240" w:lineRule="auto"/>
            </w:pPr>
            <w:r>
              <w:t>490.0</w:t>
            </w:r>
          </w:p>
        </w:tc>
        <w:tc>
          <w:tcPr>
            <w:tcW w:w="3560" w:type="dxa"/>
          </w:tcPr>
          <w:p w14:paraId="0DB36FEA">
            <w:pPr>
              <w:spacing w:after="0" w:line="240" w:lineRule="auto"/>
            </w:pPr>
            <w:r>
              <w:t>A young woman caught in the rivalry between Queen Mary and her half sister, Elizabeth, must find her true destiny amid treason, poisonous rivalries, loss of faith, and unrequited love.It is winter, 1553. Pursued by th...</w:t>
            </w:r>
          </w:p>
        </w:tc>
        <w:tc>
          <w:tcPr>
            <w:tcW w:w="700" w:type="dxa"/>
          </w:tcPr>
          <w:p w14:paraId="2AC986F5">
            <w:pPr>
              <w:spacing w:after="0" w:line="240" w:lineRule="auto"/>
            </w:pPr>
            <w:r>
              <w:t>历史</w:t>
            </w:r>
          </w:p>
        </w:tc>
      </w:tr>
      <w:tr w14:paraId="3599D4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1E69A7A2">
            <w:pPr>
              <w:spacing w:after="0" w:line="240" w:lineRule="auto"/>
            </w:pPr>
            <w:r>
              <w:t>1018</w:t>
            </w:r>
          </w:p>
        </w:tc>
        <w:tc>
          <w:tcPr>
            <w:tcW w:w="1805" w:type="dxa"/>
          </w:tcPr>
          <w:p w14:paraId="1F7FE8D7">
            <w:pPr>
              <w:spacing w:after="0" w:line="240" w:lineRule="auto"/>
            </w:pPr>
            <w:r>
              <w:t>Smile</w:t>
            </w:r>
          </w:p>
        </w:tc>
        <w:tc>
          <w:tcPr>
            <w:tcW w:w="1410" w:type="dxa"/>
          </w:tcPr>
          <w:p w14:paraId="6078DFA3">
            <w:pPr>
              <w:spacing w:after="0" w:line="240" w:lineRule="auto"/>
            </w:pPr>
            <w:r>
              <w:t>Raina Telgemeier</w:t>
            </w:r>
          </w:p>
        </w:tc>
        <w:tc>
          <w:tcPr>
            <w:tcW w:w="760" w:type="dxa"/>
          </w:tcPr>
          <w:p w14:paraId="35876410">
            <w:pPr>
              <w:spacing w:after="0" w:line="240" w:lineRule="auto"/>
            </w:pPr>
            <w:r>
              <w:t>224.0</w:t>
            </w:r>
          </w:p>
        </w:tc>
        <w:tc>
          <w:tcPr>
            <w:tcW w:w="3560" w:type="dxa"/>
          </w:tcPr>
          <w:p w14:paraId="7F4CE9BB">
            <w:pPr>
              <w:spacing w:after="0" w:line="240" w:lineRule="auto"/>
            </w:pPr>
            <w:r>
              <w:t>Raina just wants to be a normal sixth grader. But one night after Girl Scouts she trips and falls, severely injuring her two front teeth, and what follows is a long and frustrating journey with on-again, off-again bra...</w:t>
            </w:r>
          </w:p>
        </w:tc>
        <w:tc>
          <w:tcPr>
            <w:tcW w:w="700" w:type="dxa"/>
          </w:tcPr>
          <w:p w14:paraId="04A6F7CC">
            <w:pPr>
              <w:spacing w:after="0" w:line="240" w:lineRule="auto"/>
            </w:pPr>
            <w:r>
              <w:t>青春</w:t>
            </w:r>
          </w:p>
        </w:tc>
      </w:tr>
      <w:tr w14:paraId="5CDBAD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67ABEA26">
            <w:pPr>
              <w:spacing w:after="0" w:line="240" w:lineRule="auto"/>
            </w:pPr>
            <w:r>
              <w:t>1019</w:t>
            </w:r>
          </w:p>
        </w:tc>
        <w:tc>
          <w:tcPr>
            <w:tcW w:w="1805" w:type="dxa"/>
          </w:tcPr>
          <w:p w14:paraId="36AEBEF4">
            <w:pPr>
              <w:spacing w:after="0" w:line="240" w:lineRule="auto"/>
            </w:pPr>
            <w:r>
              <w:t>أحببتك أكثر مما ينبغي</w:t>
            </w:r>
          </w:p>
        </w:tc>
        <w:tc>
          <w:tcPr>
            <w:tcW w:w="1410" w:type="dxa"/>
          </w:tcPr>
          <w:p w14:paraId="4EB10DD1">
            <w:pPr>
              <w:spacing w:after="0" w:line="240" w:lineRule="auto"/>
            </w:pPr>
            <w:r>
              <w:t>أثير عبدالله النشمي</w:t>
            </w:r>
          </w:p>
        </w:tc>
        <w:tc>
          <w:tcPr>
            <w:tcW w:w="760" w:type="dxa"/>
          </w:tcPr>
          <w:p w14:paraId="2F3E025D">
            <w:pPr>
              <w:spacing w:after="0" w:line="240" w:lineRule="auto"/>
            </w:pPr>
            <w:r>
              <w:t>326.0</w:t>
            </w:r>
          </w:p>
        </w:tc>
        <w:tc>
          <w:tcPr>
            <w:tcW w:w="3560" w:type="dxa"/>
          </w:tcPr>
          <w:p w14:paraId="5E038BD7">
            <w:pPr>
              <w:spacing w:after="0" w:line="240" w:lineRule="auto"/>
            </w:pPr>
            <w:r>
              <w:t>"أجلس اليوم إلى جوارك، أندب أحلامي الحمقى.. غارقة في حبي لك ولا قدرة لي على انتشال بقايا أحلامي من بين حطامك.."، "أحببتك أكثر مما ينبغي، وأحببتني أقل مما أستحق!"تبدأ الكاتبة السعودية روايتها بنفس المقطع الذي تنتهي به،...</w:t>
            </w:r>
          </w:p>
        </w:tc>
        <w:tc>
          <w:tcPr>
            <w:tcW w:w="700" w:type="dxa"/>
          </w:tcPr>
          <w:p w14:paraId="24F3F1BB">
            <w:pPr>
              <w:spacing w:after="0" w:line="240" w:lineRule="auto"/>
            </w:pPr>
            <w:r>
              <w:t>言情</w:t>
            </w:r>
          </w:p>
        </w:tc>
      </w:tr>
      <w:tr w14:paraId="379857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7B9C5A55">
            <w:pPr>
              <w:spacing w:after="0" w:line="240" w:lineRule="auto"/>
            </w:pPr>
            <w:r>
              <w:t>1020</w:t>
            </w:r>
          </w:p>
        </w:tc>
        <w:tc>
          <w:tcPr>
            <w:tcW w:w="1805" w:type="dxa"/>
          </w:tcPr>
          <w:p w14:paraId="49C9D727">
            <w:pPr>
              <w:spacing w:after="0" w:line="240" w:lineRule="auto"/>
            </w:pPr>
            <w:r>
              <w:t>Blindsighted (Grant County, #1)</w:t>
            </w:r>
          </w:p>
        </w:tc>
        <w:tc>
          <w:tcPr>
            <w:tcW w:w="1410" w:type="dxa"/>
          </w:tcPr>
          <w:p w14:paraId="1264E656">
            <w:pPr>
              <w:spacing w:after="0" w:line="240" w:lineRule="auto"/>
            </w:pPr>
            <w:r>
              <w:t>Karin Slaughter</w:t>
            </w:r>
          </w:p>
        </w:tc>
        <w:tc>
          <w:tcPr>
            <w:tcW w:w="760" w:type="dxa"/>
          </w:tcPr>
          <w:p w14:paraId="42F62FA6">
            <w:pPr>
              <w:spacing w:after="0" w:line="240" w:lineRule="auto"/>
            </w:pPr>
            <w:r>
              <w:t>418.0</w:t>
            </w:r>
          </w:p>
        </w:tc>
        <w:tc>
          <w:tcPr>
            <w:tcW w:w="3560" w:type="dxa"/>
          </w:tcPr>
          <w:p w14:paraId="65C6AD63">
            <w:pPr>
              <w:spacing w:after="0" w:line="240" w:lineRule="auto"/>
            </w:pPr>
            <w:r>
              <w:t>A small Georgia town erupts in panic when a young college professor is found brutally mutilated in the local diner. But it's only when town pediatrician and coroner Sara Linton does the autopsy that the full extent of...</w:t>
            </w:r>
          </w:p>
        </w:tc>
        <w:tc>
          <w:tcPr>
            <w:tcW w:w="700" w:type="dxa"/>
          </w:tcPr>
          <w:p w14:paraId="1AE6DC7A">
            <w:pPr>
              <w:spacing w:after="0" w:line="240" w:lineRule="auto"/>
            </w:pPr>
            <w:r>
              <w:t>推理</w:t>
            </w:r>
          </w:p>
        </w:tc>
      </w:tr>
      <w:tr w14:paraId="438981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332508EF">
            <w:pPr>
              <w:spacing w:after="0" w:line="240" w:lineRule="auto"/>
            </w:pPr>
            <w:r>
              <w:t>1021</w:t>
            </w:r>
          </w:p>
        </w:tc>
        <w:tc>
          <w:tcPr>
            <w:tcW w:w="1805" w:type="dxa"/>
          </w:tcPr>
          <w:p w14:paraId="6D12CFB2">
            <w:pPr>
              <w:spacing w:after="0" w:line="240" w:lineRule="auto"/>
            </w:pPr>
            <w:r>
              <w:t>Scar Tissue</w:t>
            </w:r>
          </w:p>
        </w:tc>
        <w:tc>
          <w:tcPr>
            <w:tcW w:w="1410" w:type="dxa"/>
          </w:tcPr>
          <w:p w14:paraId="39B0B48E">
            <w:pPr>
              <w:spacing w:after="0" w:line="240" w:lineRule="auto"/>
            </w:pPr>
            <w:r>
              <w:t>Anthony Kiedis / Larry Sloman</w:t>
            </w:r>
          </w:p>
        </w:tc>
        <w:tc>
          <w:tcPr>
            <w:tcW w:w="760" w:type="dxa"/>
          </w:tcPr>
          <w:p w14:paraId="0457F6ED">
            <w:pPr>
              <w:spacing w:after="0" w:line="240" w:lineRule="auto"/>
            </w:pPr>
            <w:r>
              <w:t>465.0</w:t>
            </w:r>
          </w:p>
        </w:tc>
        <w:tc>
          <w:tcPr>
            <w:tcW w:w="3560" w:type="dxa"/>
          </w:tcPr>
          <w:p w14:paraId="6D1BF584">
            <w:pPr>
              <w:spacing w:after="0" w:line="240" w:lineRule="auto"/>
            </w:pPr>
            <w:r>
              <w:t>Now in paperback, the New York Times bestseller by one of rock's most provocative figures Scar Tissue is Anthony Kiedis's searingly honest memoir of a life spent in the fast lane. In 1983, four self-described "knuckle...</w:t>
            </w:r>
          </w:p>
        </w:tc>
        <w:tc>
          <w:tcPr>
            <w:tcW w:w="700" w:type="dxa"/>
          </w:tcPr>
          <w:p w14:paraId="0DED9E55">
            <w:pPr>
              <w:spacing w:after="0" w:line="240" w:lineRule="auto"/>
            </w:pPr>
            <w:r>
              <w:t>传记</w:t>
            </w:r>
          </w:p>
        </w:tc>
      </w:tr>
      <w:tr w14:paraId="2A66A0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43A5AB58">
            <w:pPr>
              <w:spacing w:after="0" w:line="240" w:lineRule="auto"/>
            </w:pPr>
            <w:r>
              <w:t>1022</w:t>
            </w:r>
          </w:p>
        </w:tc>
        <w:tc>
          <w:tcPr>
            <w:tcW w:w="1805" w:type="dxa"/>
          </w:tcPr>
          <w:p w14:paraId="024D5509">
            <w:pPr>
              <w:spacing w:after="0" w:line="240" w:lineRule="auto"/>
            </w:pPr>
            <w:r>
              <w:t>Count Zero (Sprawl, #2)</w:t>
            </w:r>
          </w:p>
        </w:tc>
        <w:tc>
          <w:tcPr>
            <w:tcW w:w="1410" w:type="dxa"/>
          </w:tcPr>
          <w:p w14:paraId="0B9D338B">
            <w:pPr>
              <w:spacing w:after="0" w:line="240" w:lineRule="auto"/>
            </w:pPr>
            <w:r>
              <w:t>William Gibson</w:t>
            </w:r>
          </w:p>
        </w:tc>
        <w:tc>
          <w:tcPr>
            <w:tcW w:w="760" w:type="dxa"/>
          </w:tcPr>
          <w:p w14:paraId="1A739740">
            <w:pPr>
              <w:spacing w:after="0" w:line="240" w:lineRule="auto"/>
            </w:pPr>
            <w:r>
              <w:t>308.0</w:t>
            </w:r>
          </w:p>
        </w:tc>
        <w:tc>
          <w:tcPr>
            <w:tcW w:w="3560" w:type="dxa"/>
          </w:tcPr>
          <w:p w14:paraId="4AC16934">
            <w:pPr>
              <w:spacing w:after="0" w:line="240" w:lineRule="auto"/>
            </w:pPr>
            <w:r>
              <w:t>A corporate mercenary wakes in a reconstructed body, a beautiful woman by his side. Then Hosaka Corporation reactivates him, for a mission more dangerous than the one he’s recovering from: to get a defecting chief of...</w:t>
            </w:r>
          </w:p>
        </w:tc>
        <w:tc>
          <w:tcPr>
            <w:tcW w:w="700" w:type="dxa"/>
          </w:tcPr>
          <w:p w14:paraId="5FEB97FD">
            <w:pPr>
              <w:spacing w:after="0" w:line="240" w:lineRule="auto"/>
            </w:pPr>
            <w:r>
              <w:t>科幻</w:t>
            </w:r>
          </w:p>
        </w:tc>
      </w:tr>
      <w:tr w14:paraId="4A58B1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56E8D3FD">
            <w:pPr>
              <w:spacing w:after="0" w:line="240" w:lineRule="auto"/>
            </w:pPr>
            <w:r>
              <w:t>1023</w:t>
            </w:r>
          </w:p>
        </w:tc>
        <w:tc>
          <w:tcPr>
            <w:tcW w:w="1805" w:type="dxa"/>
          </w:tcPr>
          <w:p w14:paraId="75D4695E">
            <w:pPr>
              <w:spacing w:after="0" w:line="240" w:lineRule="auto"/>
            </w:pPr>
            <w:r>
              <w:t>False Memory</w:t>
            </w:r>
          </w:p>
        </w:tc>
        <w:tc>
          <w:tcPr>
            <w:tcW w:w="1410" w:type="dxa"/>
          </w:tcPr>
          <w:p w14:paraId="52C246A8">
            <w:pPr>
              <w:spacing w:after="0" w:line="240" w:lineRule="auto"/>
            </w:pPr>
            <w:r>
              <w:t>Dean Koontz</w:t>
            </w:r>
          </w:p>
        </w:tc>
        <w:tc>
          <w:tcPr>
            <w:tcW w:w="760" w:type="dxa"/>
          </w:tcPr>
          <w:p w14:paraId="64A1C029">
            <w:pPr>
              <w:spacing w:after="0" w:line="240" w:lineRule="auto"/>
            </w:pPr>
            <w:r>
              <w:t>751.0</w:t>
            </w:r>
          </w:p>
        </w:tc>
        <w:tc>
          <w:tcPr>
            <w:tcW w:w="3560" w:type="dxa"/>
          </w:tcPr>
          <w:p w14:paraId="46064A7E">
            <w:pPr>
              <w:spacing w:after="0" w:line="240" w:lineRule="auto"/>
            </w:pPr>
            <w:r>
              <w:t>It's a fear more paralyzing than falling. More terrifying than darkness. More horrifying than anything you can imagine. It's the one fear you cannot escape, no matter where you run... no matter where you hide. It's th...</w:t>
            </w:r>
          </w:p>
        </w:tc>
        <w:tc>
          <w:tcPr>
            <w:tcW w:w="700" w:type="dxa"/>
          </w:tcPr>
          <w:p w14:paraId="3D09DE10">
            <w:pPr>
              <w:spacing w:after="0" w:line="240" w:lineRule="auto"/>
            </w:pPr>
            <w:r>
              <w:t>恐怖</w:t>
            </w:r>
          </w:p>
        </w:tc>
      </w:tr>
      <w:tr w14:paraId="3B7431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5279089B">
            <w:pPr>
              <w:spacing w:after="0" w:line="240" w:lineRule="auto"/>
            </w:pPr>
            <w:r>
              <w:t>1024</w:t>
            </w:r>
          </w:p>
        </w:tc>
        <w:tc>
          <w:tcPr>
            <w:tcW w:w="1805" w:type="dxa"/>
          </w:tcPr>
          <w:p w14:paraId="5C3F53AE">
            <w:pPr>
              <w:spacing w:after="0" w:line="240" w:lineRule="auto"/>
            </w:pPr>
            <w:r>
              <w:t>Area 7 (Shane Schofield, #2)</w:t>
            </w:r>
          </w:p>
        </w:tc>
        <w:tc>
          <w:tcPr>
            <w:tcW w:w="1410" w:type="dxa"/>
          </w:tcPr>
          <w:p w14:paraId="0D149317">
            <w:pPr>
              <w:spacing w:after="0" w:line="240" w:lineRule="auto"/>
            </w:pPr>
            <w:r>
              <w:t>Matthew Reilly</w:t>
            </w:r>
          </w:p>
        </w:tc>
        <w:tc>
          <w:tcPr>
            <w:tcW w:w="760" w:type="dxa"/>
          </w:tcPr>
          <w:p w14:paraId="6B5759DC">
            <w:pPr>
              <w:spacing w:after="0" w:line="240" w:lineRule="auto"/>
            </w:pPr>
            <w:r>
              <w:t>507.0</w:t>
            </w:r>
          </w:p>
        </w:tc>
        <w:tc>
          <w:tcPr>
            <w:tcW w:w="3560" w:type="dxa"/>
          </w:tcPr>
          <w:p w14:paraId="16F88870">
            <w:pPr>
              <w:spacing w:after="0" w:line="240" w:lineRule="auto"/>
            </w:pPr>
            <w:r>
              <w:t>Matthew Reilly dazzled the world with his electrifying thrillers Ice Station and Temple. And now, Shane "Scarecrow" Schofield returns with his most harrowing and explosive adventure yet. . .AREA 7It is America's most...</w:t>
            </w:r>
          </w:p>
        </w:tc>
        <w:tc>
          <w:tcPr>
            <w:tcW w:w="700" w:type="dxa"/>
          </w:tcPr>
          <w:p w14:paraId="07F88BD0">
            <w:pPr>
              <w:spacing w:after="0" w:line="240" w:lineRule="auto"/>
            </w:pPr>
            <w:r>
              <w:t>悬疑</w:t>
            </w:r>
          </w:p>
        </w:tc>
      </w:tr>
      <w:tr w14:paraId="3E7B1C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7B39542A">
            <w:pPr>
              <w:spacing w:after="0" w:line="240" w:lineRule="auto"/>
            </w:pPr>
            <w:r>
              <w:t>1025</w:t>
            </w:r>
          </w:p>
        </w:tc>
        <w:tc>
          <w:tcPr>
            <w:tcW w:w="1805" w:type="dxa"/>
          </w:tcPr>
          <w:p w14:paraId="242C1EB0">
            <w:pPr>
              <w:spacing w:after="0" w:line="240" w:lineRule="auto"/>
            </w:pPr>
            <w:r>
              <w:t>Love in the Time of Cholera</w:t>
            </w:r>
          </w:p>
        </w:tc>
        <w:tc>
          <w:tcPr>
            <w:tcW w:w="1410" w:type="dxa"/>
          </w:tcPr>
          <w:p w14:paraId="668FADBB">
            <w:pPr>
              <w:spacing w:after="0" w:line="240" w:lineRule="auto"/>
            </w:pPr>
            <w:r>
              <w:t>Gabriel García Márquez / Edith Grossman</w:t>
            </w:r>
          </w:p>
        </w:tc>
        <w:tc>
          <w:tcPr>
            <w:tcW w:w="760" w:type="dxa"/>
          </w:tcPr>
          <w:p w14:paraId="3D36B8CD">
            <w:pPr>
              <w:spacing w:after="0" w:line="240" w:lineRule="auto"/>
            </w:pPr>
            <w:r>
              <w:t>348.0</w:t>
            </w:r>
          </w:p>
        </w:tc>
        <w:tc>
          <w:tcPr>
            <w:tcW w:w="3560" w:type="dxa"/>
          </w:tcPr>
          <w:p w14:paraId="387D75D9">
            <w:pPr>
              <w:spacing w:after="0" w:line="240" w:lineRule="auto"/>
            </w:pPr>
            <w:r>
              <w:t>In their youth, Florentino Ariza and Fermina Daza fall passionately in love. When Fermina eventually chooses to marry a wealthy, well-born doctor, Florentino is heartbroken, but he is a romantic. As he rises in his bu...</w:t>
            </w:r>
          </w:p>
        </w:tc>
        <w:tc>
          <w:tcPr>
            <w:tcW w:w="700" w:type="dxa"/>
          </w:tcPr>
          <w:p w14:paraId="6BDE30C4">
            <w:pPr>
              <w:spacing w:after="0" w:line="240" w:lineRule="auto"/>
            </w:pPr>
            <w:r>
              <w:t>文学</w:t>
            </w:r>
          </w:p>
        </w:tc>
      </w:tr>
      <w:tr w14:paraId="7C8D1C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155405BC">
            <w:pPr>
              <w:spacing w:after="0" w:line="240" w:lineRule="auto"/>
            </w:pPr>
            <w:r>
              <w:t>1026</w:t>
            </w:r>
          </w:p>
        </w:tc>
        <w:tc>
          <w:tcPr>
            <w:tcW w:w="1805" w:type="dxa"/>
          </w:tcPr>
          <w:p w14:paraId="697E487F">
            <w:pPr>
              <w:spacing w:after="0" w:line="240" w:lineRule="auto"/>
            </w:pPr>
            <w:r>
              <w:t>All Together Dead (Sookie Stackhouse, #7)</w:t>
            </w:r>
          </w:p>
        </w:tc>
        <w:tc>
          <w:tcPr>
            <w:tcW w:w="1410" w:type="dxa"/>
          </w:tcPr>
          <w:p w14:paraId="7BFF15CE">
            <w:pPr>
              <w:spacing w:after="0" w:line="240" w:lineRule="auto"/>
            </w:pPr>
            <w:r>
              <w:t>Charlaine Harris</w:t>
            </w:r>
          </w:p>
        </w:tc>
        <w:tc>
          <w:tcPr>
            <w:tcW w:w="760" w:type="dxa"/>
          </w:tcPr>
          <w:p w14:paraId="00B11F14">
            <w:pPr>
              <w:spacing w:after="0" w:line="240" w:lineRule="auto"/>
            </w:pPr>
            <w:r>
              <w:t>323.0</w:t>
            </w:r>
          </w:p>
        </w:tc>
        <w:tc>
          <w:tcPr>
            <w:tcW w:w="3560" w:type="dxa"/>
          </w:tcPr>
          <w:p w14:paraId="1F52ECDB">
            <w:pPr>
              <w:spacing w:after="0" w:line="240" w:lineRule="auto"/>
            </w:pPr>
            <w:r>
              <w:t>Louisiana cocktail waitress Sookie Stackhouse has her hands full dealing with every sort of undead and paranormal creature imaginable. And after being betrayed by her longtime vampire love, Sookie must not only deal w...</w:t>
            </w:r>
          </w:p>
        </w:tc>
        <w:tc>
          <w:tcPr>
            <w:tcW w:w="700" w:type="dxa"/>
          </w:tcPr>
          <w:p w14:paraId="7A68339F">
            <w:pPr>
              <w:spacing w:after="0" w:line="240" w:lineRule="auto"/>
            </w:pPr>
            <w:r>
              <w:t>奇幻</w:t>
            </w:r>
          </w:p>
        </w:tc>
      </w:tr>
      <w:tr w14:paraId="4B84F6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407E1D10">
            <w:pPr>
              <w:spacing w:after="0" w:line="240" w:lineRule="auto"/>
            </w:pPr>
            <w:r>
              <w:t>1027</w:t>
            </w:r>
          </w:p>
        </w:tc>
        <w:tc>
          <w:tcPr>
            <w:tcW w:w="1805" w:type="dxa"/>
          </w:tcPr>
          <w:p w14:paraId="67FB09C5">
            <w:pPr>
              <w:spacing w:after="0" w:line="240" w:lineRule="auto"/>
            </w:pPr>
            <w:r>
              <w:t>Twelve Years a Slave</w:t>
            </w:r>
          </w:p>
        </w:tc>
        <w:tc>
          <w:tcPr>
            <w:tcW w:w="1410" w:type="dxa"/>
          </w:tcPr>
          <w:p w14:paraId="3A53D3D9">
            <w:pPr>
              <w:spacing w:after="0" w:line="240" w:lineRule="auto"/>
            </w:pPr>
            <w:r>
              <w:t>Solomon Northup</w:t>
            </w:r>
          </w:p>
        </w:tc>
        <w:tc>
          <w:tcPr>
            <w:tcW w:w="760" w:type="dxa"/>
          </w:tcPr>
          <w:p w14:paraId="534E2433">
            <w:pPr>
              <w:spacing w:after="0" w:line="240" w:lineRule="auto"/>
            </w:pPr>
            <w:r>
              <w:t>363.0</w:t>
            </w:r>
          </w:p>
        </w:tc>
        <w:tc>
          <w:tcPr>
            <w:tcW w:w="3560" w:type="dxa"/>
          </w:tcPr>
          <w:p w14:paraId="49CC693F">
            <w:pPr>
              <w:spacing w:after="0" w:line="240" w:lineRule="auto"/>
            </w:pPr>
            <w:r>
              <w:t>Twelve Years a Slave, sub-title: Narrative of Solomon Northup, citizen of New-York, kidnapped in Washington city in 1841, and rescued in 1853, from a cotton plantation near the Red River in Louisiana, is a memoir by S...</w:t>
            </w:r>
          </w:p>
        </w:tc>
        <w:tc>
          <w:tcPr>
            <w:tcW w:w="700" w:type="dxa"/>
          </w:tcPr>
          <w:p w14:paraId="733B2434">
            <w:pPr>
              <w:spacing w:after="0" w:line="240" w:lineRule="auto"/>
            </w:pPr>
            <w:r>
              <w:t>历史</w:t>
            </w:r>
          </w:p>
        </w:tc>
      </w:tr>
      <w:tr w14:paraId="745BA5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251AC665">
            <w:pPr>
              <w:spacing w:after="0" w:line="240" w:lineRule="auto"/>
            </w:pPr>
            <w:r>
              <w:t>1028</w:t>
            </w:r>
          </w:p>
        </w:tc>
        <w:tc>
          <w:tcPr>
            <w:tcW w:w="1805" w:type="dxa"/>
          </w:tcPr>
          <w:p w14:paraId="3B81715C">
            <w:pPr>
              <w:spacing w:after="0" w:line="240" w:lineRule="auto"/>
            </w:pPr>
            <w:r>
              <w:t>Angus, Thongs and Full-Frontal Snogging (Confessions of Georgia Nicolson, #1)</w:t>
            </w:r>
          </w:p>
        </w:tc>
        <w:tc>
          <w:tcPr>
            <w:tcW w:w="1410" w:type="dxa"/>
          </w:tcPr>
          <w:p w14:paraId="5E9FC25F">
            <w:pPr>
              <w:spacing w:after="0" w:line="240" w:lineRule="auto"/>
            </w:pPr>
            <w:r>
              <w:t>Louise Rennison</w:t>
            </w:r>
          </w:p>
        </w:tc>
        <w:tc>
          <w:tcPr>
            <w:tcW w:w="760" w:type="dxa"/>
          </w:tcPr>
          <w:p w14:paraId="60E49386">
            <w:pPr>
              <w:spacing w:after="0" w:line="240" w:lineRule="auto"/>
            </w:pPr>
            <w:r>
              <w:t>247.0</w:t>
            </w:r>
          </w:p>
        </w:tc>
        <w:tc>
          <w:tcPr>
            <w:tcW w:w="3560" w:type="dxa"/>
          </w:tcPr>
          <w:p w14:paraId="2A3CFE69">
            <w:pPr>
              <w:spacing w:after="0" w:line="240" w:lineRule="auto"/>
            </w:pPr>
            <w:r>
              <w:t>There are six things very wrong with my life:1. I have one of those under-the-skin spots that will never come to a head but lurk in a red way for the next two years.2. It is on my nose3. I have a three-year-old sister...</w:t>
            </w:r>
          </w:p>
        </w:tc>
        <w:tc>
          <w:tcPr>
            <w:tcW w:w="700" w:type="dxa"/>
          </w:tcPr>
          <w:p w14:paraId="49B0B897">
            <w:pPr>
              <w:spacing w:after="0" w:line="240" w:lineRule="auto"/>
            </w:pPr>
            <w:r>
              <w:t>青春</w:t>
            </w:r>
          </w:p>
        </w:tc>
      </w:tr>
      <w:tr w14:paraId="275D8F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2B058B89">
            <w:pPr>
              <w:spacing w:after="0" w:line="240" w:lineRule="auto"/>
            </w:pPr>
            <w:r>
              <w:t>1029</w:t>
            </w:r>
          </w:p>
        </w:tc>
        <w:tc>
          <w:tcPr>
            <w:tcW w:w="1805" w:type="dxa"/>
          </w:tcPr>
          <w:p w14:paraId="4AD4C3C0">
            <w:pPr>
              <w:spacing w:after="0" w:line="240" w:lineRule="auto"/>
            </w:pPr>
            <w:r>
              <w:t>Jewels of the Sun (Gallaghers of Ardmore, #1)</w:t>
            </w:r>
          </w:p>
        </w:tc>
        <w:tc>
          <w:tcPr>
            <w:tcW w:w="1410" w:type="dxa"/>
          </w:tcPr>
          <w:p w14:paraId="16B0B92E">
            <w:pPr>
              <w:spacing w:after="0" w:line="240" w:lineRule="auto"/>
            </w:pPr>
            <w:r>
              <w:t>Nora Roberts</w:t>
            </w:r>
          </w:p>
        </w:tc>
        <w:tc>
          <w:tcPr>
            <w:tcW w:w="760" w:type="dxa"/>
          </w:tcPr>
          <w:p w14:paraId="5772EFEE">
            <w:pPr>
              <w:spacing w:after="0" w:line="240" w:lineRule="auto"/>
            </w:pPr>
            <w:r>
              <w:t>347.0</w:t>
            </w:r>
          </w:p>
        </w:tc>
        <w:tc>
          <w:tcPr>
            <w:tcW w:w="3560" w:type="dxa"/>
          </w:tcPr>
          <w:p w14:paraId="22C62C87">
            <w:pPr>
              <w:spacing w:after="0" w:line="240" w:lineRule="auto"/>
            </w:pPr>
            <w:r>
              <w:t>In her new trilogy, New York Times #1 Best Selling author, Nora Roberts returns to the lush, green hills of Ireland, where love is forever touched by magic - And where the Gallagher siblings explore the depth of their...</w:t>
            </w:r>
          </w:p>
        </w:tc>
        <w:tc>
          <w:tcPr>
            <w:tcW w:w="700" w:type="dxa"/>
          </w:tcPr>
          <w:p w14:paraId="4F38A31D">
            <w:pPr>
              <w:spacing w:after="0" w:line="240" w:lineRule="auto"/>
            </w:pPr>
            <w:r>
              <w:t>言情</w:t>
            </w:r>
          </w:p>
        </w:tc>
      </w:tr>
      <w:tr w14:paraId="4E7348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0A232417">
            <w:pPr>
              <w:spacing w:after="0" w:line="240" w:lineRule="auto"/>
            </w:pPr>
            <w:r>
              <w:t>1030</w:t>
            </w:r>
          </w:p>
        </w:tc>
        <w:tc>
          <w:tcPr>
            <w:tcW w:w="1805" w:type="dxa"/>
          </w:tcPr>
          <w:p w14:paraId="1CEF1289">
            <w:pPr>
              <w:spacing w:after="0" w:line="240" w:lineRule="auto"/>
            </w:pPr>
            <w:r>
              <w:t>Split Second (Sean King &amp; Michelle Maxwell, #1)</w:t>
            </w:r>
          </w:p>
        </w:tc>
        <w:tc>
          <w:tcPr>
            <w:tcW w:w="1410" w:type="dxa"/>
          </w:tcPr>
          <w:p w14:paraId="3285A098">
            <w:pPr>
              <w:spacing w:after="0" w:line="240" w:lineRule="auto"/>
            </w:pPr>
            <w:r>
              <w:t>David Baldacci</w:t>
            </w:r>
          </w:p>
        </w:tc>
        <w:tc>
          <w:tcPr>
            <w:tcW w:w="760" w:type="dxa"/>
          </w:tcPr>
          <w:p w14:paraId="7B847F98">
            <w:pPr>
              <w:spacing w:after="0" w:line="240" w:lineRule="auto"/>
            </w:pPr>
            <w:r>
              <w:t>512.0</w:t>
            </w:r>
          </w:p>
        </w:tc>
        <w:tc>
          <w:tcPr>
            <w:tcW w:w="3560" w:type="dxa"/>
          </w:tcPr>
          <w:p w14:paraId="6F4C826D">
            <w:pPr>
              <w:spacing w:after="0" w:line="240" w:lineRule="auto"/>
            </w:pPr>
            <w:r>
              <w:t>Michelle Maxwell has just wrecked her promising career at the Secret Service. Against her instincts, she let a presidential candidate out of her sight for the briefest moment and the man whose safety was her responsib...</w:t>
            </w:r>
          </w:p>
        </w:tc>
        <w:tc>
          <w:tcPr>
            <w:tcW w:w="700" w:type="dxa"/>
          </w:tcPr>
          <w:p w14:paraId="12FDDE2B">
            <w:pPr>
              <w:spacing w:after="0" w:line="240" w:lineRule="auto"/>
            </w:pPr>
            <w:r>
              <w:t>推理</w:t>
            </w:r>
          </w:p>
        </w:tc>
      </w:tr>
      <w:tr w14:paraId="5D26EA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4449CCE8">
            <w:pPr>
              <w:spacing w:after="0" w:line="240" w:lineRule="auto"/>
            </w:pPr>
            <w:r>
              <w:t>1031</w:t>
            </w:r>
          </w:p>
        </w:tc>
        <w:tc>
          <w:tcPr>
            <w:tcW w:w="1805" w:type="dxa"/>
          </w:tcPr>
          <w:p w14:paraId="6894CCCF">
            <w:pPr>
              <w:spacing w:after="0" w:line="240" w:lineRule="auto"/>
            </w:pPr>
            <w:r>
              <w:t>Magical Thinking: True Stories</w:t>
            </w:r>
          </w:p>
        </w:tc>
        <w:tc>
          <w:tcPr>
            <w:tcW w:w="1410" w:type="dxa"/>
          </w:tcPr>
          <w:p w14:paraId="71DDAA28">
            <w:pPr>
              <w:spacing w:after="0" w:line="240" w:lineRule="auto"/>
            </w:pPr>
            <w:r>
              <w:t>Augusten Burroughs</w:t>
            </w:r>
          </w:p>
        </w:tc>
        <w:tc>
          <w:tcPr>
            <w:tcW w:w="760" w:type="dxa"/>
          </w:tcPr>
          <w:p w14:paraId="06248F03">
            <w:pPr>
              <w:spacing w:after="0" w:line="240" w:lineRule="auto"/>
            </w:pPr>
            <w:r>
              <w:t>304.0</w:t>
            </w:r>
          </w:p>
        </w:tc>
        <w:tc>
          <w:tcPr>
            <w:tcW w:w="3560" w:type="dxa"/>
          </w:tcPr>
          <w:p w14:paraId="40614259">
            <w:pPr>
              <w:spacing w:after="0" w:line="240" w:lineRule="auto"/>
            </w:pPr>
            <w:r>
              <w:t>From the #1 bestselling author of Running with Scissors and Dry--a contagiously funny, heartwarming, shocking, twisted, and absolutely magical collection. True stories that give voice to the thoughts we all have but d...</w:t>
            </w:r>
          </w:p>
        </w:tc>
        <w:tc>
          <w:tcPr>
            <w:tcW w:w="700" w:type="dxa"/>
          </w:tcPr>
          <w:p w14:paraId="0786BE35">
            <w:pPr>
              <w:spacing w:after="0" w:line="240" w:lineRule="auto"/>
            </w:pPr>
            <w:r>
              <w:t>传记</w:t>
            </w:r>
          </w:p>
        </w:tc>
      </w:tr>
      <w:tr w14:paraId="07D4A3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6CB69EA0">
            <w:pPr>
              <w:spacing w:after="0" w:line="240" w:lineRule="auto"/>
            </w:pPr>
            <w:r>
              <w:t>1032</w:t>
            </w:r>
          </w:p>
        </w:tc>
        <w:tc>
          <w:tcPr>
            <w:tcW w:w="1805" w:type="dxa"/>
          </w:tcPr>
          <w:p w14:paraId="133A3B28">
            <w:pPr>
              <w:spacing w:after="0" w:line="240" w:lineRule="auto"/>
            </w:pPr>
            <w:r>
              <w:t>The Last Colony (Old Man's War #3)</w:t>
            </w:r>
          </w:p>
        </w:tc>
        <w:tc>
          <w:tcPr>
            <w:tcW w:w="1410" w:type="dxa"/>
          </w:tcPr>
          <w:p w14:paraId="7884F114">
            <w:pPr>
              <w:spacing w:after="0" w:line="240" w:lineRule="auto"/>
            </w:pPr>
            <w:r>
              <w:t>John Scalzi</w:t>
            </w:r>
          </w:p>
        </w:tc>
        <w:tc>
          <w:tcPr>
            <w:tcW w:w="760" w:type="dxa"/>
          </w:tcPr>
          <w:p w14:paraId="479B6235">
            <w:pPr>
              <w:spacing w:after="0" w:line="240" w:lineRule="auto"/>
            </w:pPr>
            <w:r>
              <w:t>320.0</w:t>
            </w:r>
          </w:p>
        </w:tc>
        <w:tc>
          <w:tcPr>
            <w:tcW w:w="3560" w:type="dxa"/>
          </w:tcPr>
          <w:p w14:paraId="6202E7A1">
            <w:pPr>
              <w:spacing w:after="0" w:line="240" w:lineRule="auto"/>
            </w:pPr>
            <w:r>
              <w:t>Retired from his fighting days, John Perry is now village ombudsman for a human colony on distant Huckleberry. With his wife, former Special Forces warrior Jane Sagan, he farms several acres, adjudicates local dispute...</w:t>
            </w:r>
          </w:p>
        </w:tc>
        <w:tc>
          <w:tcPr>
            <w:tcW w:w="700" w:type="dxa"/>
          </w:tcPr>
          <w:p w14:paraId="0AE41C63">
            <w:pPr>
              <w:spacing w:after="0" w:line="240" w:lineRule="auto"/>
            </w:pPr>
            <w:r>
              <w:t>科幻</w:t>
            </w:r>
          </w:p>
        </w:tc>
      </w:tr>
      <w:tr w14:paraId="58EF00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4579A760">
            <w:pPr>
              <w:spacing w:after="0" w:line="240" w:lineRule="auto"/>
            </w:pPr>
            <w:r>
              <w:t>1033</w:t>
            </w:r>
          </w:p>
        </w:tc>
        <w:tc>
          <w:tcPr>
            <w:tcW w:w="1805" w:type="dxa"/>
          </w:tcPr>
          <w:p w14:paraId="30C02BA1">
            <w:pPr>
              <w:spacing w:after="0" w:line="240" w:lineRule="auto"/>
            </w:pPr>
            <w:r>
              <w:t>Psycho</w:t>
            </w:r>
          </w:p>
        </w:tc>
        <w:tc>
          <w:tcPr>
            <w:tcW w:w="1410" w:type="dxa"/>
          </w:tcPr>
          <w:p w14:paraId="42F8F64D">
            <w:pPr>
              <w:spacing w:after="0" w:line="240" w:lineRule="auto"/>
            </w:pPr>
            <w:r>
              <w:t>Robert Bloch</w:t>
            </w:r>
          </w:p>
        </w:tc>
        <w:tc>
          <w:tcPr>
            <w:tcW w:w="760" w:type="dxa"/>
          </w:tcPr>
          <w:p w14:paraId="262FBEF7">
            <w:pPr>
              <w:spacing w:after="0" w:line="240" w:lineRule="auto"/>
            </w:pPr>
            <w:r>
              <w:t>208.0</w:t>
            </w:r>
          </w:p>
        </w:tc>
        <w:tc>
          <w:tcPr>
            <w:tcW w:w="3560" w:type="dxa"/>
          </w:tcPr>
          <w:p w14:paraId="6FC67F13">
            <w:pPr>
              <w:spacing w:after="0" w:line="240" w:lineRule="auto"/>
            </w:pPr>
            <w:r>
              <w:t>It was a dark and stormy night when Mary Crane glimpsed the unlit neon sign announcing the vacancy at the Bates motel. Exhausted, lost, and at the end of her rope, she was eager for a hot shower and a bed for the nigh...</w:t>
            </w:r>
          </w:p>
        </w:tc>
        <w:tc>
          <w:tcPr>
            <w:tcW w:w="700" w:type="dxa"/>
          </w:tcPr>
          <w:p w14:paraId="64FDF17B">
            <w:pPr>
              <w:spacing w:after="0" w:line="240" w:lineRule="auto"/>
            </w:pPr>
            <w:r>
              <w:t>恐怖</w:t>
            </w:r>
          </w:p>
        </w:tc>
      </w:tr>
      <w:tr w14:paraId="730B54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00566891">
            <w:pPr>
              <w:spacing w:after="0" w:line="240" w:lineRule="auto"/>
            </w:pPr>
            <w:r>
              <w:t>1034</w:t>
            </w:r>
          </w:p>
        </w:tc>
        <w:tc>
          <w:tcPr>
            <w:tcW w:w="1805" w:type="dxa"/>
          </w:tcPr>
          <w:p w14:paraId="3BAD8C3C">
            <w:pPr>
              <w:spacing w:after="0" w:line="240" w:lineRule="auto"/>
            </w:pPr>
            <w:r>
              <w:t>Secrets of the Vine: Breaking Through to Abundance</w:t>
            </w:r>
          </w:p>
        </w:tc>
        <w:tc>
          <w:tcPr>
            <w:tcW w:w="1410" w:type="dxa"/>
          </w:tcPr>
          <w:p w14:paraId="0D71FD12">
            <w:pPr>
              <w:spacing w:after="0" w:line="240" w:lineRule="auto"/>
            </w:pPr>
            <w:r>
              <w:t>Bruce H. Wilkinson / David Kopp</w:t>
            </w:r>
          </w:p>
        </w:tc>
        <w:tc>
          <w:tcPr>
            <w:tcW w:w="760" w:type="dxa"/>
          </w:tcPr>
          <w:p w14:paraId="69965F36">
            <w:pPr>
              <w:spacing w:after="0" w:line="240" w:lineRule="auto"/>
            </w:pPr>
            <w:r>
              <w:t>126.0</w:t>
            </w:r>
          </w:p>
        </w:tc>
        <w:tc>
          <w:tcPr>
            <w:tcW w:w="3560" w:type="dxa"/>
          </w:tcPr>
          <w:p w14:paraId="3C87FBDE">
            <w:pPr>
              <w:spacing w:after="0" w:line="240" w:lineRule="auto"/>
            </w:pPr>
            <w:r>
              <w:t>In this powerful follow-up to his bestseller The Prayer of Jabez, Dr. Bruce Wilkinson explores John 15 to show readers how to make maximum impact for God. Dr. Wilkinson demonstrates how Jesus is the Vine of life, disc...</w:t>
            </w:r>
          </w:p>
        </w:tc>
        <w:tc>
          <w:tcPr>
            <w:tcW w:w="700" w:type="dxa"/>
          </w:tcPr>
          <w:p w14:paraId="62CF9E40">
            <w:pPr>
              <w:spacing w:after="0" w:line="240" w:lineRule="auto"/>
            </w:pPr>
            <w:r>
              <w:t>悬疑</w:t>
            </w:r>
          </w:p>
        </w:tc>
      </w:tr>
      <w:tr w14:paraId="30023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187765C5">
            <w:pPr>
              <w:spacing w:after="0" w:line="240" w:lineRule="auto"/>
            </w:pPr>
            <w:r>
              <w:t>1035</w:t>
            </w:r>
          </w:p>
        </w:tc>
        <w:tc>
          <w:tcPr>
            <w:tcW w:w="1805" w:type="dxa"/>
          </w:tcPr>
          <w:p w14:paraId="5877BD5B">
            <w:pPr>
              <w:spacing w:after="0" w:line="240" w:lineRule="auto"/>
            </w:pPr>
            <w:r>
              <w:t>The Husband's Secret</w:t>
            </w:r>
          </w:p>
        </w:tc>
        <w:tc>
          <w:tcPr>
            <w:tcW w:w="1410" w:type="dxa"/>
          </w:tcPr>
          <w:p w14:paraId="3B3F7070">
            <w:pPr>
              <w:spacing w:after="0" w:line="240" w:lineRule="auto"/>
            </w:pPr>
            <w:r>
              <w:t>Liane Moriarty</w:t>
            </w:r>
          </w:p>
        </w:tc>
        <w:tc>
          <w:tcPr>
            <w:tcW w:w="760" w:type="dxa"/>
          </w:tcPr>
          <w:p w14:paraId="7089EB35">
            <w:pPr>
              <w:spacing w:after="0" w:line="240" w:lineRule="auto"/>
            </w:pPr>
            <w:r>
              <w:t>396.0</w:t>
            </w:r>
          </w:p>
        </w:tc>
        <w:tc>
          <w:tcPr>
            <w:tcW w:w="3560" w:type="dxa"/>
          </w:tcPr>
          <w:p w14:paraId="6334D8E4">
            <w:pPr>
              <w:spacing w:after="0" w:line="240" w:lineRule="auto"/>
            </w:pPr>
            <w:r>
              <w:t>At the heart of The Husband’s Secret is a letter that’s not meant to be readMy darling Cecilia, if you’re reading this, then I’ve died...Imagine that your husband wrote you a letter, to be opened after his death. Imag...</w:t>
            </w:r>
          </w:p>
        </w:tc>
        <w:tc>
          <w:tcPr>
            <w:tcW w:w="700" w:type="dxa"/>
          </w:tcPr>
          <w:p w14:paraId="25427563">
            <w:pPr>
              <w:spacing w:after="0" w:line="240" w:lineRule="auto"/>
            </w:pPr>
            <w:r>
              <w:t>文学</w:t>
            </w:r>
          </w:p>
        </w:tc>
      </w:tr>
      <w:tr w14:paraId="39E31C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7F0AB7D9">
            <w:pPr>
              <w:spacing w:after="0" w:line="240" w:lineRule="auto"/>
            </w:pPr>
            <w:r>
              <w:t>1036</w:t>
            </w:r>
          </w:p>
        </w:tc>
        <w:tc>
          <w:tcPr>
            <w:tcW w:w="1805" w:type="dxa"/>
          </w:tcPr>
          <w:p w14:paraId="3053DBBD">
            <w:pPr>
              <w:spacing w:after="0" w:line="240" w:lineRule="auto"/>
            </w:pPr>
            <w:r>
              <w:t>Dead as a Doornail (Sookie Stackhouse, #5)</w:t>
            </w:r>
          </w:p>
        </w:tc>
        <w:tc>
          <w:tcPr>
            <w:tcW w:w="1410" w:type="dxa"/>
          </w:tcPr>
          <w:p w14:paraId="525FBED5">
            <w:pPr>
              <w:spacing w:after="0" w:line="240" w:lineRule="auto"/>
            </w:pPr>
            <w:r>
              <w:t>Charlaine Harris</w:t>
            </w:r>
          </w:p>
        </w:tc>
        <w:tc>
          <w:tcPr>
            <w:tcW w:w="760" w:type="dxa"/>
          </w:tcPr>
          <w:p w14:paraId="57032B1C">
            <w:pPr>
              <w:spacing w:after="0" w:line="240" w:lineRule="auto"/>
            </w:pPr>
            <w:r>
              <w:t>295.0</w:t>
            </w:r>
          </w:p>
        </w:tc>
        <w:tc>
          <w:tcPr>
            <w:tcW w:w="3560" w:type="dxa"/>
          </w:tcPr>
          <w:p w14:paraId="3B143905">
            <w:pPr>
              <w:spacing w:after="0" w:line="240" w:lineRule="auto"/>
            </w:pPr>
            <w:r>
              <w:t>Small-town cocktail waitress Sookie Stackhouse has had more than her share of experience with the supernatural—but now it’s really hitting close to home. When Sookie sees her brother Jason’s eyes start to change, she...</w:t>
            </w:r>
          </w:p>
        </w:tc>
        <w:tc>
          <w:tcPr>
            <w:tcW w:w="700" w:type="dxa"/>
          </w:tcPr>
          <w:p w14:paraId="0BC323AD">
            <w:pPr>
              <w:spacing w:after="0" w:line="240" w:lineRule="auto"/>
            </w:pPr>
            <w:r>
              <w:t>奇幻</w:t>
            </w:r>
          </w:p>
        </w:tc>
      </w:tr>
      <w:tr w14:paraId="5FC857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080F517F">
            <w:pPr>
              <w:spacing w:after="0" w:line="240" w:lineRule="auto"/>
            </w:pPr>
            <w:r>
              <w:t>1037</w:t>
            </w:r>
          </w:p>
        </w:tc>
        <w:tc>
          <w:tcPr>
            <w:tcW w:w="1805" w:type="dxa"/>
          </w:tcPr>
          <w:p w14:paraId="5201862B">
            <w:pPr>
              <w:spacing w:after="0" w:line="240" w:lineRule="auto"/>
            </w:pPr>
            <w:r>
              <w:t>In the Heart of the Sea: The Tragedy of the Whaleship Essex</w:t>
            </w:r>
          </w:p>
        </w:tc>
        <w:tc>
          <w:tcPr>
            <w:tcW w:w="1410" w:type="dxa"/>
          </w:tcPr>
          <w:p w14:paraId="7067CE35">
            <w:pPr>
              <w:spacing w:after="0" w:line="240" w:lineRule="auto"/>
            </w:pPr>
            <w:r>
              <w:t>Nathaniel Philbrick</w:t>
            </w:r>
          </w:p>
        </w:tc>
        <w:tc>
          <w:tcPr>
            <w:tcW w:w="760" w:type="dxa"/>
          </w:tcPr>
          <w:p w14:paraId="3CC02FE7">
            <w:pPr>
              <w:spacing w:after="0" w:line="240" w:lineRule="auto"/>
            </w:pPr>
            <w:r>
              <w:t>302.0</w:t>
            </w:r>
          </w:p>
        </w:tc>
        <w:tc>
          <w:tcPr>
            <w:tcW w:w="3560" w:type="dxa"/>
          </w:tcPr>
          <w:p w14:paraId="6EFACAD5">
            <w:pPr>
              <w:spacing w:after="0" w:line="240" w:lineRule="auto"/>
            </w:pPr>
            <w:r>
              <w:t>"With its huge, scarred head halfway out of the water and its tail beating the ocean into a white-water wake more than forty feet across, the whale approached the ship at twice its original speed - at least six knots....</w:t>
            </w:r>
          </w:p>
        </w:tc>
        <w:tc>
          <w:tcPr>
            <w:tcW w:w="700" w:type="dxa"/>
          </w:tcPr>
          <w:p w14:paraId="289C7143">
            <w:pPr>
              <w:spacing w:after="0" w:line="240" w:lineRule="auto"/>
            </w:pPr>
            <w:r>
              <w:t>历史</w:t>
            </w:r>
          </w:p>
        </w:tc>
      </w:tr>
      <w:tr w14:paraId="0B9941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1F6EA165">
            <w:pPr>
              <w:spacing w:after="0" w:line="240" w:lineRule="auto"/>
            </w:pPr>
            <w:r>
              <w:t>1038</w:t>
            </w:r>
          </w:p>
        </w:tc>
        <w:tc>
          <w:tcPr>
            <w:tcW w:w="1805" w:type="dxa"/>
          </w:tcPr>
          <w:p w14:paraId="686A7C21">
            <w:pPr>
              <w:spacing w:after="0" w:line="240" w:lineRule="auto"/>
            </w:pPr>
            <w:r>
              <w:t>Maniac Magee</w:t>
            </w:r>
          </w:p>
        </w:tc>
        <w:tc>
          <w:tcPr>
            <w:tcW w:w="1410" w:type="dxa"/>
          </w:tcPr>
          <w:p w14:paraId="4D78F13E">
            <w:pPr>
              <w:spacing w:after="0" w:line="240" w:lineRule="auto"/>
            </w:pPr>
            <w:r>
              <w:t>Jerry Spinelli</w:t>
            </w:r>
          </w:p>
        </w:tc>
        <w:tc>
          <w:tcPr>
            <w:tcW w:w="760" w:type="dxa"/>
          </w:tcPr>
          <w:p w14:paraId="27E132FC">
            <w:pPr>
              <w:spacing w:after="0" w:line="240" w:lineRule="auto"/>
            </w:pPr>
            <w:r>
              <w:t>184.0</w:t>
            </w:r>
          </w:p>
        </w:tc>
        <w:tc>
          <w:tcPr>
            <w:tcW w:w="3560" w:type="dxa"/>
          </w:tcPr>
          <w:p w14:paraId="0A6B2CAF">
            <w:pPr>
              <w:spacing w:after="0" w:line="240" w:lineRule="auto"/>
            </w:pPr>
            <w:r>
              <w:t>Jeffrey Lionel "Maniac" Magee might have lived a normal life if a freak accident hadn't made him an orphan. After living with his unhappy and uptight aunt and uncle for eight years, he decides to run--and not just run...</w:t>
            </w:r>
          </w:p>
        </w:tc>
        <w:tc>
          <w:tcPr>
            <w:tcW w:w="700" w:type="dxa"/>
          </w:tcPr>
          <w:p w14:paraId="47D9FA7A">
            <w:pPr>
              <w:spacing w:after="0" w:line="240" w:lineRule="auto"/>
            </w:pPr>
            <w:r>
              <w:t>青春</w:t>
            </w:r>
          </w:p>
        </w:tc>
      </w:tr>
      <w:tr w14:paraId="23FE56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3836E58A">
            <w:pPr>
              <w:spacing w:after="0" w:line="240" w:lineRule="auto"/>
            </w:pPr>
            <w:r>
              <w:t>1039</w:t>
            </w:r>
          </w:p>
        </w:tc>
        <w:tc>
          <w:tcPr>
            <w:tcW w:w="1805" w:type="dxa"/>
          </w:tcPr>
          <w:p w14:paraId="5E36790A">
            <w:pPr>
              <w:spacing w:after="0" w:line="240" w:lineRule="auto"/>
            </w:pPr>
            <w:r>
              <w:t>Naked (The Blackstone Affair, #1)</w:t>
            </w:r>
          </w:p>
        </w:tc>
        <w:tc>
          <w:tcPr>
            <w:tcW w:w="1410" w:type="dxa"/>
          </w:tcPr>
          <w:p w14:paraId="04D9D70D">
            <w:pPr>
              <w:spacing w:after="0" w:line="240" w:lineRule="auto"/>
            </w:pPr>
            <w:r>
              <w:t>Raine Miller</w:t>
            </w:r>
          </w:p>
        </w:tc>
        <w:tc>
          <w:tcPr>
            <w:tcW w:w="760" w:type="dxa"/>
          </w:tcPr>
          <w:p w14:paraId="3BBB170D">
            <w:pPr>
              <w:spacing w:after="0" w:line="240" w:lineRule="auto"/>
            </w:pPr>
            <w:r>
              <w:t>208.0</w:t>
            </w:r>
          </w:p>
        </w:tc>
        <w:tc>
          <w:tcPr>
            <w:tcW w:w="3560" w:type="dxa"/>
          </w:tcPr>
          <w:p w14:paraId="7B887618">
            <w:pPr>
              <w:spacing w:after="0" w:line="240" w:lineRule="auto"/>
            </w:pPr>
            <w:r>
              <w:t>Brynne Bennett is living the good life. An American art student at the University of London and part-time photographic model, she’s putting her life back on track with school and lots of hard work. When ultra successf...</w:t>
            </w:r>
          </w:p>
        </w:tc>
        <w:tc>
          <w:tcPr>
            <w:tcW w:w="700" w:type="dxa"/>
          </w:tcPr>
          <w:p w14:paraId="649345B0">
            <w:pPr>
              <w:spacing w:after="0" w:line="240" w:lineRule="auto"/>
            </w:pPr>
            <w:r>
              <w:t>言情</w:t>
            </w:r>
          </w:p>
        </w:tc>
      </w:tr>
      <w:tr w14:paraId="2A6CB8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40A31FCC">
            <w:pPr>
              <w:spacing w:after="0" w:line="240" w:lineRule="auto"/>
            </w:pPr>
            <w:r>
              <w:t>1040</w:t>
            </w:r>
          </w:p>
        </w:tc>
        <w:tc>
          <w:tcPr>
            <w:tcW w:w="1805" w:type="dxa"/>
          </w:tcPr>
          <w:p w14:paraId="7AE04A53">
            <w:pPr>
              <w:spacing w:after="0" w:line="240" w:lineRule="auto"/>
            </w:pPr>
            <w:r>
              <w:t>One False Note (The 39 Clues, #2)</w:t>
            </w:r>
          </w:p>
        </w:tc>
        <w:tc>
          <w:tcPr>
            <w:tcW w:w="1410" w:type="dxa"/>
          </w:tcPr>
          <w:p w14:paraId="79C6DBCA">
            <w:pPr>
              <w:spacing w:after="0" w:line="240" w:lineRule="auto"/>
            </w:pPr>
            <w:r>
              <w:t>Gordon Korman</w:t>
            </w:r>
          </w:p>
        </w:tc>
        <w:tc>
          <w:tcPr>
            <w:tcW w:w="760" w:type="dxa"/>
          </w:tcPr>
          <w:p w14:paraId="6D1DFE82">
            <w:pPr>
              <w:spacing w:after="0" w:line="240" w:lineRule="auto"/>
            </w:pPr>
            <w:r>
              <w:t>174.0</w:t>
            </w:r>
          </w:p>
        </w:tc>
        <w:tc>
          <w:tcPr>
            <w:tcW w:w="3560" w:type="dxa"/>
          </w:tcPr>
          <w:p w14:paraId="1A9D2C7C">
            <w:pPr>
              <w:spacing w:after="0" w:line="240" w:lineRule="auto"/>
            </w:pPr>
            <w:r>
              <w:t>From the back cover:The race is on to find 39 Clues that safeguard a great power, and fourteen-year-old Amy Cahill and her younger brother, Dan, are shocked to find themselves in the lead. The search seems to be takin...</w:t>
            </w:r>
          </w:p>
        </w:tc>
        <w:tc>
          <w:tcPr>
            <w:tcW w:w="700" w:type="dxa"/>
          </w:tcPr>
          <w:p w14:paraId="7DAC6A63">
            <w:pPr>
              <w:spacing w:after="0" w:line="240" w:lineRule="auto"/>
            </w:pPr>
            <w:r>
              <w:t>推理</w:t>
            </w:r>
          </w:p>
        </w:tc>
      </w:tr>
      <w:tr w14:paraId="2BBB86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30C7C91D">
            <w:pPr>
              <w:spacing w:after="0" w:line="240" w:lineRule="auto"/>
            </w:pPr>
            <w:r>
              <w:t>1041</w:t>
            </w:r>
          </w:p>
        </w:tc>
        <w:tc>
          <w:tcPr>
            <w:tcW w:w="1805" w:type="dxa"/>
          </w:tcPr>
          <w:p w14:paraId="7D9698D3">
            <w:pPr>
              <w:spacing w:after="0" w:line="240" w:lineRule="auto"/>
            </w:pPr>
            <w:r>
              <w:t>Bird by Bird: Some Instructions on Writing and Life</w:t>
            </w:r>
          </w:p>
        </w:tc>
        <w:tc>
          <w:tcPr>
            <w:tcW w:w="1410" w:type="dxa"/>
          </w:tcPr>
          <w:p w14:paraId="302EA4B4">
            <w:pPr>
              <w:spacing w:after="0" w:line="240" w:lineRule="auto"/>
            </w:pPr>
            <w:r>
              <w:t>Anne Lamott</w:t>
            </w:r>
          </w:p>
        </w:tc>
        <w:tc>
          <w:tcPr>
            <w:tcW w:w="760" w:type="dxa"/>
          </w:tcPr>
          <w:p w14:paraId="39DA35AD">
            <w:pPr>
              <w:spacing w:after="0" w:line="240" w:lineRule="auto"/>
            </w:pPr>
            <w:r>
              <w:t>237.0</w:t>
            </w:r>
          </w:p>
        </w:tc>
        <w:tc>
          <w:tcPr>
            <w:tcW w:w="3560" w:type="dxa"/>
          </w:tcPr>
          <w:p w14:paraId="11411C0C">
            <w:pPr>
              <w:spacing w:after="0" w:line="240" w:lineRule="auto"/>
            </w:pPr>
            <w:r>
              <w:t>"Thirty years ago my older brother, who was ten years old at the time, was trying to get a report on birds written that he'd had three months to write. [It] was due the next day. We were out at our family cabin in Bol...</w:t>
            </w:r>
          </w:p>
        </w:tc>
        <w:tc>
          <w:tcPr>
            <w:tcW w:w="700" w:type="dxa"/>
          </w:tcPr>
          <w:p w14:paraId="37A7ED6E">
            <w:pPr>
              <w:spacing w:after="0" w:line="240" w:lineRule="auto"/>
            </w:pPr>
            <w:r>
              <w:t>传记</w:t>
            </w:r>
          </w:p>
        </w:tc>
      </w:tr>
      <w:tr w14:paraId="10D3C3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4D57A8D2">
            <w:pPr>
              <w:spacing w:after="0" w:line="240" w:lineRule="auto"/>
            </w:pPr>
            <w:r>
              <w:t>1042</w:t>
            </w:r>
          </w:p>
        </w:tc>
        <w:tc>
          <w:tcPr>
            <w:tcW w:w="1805" w:type="dxa"/>
          </w:tcPr>
          <w:p w14:paraId="0D20F663">
            <w:pPr>
              <w:spacing w:after="0" w:line="240" w:lineRule="auto"/>
            </w:pPr>
            <w:r>
              <w:t>Wayward (Wayward Pines, #2)</w:t>
            </w:r>
          </w:p>
        </w:tc>
        <w:tc>
          <w:tcPr>
            <w:tcW w:w="1410" w:type="dxa"/>
          </w:tcPr>
          <w:p w14:paraId="78C7F97F">
            <w:pPr>
              <w:spacing w:after="0" w:line="240" w:lineRule="auto"/>
            </w:pPr>
            <w:r>
              <w:t>Blake Crouch</w:t>
            </w:r>
          </w:p>
        </w:tc>
        <w:tc>
          <w:tcPr>
            <w:tcW w:w="760" w:type="dxa"/>
          </w:tcPr>
          <w:p w14:paraId="0F0ED3E6">
            <w:pPr>
              <w:spacing w:after="0" w:line="240" w:lineRule="auto"/>
            </w:pPr>
            <w:r>
              <w:t>298.0</w:t>
            </w:r>
          </w:p>
        </w:tc>
        <w:tc>
          <w:tcPr>
            <w:tcW w:w="3560" w:type="dxa"/>
          </w:tcPr>
          <w:p w14:paraId="39C10D62">
            <w:pPr>
              <w:spacing w:after="0" w:line="240" w:lineRule="auto"/>
            </w:pPr>
            <w:r>
              <w:t>Welcome to Wayward Pines, population 461. Nestled amidst picture-perfect mountains, the idyllic town is a modern-day Eden...except for the electrified fence and razor wire, snipers scoping everything 24/7, and the rel...</w:t>
            </w:r>
          </w:p>
        </w:tc>
        <w:tc>
          <w:tcPr>
            <w:tcW w:w="700" w:type="dxa"/>
          </w:tcPr>
          <w:p w14:paraId="6E5FD6E2">
            <w:pPr>
              <w:spacing w:after="0" w:line="240" w:lineRule="auto"/>
            </w:pPr>
            <w:r>
              <w:t>科幻</w:t>
            </w:r>
          </w:p>
        </w:tc>
      </w:tr>
      <w:tr w14:paraId="583C88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6C6AF5CB">
            <w:pPr>
              <w:spacing w:after="0" w:line="240" w:lineRule="auto"/>
            </w:pPr>
            <w:r>
              <w:t>1043</w:t>
            </w:r>
          </w:p>
        </w:tc>
        <w:tc>
          <w:tcPr>
            <w:tcW w:w="1805" w:type="dxa"/>
          </w:tcPr>
          <w:p w14:paraId="11F57105">
            <w:pPr>
              <w:spacing w:after="0" w:line="240" w:lineRule="auto"/>
            </w:pPr>
            <w:r>
              <w:t>Scary Stories to Tell in the Dark (Scary Stories, #1)</w:t>
            </w:r>
          </w:p>
        </w:tc>
        <w:tc>
          <w:tcPr>
            <w:tcW w:w="1410" w:type="dxa"/>
          </w:tcPr>
          <w:p w14:paraId="1F97F6D0">
            <w:pPr>
              <w:spacing w:after="0" w:line="240" w:lineRule="auto"/>
            </w:pPr>
            <w:r>
              <w:t>Alvin Schwartz / Stephen Gammell</w:t>
            </w:r>
          </w:p>
        </w:tc>
        <w:tc>
          <w:tcPr>
            <w:tcW w:w="760" w:type="dxa"/>
          </w:tcPr>
          <w:p w14:paraId="6B9BE09A">
            <w:pPr>
              <w:spacing w:after="0" w:line="240" w:lineRule="auto"/>
            </w:pPr>
            <w:r>
              <w:t>111.0</w:t>
            </w:r>
          </w:p>
        </w:tc>
        <w:tc>
          <w:tcPr>
            <w:tcW w:w="3560" w:type="dxa"/>
          </w:tcPr>
          <w:p w14:paraId="2F24D64D">
            <w:pPr>
              <w:spacing w:after="0" w:line="240" w:lineRule="auto"/>
            </w:pPr>
            <w:r>
              <w:t>This spooky addition to Alvin Schwartz's popular books on American folklore is filled with tales of eerie horror and dark revenge that will make you jump with fright.There is a story here for everyone—skeletons with t...</w:t>
            </w:r>
          </w:p>
        </w:tc>
        <w:tc>
          <w:tcPr>
            <w:tcW w:w="700" w:type="dxa"/>
          </w:tcPr>
          <w:p w14:paraId="27FBFA9C">
            <w:pPr>
              <w:spacing w:after="0" w:line="240" w:lineRule="auto"/>
            </w:pPr>
            <w:r>
              <w:t>恐怖</w:t>
            </w:r>
          </w:p>
        </w:tc>
      </w:tr>
      <w:tr w14:paraId="21D30D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587E1741">
            <w:pPr>
              <w:spacing w:after="0" w:line="240" w:lineRule="auto"/>
            </w:pPr>
            <w:r>
              <w:t>1044</w:t>
            </w:r>
          </w:p>
        </w:tc>
        <w:tc>
          <w:tcPr>
            <w:tcW w:w="1805" w:type="dxa"/>
          </w:tcPr>
          <w:p w14:paraId="5623ECBE">
            <w:pPr>
              <w:spacing w:after="0" w:line="240" w:lineRule="auto"/>
            </w:pPr>
            <w:r>
              <w:t>The 5 Greatest Warriors (Jack West Jr, #3)</w:t>
            </w:r>
          </w:p>
        </w:tc>
        <w:tc>
          <w:tcPr>
            <w:tcW w:w="1410" w:type="dxa"/>
          </w:tcPr>
          <w:p w14:paraId="5949C1B4">
            <w:pPr>
              <w:spacing w:after="0" w:line="240" w:lineRule="auto"/>
            </w:pPr>
            <w:r>
              <w:t>Matthew Reilly</w:t>
            </w:r>
          </w:p>
        </w:tc>
        <w:tc>
          <w:tcPr>
            <w:tcW w:w="760" w:type="dxa"/>
          </w:tcPr>
          <w:p w14:paraId="64B62BA6">
            <w:pPr>
              <w:spacing w:after="0" w:line="240" w:lineRule="auto"/>
            </w:pPr>
            <w:r>
              <w:t>400.0</w:t>
            </w:r>
          </w:p>
        </w:tc>
        <w:tc>
          <w:tcPr>
            <w:tcW w:w="3560" w:type="dxa"/>
          </w:tcPr>
          <w:p w14:paraId="48602E5F">
            <w:pPr>
              <w:spacing w:after="0" w:line="240" w:lineRule="auto"/>
            </w:pPr>
            <w:r>
              <w:t>IT BEGAN WITH SIX STONES . . .From the deserts of Israel to the tsunami-lashed coasts of Japan, from the steppes of Mongolia to the most mysterious island on Earth—this is what we have come to expect from Matthew Reil...</w:t>
            </w:r>
          </w:p>
        </w:tc>
        <w:tc>
          <w:tcPr>
            <w:tcW w:w="700" w:type="dxa"/>
          </w:tcPr>
          <w:p w14:paraId="0E45E5A2">
            <w:pPr>
              <w:spacing w:after="0" w:line="240" w:lineRule="auto"/>
            </w:pPr>
            <w:r>
              <w:t>悬疑</w:t>
            </w:r>
          </w:p>
        </w:tc>
      </w:tr>
      <w:tr w14:paraId="0827D9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30FABB99">
            <w:pPr>
              <w:spacing w:after="0" w:line="240" w:lineRule="auto"/>
            </w:pPr>
            <w:r>
              <w:t>1045</w:t>
            </w:r>
          </w:p>
        </w:tc>
        <w:tc>
          <w:tcPr>
            <w:tcW w:w="1805" w:type="dxa"/>
          </w:tcPr>
          <w:p w14:paraId="4A27B5F0">
            <w:pPr>
              <w:spacing w:after="0" w:line="240" w:lineRule="auto"/>
            </w:pPr>
            <w:r>
              <w:t>Inferno (Robert Langdon, #4)</w:t>
            </w:r>
          </w:p>
        </w:tc>
        <w:tc>
          <w:tcPr>
            <w:tcW w:w="1410" w:type="dxa"/>
          </w:tcPr>
          <w:p w14:paraId="21E58CE3">
            <w:pPr>
              <w:spacing w:after="0" w:line="240" w:lineRule="auto"/>
            </w:pPr>
            <w:r>
              <w:t>Dan Brown</w:t>
            </w:r>
          </w:p>
        </w:tc>
        <w:tc>
          <w:tcPr>
            <w:tcW w:w="760" w:type="dxa"/>
          </w:tcPr>
          <w:p w14:paraId="068E0CBF">
            <w:pPr>
              <w:spacing w:after="0" w:line="240" w:lineRule="auto"/>
            </w:pPr>
            <w:r>
              <w:t>463.0</w:t>
            </w:r>
          </w:p>
        </w:tc>
        <w:tc>
          <w:tcPr>
            <w:tcW w:w="3560" w:type="dxa"/>
          </w:tcPr>
          <w:p w14:paraId="3C88A4E4">
            <w:pPr>
              <w:spacing w:after="0" w:line="240" w:lineRule="auto"/>
            </w:pPr>
            <w:r>
              <w:t>Harvard professor of symbology Robert Langdon awakens in an Italian hospital, disoriented and with no recollection of the past thirty-six hours, including the origin of the macabre object hidden in his belongings. Wit...</w:t>
            </w:r>
          </w:p>
        </w:tc>
        <w:tc>
          <w:tcPr>
            <w:tcW w:w="700" w:type="dxa"/>
          </w:tcPr>
          <w:p w14:paraId="67063258">
            <w:pPr>
              <w:spacing w:after="0" w:line="240" w:lineRule="auto"/>
            </w:pPr>
            <w:r>
              <w:t>文学</w:t>
            </w:r>
          </w:p>
        </w:tc>
      </w:tr>
      <w:tr w14:paraId="0C56AA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13BC5610">
            <w:pPr>
              <w:spacing w:after="0" w:line="240" w:lineRule="auto"/>
            </w:pPr>
            <w:r>
              <w:t>1046</w:t>
            </w:r>
          </w:p>
        </w:tc>
        <w:tc>
          <w:tcPr>
            <w:tcW w:w="1805" w:type="dxa"/>
          </w:tcPr>
          <w:p w14:paraId="51D03493">
            <w:pPr>
              <w:spacing w:after="0" w:line="240" w:lineRule="auto"/>
            </w:pPr>
            <w:r>
              <w:t>The Twilight Saga Breaking Dawn Part 1: The Official Illustrated Movie Companion (The Twilight Saga: The Official Illustrated Movie Companion, #4)</w:t>
            </w:r>
          </w:p>
        </w:tc>
        <w:tc>
          <w:tcPr>
            <w:tcW w:w="1410" w:type="dxa"/>
          </w:tcPr>
          <w:p w14:paraId="75C7011A">
            <w:pPr>
              <w:spacing w:after="0" w:line="240" w:lineRule="auto"/>
            </w:pPr>
            <w:r>
              <w:t>Mark Cotta Vaz</w:t>
            </w:r>
          </w:p>
        </w:tc>
        <w:tc>
          <w:tcPr>
            <w:tcW w:w="760" w:type="dxa"/>
          </w:tcPr>
          <w:p w14:paraId="5BD31A37">
            <w:pPr>
              <w:spacing w:after="0" w:line="240" w:lineRule="auto"/>
            </w:pPr>
            <w:r>
              <w:t>144.0</w:t>
            </w:r>
          </w:p>
        </w:tc>
        <w:tc>
          <w:tcPr>
            <w:tcW w:w="3560" w:type="dxa"/>
          </w:tcPr>
          <w:p w14:paraId="7C567A50">
            <w:pPr>
              <w:spacing w:after="0" w:line="240" w:lineRule="auto"/>
            </w:pPr>
            <w:r>
              <w:t>A companion to the film, illustrated with full color photos.</w:t>
            </w:r>
          </w:p>
        </w:tc>
        <w:tc>
          <w:tcPr>
            <w:tcW w:w="700" w:type="dxa"/>
          </w:tcPr>
          <w:p w14:paraId="0098F88A">
            <w:pPr>
              <w:spacing w:after="0" w:line="240" w:lineRule="auto"/>
            </w:pPr>
            <w:r>
              <w:t>奇幻</w:t>
            </w:r>
          </w:p>
        </w:tc>
      </w:tr>
      <w:tr w14:paraId="45A2F8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04A5E294">
            <w:pPr>
              <w:spacing w:after="0" w:line="240" w:lineRule="auto"/>
            </w:pPr>
            <w:r>
              <w:t>1047</w:t>
            </w:r>
          </w:p>
        </w:tc>
        <w:tc>
          <w:tcPr>
            <w:tcW w:w="1805" w:type="dxa"/>
          </w:tcPr>
          <w:p w14:paraId="3F3BA1F9">
            <w:pPr>
              <w:spacing w:after="0" w:line="240" w:lineRule="auto"/>
            </w:pPr>
            <w:r>
              <w:t>The Black Swan: The Impact of the Highly Improbable</w:t>
            </w:r>
          </w:p>
        </w:tc>
        <w:tc>
          <w:tcPr>
            <w:tcW w:w="1410" w:type="dxa"/>
          </w:tcPr>
          <w:p w14:paraId="0809C56F">
            <w:pPr>
              <w:spacing w:after="0" w:line="240" w:lineRule="auto"/>
            </w:pPr>
            <w:r>
              <w:t>Nassim Nicholas Taleb</w:t>
            </w:r>
          </w:p>
        </w:tc>
        <w:tc>
          <w:tcPr>
            <w:tcW w:w="760" w:type="dxa"/>
          </w:tcPr>
          <w:p w14:paraId="7527F01B">
            <w:pPr>
              <w:spacing w:after="0" w:line="240" w:lineRule="auto"/>
            </w:pPr>
            <w:r>
              <w:t>366.0</w:t>
            </w:r>
          </w:p>
        </w:tc>
        <w:tc>
          <w:tcPr>
            <w:tcW w:w="3560" w:type="dxa"/>
          </w:tcPr>
          <w:p w14:paraId="6FCE12FB">
            <w:pPr>
              <w:spacing w:after="0" w:line="240" w:lineRule="auto"/>
            </w:pPr>
            <w:r>
              <w:t>A black swan is a highly improbable event with three principal characteristics: It is unpredictable; it carries a massive impact; and, after the fact, we concoct an explanation that makes it appear less random, and mo...</w:t>
            </w:r>
          </w:p>
        </w:tc>
        <w:tc>
          <w:tcPr>
            <w:tcW w:w="700" w:type="dxa"/>
          </w:tcPr>
          <w:p w14:paraId="3FD87B82">
            <w:pPr>
              <w:spacing w:after="0" w:line="240" w:lineRule="auto"/>
            </w:pPr>
            <w:r>
              <w:t>历史</w:t>
            </w:r>
          </w:p>
        </w:tc>
      </w:tr>
      <w:tr w14:paraId="668D15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07063078">
            <w:pPr>
              <w:spacing w:after="0" w:line="240" w:lineRule="auto"/>
            </w:pPr>
            <w:r>
              <w:t>1048</w:t>
            </w:r>
          </w:p>
        </w:tc>
        <w:tc>
          <w:tcPr>
            <w:tcW w:w="1805" w:type="dxa"/>
          </w:tcPr>
          <w:p w14:paraId="0AD2595B">
            <w:pPr>
              <w:spacing w:after="0" w:line="240" w:lineRule="auto"/>
            </w:pPr>
            <w:r>
              <w:t>Gathering Blue (The Giver, #2)</w:t>
            </w:r>
          </w:p>
        </w:tc>
        <w:tc>
          <w:tcPr>
            <w:tcW w:w="1410" w:type="dxa"/>
          </w:tcPr>
          <w:p w14:paraId="4F3B0D78">
            <w:pPr>
              <w:spacing w:after="0" w:line="240" w:lineRule="auto"/>
            </w:pPr>
            <w:r>
              <w:t>Lois Lowry</w:t>
            </w:r>
          </w:p>
        </w:tc>
        <w:tc>
          <w:tcPr>
            <w:tcW w:w="760" w:type="dxa"/>
          </w:tcPr>
          <w:p w14:paraId="745A2F65">
            <w:pPr>
              <w:spacing w:after="0" w:line="240" w:lineRule="auto"/>
            </w:pPr>
            <w:r>
              <w:t>240.0</w:t>
            </w:r>
          </w:p>
        </w:tc>
        <w:tc>
          <w:tcPr>
            <w:tcW w:w="3560" w:type="dxa"/>
          </w:tcPr>
          <w:p w14:paraId="2CB458BB">
            <w:pPr>
              <w:spacing w:after="0" w:line="240" w:lineRule="auto"/>
            </w:pPr>
            <w:r>
              <w:t>In her strongest work to date, Lois Lowry once again creates a mysterious but plausible future world. It is a society ruled by savagery and deceit that shuns and discards the weak. Left orphaned and physically flawed,...</w:t>
            </w:r>
          </w:p>
        </w:tc>
        <w:tc>
          <w:tcPr>
            <w:tcW w:w="700" w:type="dxa"/>
          </w:tcPr>
          <w:p w14:paraId="6DCBD880">
            <w:pPr>
              <w:spacing w:after="0" w:line="240" w:lineRule="auto"/>
            </w:pPr>
            <w:r>
              <w:t>青春</w:t>
            </w:r>
          </w:p>
        </w:tc>
      </w:tr>
      <w:tr w14:paraId="1B5FE2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624A9289">
            <w:pPr>
              <w:spacing w:after="0" w:line="240" w:lineRule="auto"/>
            </w:pPr>
            <w:r>
              <w:t>1049</w:t>
            </w:r>
          </w:p>
        </w:tc>
        <w:tc>
          <w:tcPr>
            <w:tcW w:w="1805" w:type="dxa"/>
          </w:tcPr>
          <w:p w14:paraId="44070A99">
            <w:pPr>
              <w:spacing w:after="0" w:line="240" w:lineRule="auto"/>
            </w:pPr>
            <w:r>
              <w:t>Breathe (Sea Breeze, #1)</w:t>
            </w:r>
          </w:p>
        </w:tc>
        <w:tc>
          <w:tcPr>
            <w:tcW w:w="1410" w:type="dxa"/>
          </w:tcPr>
          <w:p w14:paraId="65265FE3">
            <w:pPr>
              <w:spacing w:after="0" w:line="240" w:lineRule="auto"/>
            </w:pPr>
            <w:r>
              <w:t>Abbi Glines</w:t>
            </w:r>
          </w:p>
        </w:tc>
        <w:tc>
          <w:tcPr>
            <w:tcW w:w="760" w:type="dxa"/>
          </w:tcPr>
          <w:p w14:paraId="4D1717F4">
            <w:pPr>
              <w:spacing w:after="0" w:line="240" w:lineRule="auto"/>
            </w:pPr>
            <w:r>
              <w:t>357.0</w:t>
            </w:r>
          </w:p>
        </w:tc>
        <w:tc>
          <w:tcPr>
            <w:tcW w:w="3560" w:type="dxa"/>
          </w:tcPr>
          <w:p w14:paraId="2A177E79">
            <w:pPr>
              <w:spacing w:after="0" w:line="240" w:lineRule="auto"/>
            </w:pPr>
            <w:r>
              <w:t>Sadie White's summer job isn't going to be on the beach life-guarding or working at rental booths like most kids her age. With her single mother's increasing pregnancy and refusal to work, Sadie has to take over her m...</w:t>
            </w:r>
          </w:p>
        </w:tc>
        <w:tc>
          <w:tcPr>
            <w:tcW w:w="700" w:type="dxa"/>
          </w:tcPr>
          <w:p w14:paraId="2D73DE70">
            <w:pPr>
              <w:spacing w:after="0" w:line="240" w:lineRule="auto"/>
            </w:pPr>
            <w:r>
              <w:t>言情</w:t>
            </w:r>
          </w:p>
        </w:tc>
      </w:tr>
      <w:tr w14:paraId="4D397A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6A91CB53">
            <w:pPr>
              <w:spacing w:after="0" w:line="240" w:lineRule="auto"/>
            </w:pPr>
            <w:r>
              <w:t>1050</w:t>
            </w:r>
          </w:p>
        </w:tc>
        <w:tc>
          <w:tcPr>
            <w:tcW w:w="1805" w:type="dxa"/>
          </w:tcPr>
          <w:p w14:paraId="70F076FA">
            <w:pPr>
              <w:spacing w:after="0" w:line="240" w:lineRule="auto"/>
            </w:pPr>
            <w:r>
              <w:t>The Further Adventures of Sherlock Holmes: After Sir Arthur Conan Doyle (Classic Crime)</w:t>
            </w:r>
          </w:p>
        </w:tc>
        <w:tc>
          <w:tcPr>
            <w:tcW w:w="1410" w:type="dxa"/>
          </w:tcPr>
          <w:p w14:paraId="1FF6FFF4">
            <w:pPr>
              <w:spacing w:after="0" w:line="240" w:lineRule="auto"/>
            </w:pPr>
            <w:r>
              <w:t>Richard Lancelyn Green / Ronald Knox / Julian Symons</w:t>
            </w:r>
          </w:p>
        </w:tc>
        <w:tc>
          <w:tcPr>
            <w:tcW w:w="760" w:type="dxa"/>
          </w:tcPr>
          <w:p w14:paraId="33CA23C7">
            <w:pPr>
              <w:spacing w:after="0" w:line="240" w:lineRule="auto"/>
            </w:pPr>
            <w:r>
              <w:t>272.0</w:t>
            </w:r>
          </w:p>
        </w:tc>
        <w:tc>
          <w:tcPr>
            <w:tcW w:w="3560" w:type="dxa"/>
          </w:tcPr>
          <w:p w14:paraId="1685870F">
            <w:pPr>
              <w:spacing w:after="0" w:line="240" w:lineRule="auto"/>
            </w:pPr>
            <w:r>
              <w:t>Many writers have revisited the Reichenbach Falls in the hope of summoning up the ghost of Sherlock Holmes. Now Richard Lancelyn Green has succeeded triumphantly with this collection of stories by expert writers of th...</w:t>
            </w:r>
          </w:p>
        </w:tc>
        <w:tc>
          <w:tcPr>
            <w:tcW w:w="700" w:type="dxa"/>
          </w:tcPr>
          <w:p w14:paraId="483AAE49">
            <w:pPr>
              <w:spacing w:after="0" w:line="240" w:lineRule="auto"/>
            </w:pPr>
            <w:r>
              <w:t>推理</w:t>
            </w:r>
          </w:p>
        </w:tc>
      </w:tr>
      <w:tr w14:paraId="1C5CFA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293094B5">
            <w:pPr>
              <w:spacing w:after="0" w:line="240" w:lineRule="auto"/>
            </w:pPr>
            <w:r>
              <w:t>1051</w:t>
            </w:r>
          </w:p>
        </w:tc>
        <w:tc>
          <w:tcPr>
            <w:tcW w:w="1805" w:type="dxa"/>
          </w:tcPr>
          <w:p w14:paraId="5325477B">
            <w:pPr>
              <w:spacing w:after="0" w:line="240" w:lineRule="auto"/>
            </w:pPr>
            <w:r>
              <w:t>The Spirit Catches You and You Fall Down: A Hmong Child, Her American Doctors, and the Collision of Two Cultures</w:t>
            </w:r>
          </w:p>
        </w:tc>
        <w:tc>
          <w:tcPr>
            <w:tcW w:w="1410" w:type="dxa"/>
          </w:tcPr>
          <w:p w14:paraId="40ADFC8A">
            <w:pPr>
              <w:spacing w:after="0" w:line="240" w:lineRule="auto"/>
            </w:pPr>
            <w:r>
              <w:t>Anne Fadiman</w:t>
            </w:r>
          </w:p>
        </w:tc>
        <w:tc>
          <w:tcPr>
            <w:tcW w:w="760" w:type="dxa"/>
          </w:tcPr>
          <w:p w14:paraId="4106C4F8">
            <w:pPr>
              <w:spacing w:after="0" w:line="240" w:lineRule="auto"/>
            </w:pPr>
            <w:r>
              <w:t>341.0</w:t>
            </w:r>
          </w:p>
        </w:tc>
        <w:tc>
          <w:tcPr>
            <w:tcW w:w="3560" w:type="dxa"/>
          </w:tcPr>
          <w:p w14:paraId="471DFD02">
            <w:pPr>
              <w:spacing w:after="0" w:line="240" w:lineRule="auto"/>
            </w:pPr>
            <w:r>
              <w:t>Lia Lee was born in 1982 to a family of recent Hmong immigrants, and soon developed symptoms of epilepsy. By 1988 she was living at home but was brain dead after a tragic cycle of misunderstanding, over-medication, an...</w:t>
            </w:r>
          </w:p>
        </w:tc>
        <w:tc>
          <w:tcPr>
            <w:tcW w:w="700" w:type="dxa"/>
          </w:tcPr>
          <w:p w14:paraId="684C0BD0">
            <w:pPr>
              <w:spacing w:after="0" w:line="240" w:lineRule="auto"/>
            </w:pPr>
            <w:r>
              <w:t>传记</w:t>
            </w:r>
          </w:p>
        </w:tc>
      </w:tr>
      <w:tr w14:paraId="679CC3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47EF69A2">
            <w:pPr>
              <w:spacing w:after="0" w:line="240" w:lineRule="auto"/>
            </w:pPr>
            <w:r>
              <w:t>1052</w:t>
            </w:r>
          </w:p>
        </w:tc>
        <w:tc>
          <w:tcPr>
            <w:tcW w:w="1805" w:type="dxa"/>
          </w:tcPr>
          <w:p w14:paraId="7FE313B8">
            <w:pPr>
              <w:spacing w:after="0" w:line="240" w:lineRule="auto"/>
            </w:pPr>
            <w:r>
              <w:t>Forward the Foundation (Foundation: Prequel #2)</w:t>
            </w:r>
          </w:p>
        </w:tc>
        <w:tc>
          <w:tcPr>
            <w:tcW w:w="1410" w:type="dxa"/>
          </w:tcPr>
          <w:p w14:paraId="19C80D13">
            <w:pPr>
              <w:spacing w:after="0" w:line="240" w:lineRule="auto"/>
            </w:pPr>
            <w:r>
              <w:t>Isaac Asimov</w:t>
            </w:r>
          </w:p>
        </w:tc>
        <w:tc>
          <w:tcPr>
            <w:tcW w:w="760" w:type="dxa"/>
          </w:tcPr>
          <w:p w14:paraId="13861495">
            <w:pPr>
              <w:spacing w:after="0" w:line="240" w:lineRule="auto"/>
            </w:pPr>
            <w:r>
              <w:t>464.0</w:t>
            </w:r>
          </w:p>
        </w:tc>
        <w:tc>
          <w:tcPr>
            <w:tcW w:w="3560" w:type="dxa"/>
          </w:tcPr>
          <w:p w14:paraId="63699FFC">
            <w:pPr>
              <w:spacing w:after="0" w:line="240" w:lineRule="auto"/>
            </w:pPr>
            <w:r>
              <w:t>Librarian's Note: Alternate cover for this ISBN can be found hereHere, from a grand master of science fiction, is the long awaited final novel of the greatest series ever told. Completed just before his death, Forward...</w:t>
            </w:r>
          </w:p>
        </w:tc>
        <w:tc>
          <w:tcPr>
            <w:tcW w:w="700" w:type="dxa"/>
          </w:tcPr>
          <w:p w14:paraId="4038E2DE">
            <w:pPr>
              <w:spacing w:after="0" w:line="240" w:lineRule="auto"/>
            </w:pPr>
            <w:r>
              <w:t>科幻</w:t>
            </w:r>
          </w:p>
        </w:tc>
      </w:tr>
      <w:tr w14:paraId="4AE18D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42E63824">
            <w:pPr>
              <w:spacing w:after="0" w:line="240" w:lineRule="auto"/>
            </w:pPr>
            <w:r>
              <w:t>1053</w:t>
            </w:r>
          </w:p>
        </w:tc>
        <w:tc>
          <w:tcPr>
            <w:tcW w:w="1805" w:type="dxa"/>
          </w:tcPr>
          <w:p w14:paraId="0FA89B47">
            <w:pPr>
              <w:spacing w:after="0" w:line="240" w:lineRule="auto"/>
            </w:pPr>
            <w:r>
              <w:t>Black Hole</w:t>
            </w:r>
          </w:p>
        </w:tc>
        <w:tc>
          <w:tcPr>
            <w:tcW w:w="1410" w:type="dxa"/>
          </w:tcPr>
          <w:p w14:paraId="15430133">
            <w:pPr>
              <w:spacing w:after="0" w:line="240" w:lineRule="auto"/>
            </w:pPr>
            <w:r>
              <w:t>Charles Burns</w:t>
            </w:r>
          </w:p>
        </w:tc>
        <w:tc>
          <w:tcPr>
            <w:tcW w:w="760" w:type="dxa"/>
          </w:tcPr>
          <w:p w14:paraId="598B2673">
            <w:pPr>
              <w:spacing w:after="0" w:line="240" w:lineRule="auto"/>
            </w:pPr>
            <w:r>
              <w:t>368.0</w:t>
            </w:r>
          </w:p>
        </w:tc>
        <w:tc>
          <w:tcPr>
            <w:tcW w:w="3560" w:type="dxa"/>
          </w:tcPr>
          <w:p w14:paraId="5BF13CE5">
            <w:pPr>
              <w:spacing w:after="0" w:line="240" w:lineRule="auto"/>
            </w:pPr>
            <w:r>
              <w:t>Suburban Seattle, the mid-1970s. We learn from the out-set that a strange plague has descended upon the area’s teenagers, transmitted by sexual contact. The disease is manifested in any number of ways — from the hideo...</w:t>
            </w:r>
          </w:p>
        </w:tc>
        <w:tc>
          <w:tcPr>
            <w:tcW w:w="700" w:type="dxa"/>
          </w:tcPr>
          <w:p w14:paraId="2AF62298">
            <w:pPr>
              <w:spacing w:after="0" w:line="240" w:lineRule="auto"/>
            </w:pPr>
            <w:r>
              <w:t>恐怖</w:t>
            </w:r>
          </w:p>
        </w:tc>
      </w:tr>
      <w:tr w14:paraId="45A7F7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1DC20BB9">
            <w:pPr>
              <w:spacing w:after="0" w:line="240" w:lineRule="auto"/>
            </w:pPr>
            <w:r>
              <w:t>1054</w:t>
            </w:r>
          </w:p>
        </w:tc>
        <w:tc>
          <w:tcPr>
            <w:tcW w:w="1805" w:type="dxa"/>
          </w:tcPr>
          <w:p w14:paraId="137F9028">
            <w:pPr>
              <w:spacing w:after="0" w:line="240" w:lineRule="auto"/>
            </w:pPr>
            <w:r>
              <w:t>Point of Impact (Bob Lee Swagger, #1)</w:t>
            </w:r>
          </w:p>
        </w:tc>
        <w:tc>
          <w:tcPr>
            <w:tcW w:w="1410" w:type="dxa"/>
          </w:tcPr>
          <w:p w14:paraId="1BDF5E86">
            <w:pPr>
              <w:spacing w:after="0" w:line="240" w:lineRule="auto"/>
            </w:pPr>
            <w:r>
              <w:t>Stephen Hunter</w:t>
            </w:r>
          </w:p>
        </w:tc>
        <w:tc>
          <w:tcPr>
            <w:tcW w:w="760" w:type="dxa"/>
          </w:tcPr>
          <w:p w14:paraId="02407401">
            <w:pPr>
              <w:spacing w:after="0" w:line="240" w:lineRule="auto"/>
            </w:pPr>
            <w:r>
              <w:t>528.0</w:t>
            </w:r>
          </w:p>
        </w:tc>
        <w:tc>
          <w:tcPr>
            <w:tcW w:w="3560" w:type="dxa"/>
          </w:tcPr>
          <w:p w14:paraId="53D59003">
            <w:pPr>
              <w:spacing w:after="0" w:line="240" w:lineRule="auto"/>
            </w:pPr>
            <w:r>
              <w:t>He was one the best Marine snipers in Vietnam. Today, twenty years later, disgruntled hero of an unheroic war, all Bob Lee Swagger wants to be left alone and to leave the killing behind.But with consummate psychologic...</w:t>
            </w:r>
          </w:p>
        </w:tc>
        <w:tc>
          <w:tcPr>
            <w:tcW w:w="700" w:type="dxa"/>
          </w:tcPr>
          <w:p w14:paraId="68E654AD">
            <w:pPr>
              <w:spacing w:after="0" w:line="240" w:lineRule="auto"/>
            </w:pPr>
            <w:r>
              <w:t>悬疑</w:t>
            </w:r>
          </w:p>
        </w:tc>
      </w:tr>
      <w:tr w14:paraId="5F8056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29A311F9">
            <w:pPr>
              <w:spacing w:after="0" w:line="240" w:lineRule="auto"/>
            </w:pPr>
            <w:r>
              <w:t>1055</w:t>
            </w:r>
          </w:p>
        </w:tc>
        <w:tc>
          <w:tcPr>
            <w:tcW w:w="1805" w:type="dxa"/>
          </w:tcPr>
          <w:p w14:paraId="0AF7A567">
            <w:pPr>
              <w:spacing w:after="0" w:line="240" w:lineRule="auto"/>
            </w:pPr>
            <w:r>
              <w:t>The 7 Habits of Highly Effective People: Powerful Lessons in Personal Change</w:t>
            </w:r>
          </w:p>
        </w:tc>
        <w:tc>
          <w:tcPr>
            <w:tcW w:w="1410" w:type="dxa"/>
          </w:tcPr>
          <w:p w14:paraId="28110334">
            <w:pPr>
              <w:spacing w:after="0" w:line="240" w:lineRule="auto"/>
            </w:pPr>
            <w:r>
              <w:t>Stephen R. Covey</w:t>
            </w:r>
          </w:p>
        </w:tc>
        <w:tc>
          <w:tcPr>
            <w:tcW w:w="760" w:type="dxa"/>
          </w:tcPr>
          <w:p w14:paraId="336AB964">
            <w:pPr>
              <w:spacing w:after="0" w:line="240" w:lineRule="auto"/>
            </w:pPr>
            <w:r>
              <w:t>372.0</w:t>
            </w:r>
          </w:p>
        </w:tc>
        <w:tc>
          <w:tcPr>
            <w:tcW w:w="3560" w:type="dxa"/>
          </w:tcPr>
          <w:p w14:paraId="518313AD">
            <w:pPr>
              <w:spacing w:after="0" w:line="240" w:lineRule="auto"/>
            </w:pPr>
            <w:r>
              <w:t>When Stephen Covey first released The Seven Habits of Highly Effective People, the book became an instant rage because people suddenly got up and took notice that their lives were headed off in the wrong direction; an...</w:t>
            </w:r>
          </w:p>
        </w:tc>
        <w:tc>
          <w:tcPr>
            <w:tcW w:w="700" w:type="dxa"/>
          </w:tcPr>
          <w:p w14:paraId="5CE76429">
            <w:pPr>
              <w:spacing w:after="0" w:line="240" w:lineRule="auto"/>
            </w:pPr>
            <w:r>
              <w:t>文学</w:t>
            </w:r>
          </w:p>
        </w:tc>
      </w:tr>
      <w:tr w14:paraId="49A13D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32AB290E">
            <w:pPr>
              <w:spacing w:after="0" w:line="240" w:lineRule="auto"/>
            </w:pPr>
            <w:r>
              <w:t>1056</w:t>
            </w:r>
          </w:p>
        </w:tc>
        <w:tc>
          <w:tcPr>
            <w:tcW w:w="1805" w:type="dxa"/>
          </w:tcPr>
          <w:p w14:paraId="4E543F99">
            <w:pPr>
              <w:spacing w:after="0" w:line="240" w:lineRule="auto"/>
            </w:pPr>
            <w:r>
              <w:t>The Last Battle (Chronicles of Narnia, #7)</w:t>
            </w:r>
          </w:p>
        </w:tc>
        <w:tc>
          <w:tcPr>
            <w:tcW w:w="1410" w:type="dxa"/>
          </w:tcPr>
          <w:p w14:paraId="317432AF">
            <w:pPr>
              <w:spacing w:after="0" w:line="240" w:lineRule="auto"/>
            </w:pPr>
            <w:r>
              <w:t>C.S. Lewis</w:t>
            </w:r>
          </w:p>
        </w:tc>
        <w:tc>
          <w:tcPr>
            <w:tcW w:w="760" w:type="dxa"/>
          </w:tcPr>
          <w:p w14:paraId="3ECB9E9E">
            <w:pPr>
              <w:spacing w:after="0" w:line="240" w:lineRule="auto"/>
            </w:pPr>
            <w:r>
              <w:t>288.0</w:t>
            </w:r>
          </w:p>
        </w:tc>
        <w:tc>
          <w:tcPr>
            <w:tcW w:w="3560" w:type="dxa"/>
          </w:tcPr>
          <w:p w14:paraId="4CC01E42">
            <w:pPr>
              <w:spacing w:after="0" w:line="240" w:lineRule="auto"/>
            </w:pPr>
            <w:r>
              <w:t>This edition of Lewis's classic fantasy fiction is packaged specifically for adults. Complementing the look of the author's non-fiction books, and anticipating the forthcoming Narnia feature films, this edition contai...</w:t>
            </w:r>
          </w:p>
        </w:tc>
        <w:tc>
          <w:tcPr>
            <w:tcW w:w="700" w:type="dxa"/>
          </w:tcPr>
          <w:p w14:paraId="4FAA7807">
            <w:pPr>
              <w:spacing w:after="0" w:line="240" w:lineRule="auto"/>
            </w:pPr>
            <w:r>
              <w:t>奇幻</w:t>
            </w:r>
          </w:p>
        </w:tc>
      </w:tr>
      <w:tr w14:paraId="63AC6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32770F28">
            <w:pPr>
              <w:spacing w:after="0" w:line="240" w:lineRule="auto"/>
            </w:pPr>
            <w:r>
              <w:t>1057</w:t>
            </w:r>
          </w:p>
        </w:tc>
        <w:tc>
          <w:tcPr>
            <w:tcW w:w="1805" w:type="dxa"/>
          </w:tcPr>
          <w:p w14:paraId="4E17165C">
            <w:pPr>
              <w:spacing w:after="0" w:line="240" w:lineRule="auto"/>
            </w:pPr>
            <w:r>
              <w:t>The Boleyn Inheritance (The Plantagenet and Tudor Novels, #10)</w:t>
            </w:r>
          </w:p>
        </w:tc>
        <w:tc>
          <w:tcPr>
            <w:tcW w:w="1410" w:type="dxa"/>
          </w:tcPr>
          <w:p w14:paraId="4EE67B2E">
            <w:pPr>
              <w:spacing w:after="0" w:line="240" w:lineRule="auto"/>
            </w:pPr>
            <w:r>
              <w:t>Philippa Gregory</w:t>
            </w:r>
          </w:p>
        </w:tc>
        <w:tc>
          <w:tcPr>
            <w:tcW w:w="760" w:type="dxa"/>
          </w:tcPr>
          <w:p w14:paraId="66E0C5FF">
            <w:pPr>
              <w:spacing w:after="0" w:line="240" w:lineRule="auto"/>
            </w:pPr>
            <w:r>
              <w:t>518.0</w:t>
            </w:r>
          </w:p>
        </w:tc>
        <w:tc>
          <w:tcPr>
            <w:tcW w:w="3560" w:type="dxa"/>
          </w:tcPr>
          <w:p w14:paraId="1F194154">
            <w:pPr>
              <w:spacing w:after="0" w:line="240" w:lineRule="auto"/>
            </w:pPr>
            <w:r>
              <w:t>Three Women Who Share One Fate: The Boleyn InheritanceAnne of Cleves She runs from her tiny country, her hateful mother, and her abusive brother to a throne whose last three occupants are dead. King Henry VIII, her ne...</w:t>
            </w:r>
          </w:p>
        </w:tc>
        <w:tc>
          <w:tcPr>
            <w:tcW w:w="700" w:type="dxa"/>
          </w:tcPr>
          <w:p w14:paraId="1ECF7B84">
            <w:pPr>
              <w:spacing w:after="0" w:line="240" w:lineRule="auto"/>
            </w:pPr>
            <w:r>
              <w:t>历史</w:t>
            </w:r>
          </w:p>
        </w:tc>
      </w:tr>
      <w:tr w14:paraId="4A84C5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4BE49C0F">
            <w:pPr>
              <w:spacing w:after="0" w:line="240" w:lineRule="auto"/>
            </w:pPr>
            <w:r>
              <w:t>1058</w:t>
            </w:r>
          </w:p>
        </w:tc>
        <w:tc>
          <w:tcPr>
            <w:tcW w:w="1805" w:type="dxa"/>
          </w:tcPr>
          <w:p w14:paraId="43537E36">
            <w:pPr>
              <w:spacing w:after="0" w:line="240" w:lineRule="auto"/>
            </w:pPr>
            <w:r>
              <w:t>The Summoning (Darkest Powers, #1)</w:t>
            </w:r>
          </w:p>
        </w:tc>
        <w:tc>
          <w:tcPr>
            <w:tcW w:w="1410" w:type="dxa"/>
          </w:tcPr>
          <w:p w14:paraId="4D451674">
            <w:pPr>
              <w:spacing w:after="0" w:line="240" w:lineRule="auto"/>
            </w:pPr>
            <w:r>
              <w:t>Kelley Armstrong</w:t>
            </w:r>
          </w:p>
        </w:tc>
        <w:tc>
          <w:tcPr>
            <w:tcW w:w="760" w:type="dxa"/>
          </w:tcPr>
          <w:p w14:paraId="641F1367">
            <w:pPr>
              <w:spacing w:after="0" w:line="240" w:lineRule="auto"/>
            </w:pPr>
            <w:r>
              <w:t>390.0</w:t>
            </w:r>
          </w:p>
        </w:tc>
        <w:tc>
          <w:tcPr>
            <w:tcW w:w="3560" w:type="dxa"/>
          </w:tcPr>
          <w:p w14:paraId="2155B8B9">
            <w:pPr>
              <w:spacing w:after="0" w:line="240" w:lineRule="auto"/>
            </w:pPr>
            <w:r>
              <w:t>Chloe Saunders used to have a relatively normal life.But now she finds herself in the middle of some really strange situations because:~She suddenly starts seeing dead people.~She gets locked up in a group home for un...</w:t>
            </w:r>
          </w:p>
        </w:tc>
        <w:tc>
          <w:tcPr>
            <w:tcW w:w="700" w:type="dxa"/>
          </w:tcPr>
          <w:p w14:paraId="779A8593">
            <w:pPr>
              <w:spacing w:after="0" w:line="240" w:lineRule="auto"/>
            </w:pPr>
            <w:r>
              <w:t>青春</w:t>
            </w:r>
          </w:p>
        </w:tc>
      </w:tr>
      <w:tr w14:paraId="2D2E5D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754C5FFE">
            <w:pPr>
              <w:spacing w:after="0" w:line="240" w:lineRule="auto"/>
            </w:pPr>
            <w:r>
              <w:t>1059</w:t>
            </w:r>
          </w:p>
        </w:tc>
        <w:tc>
          <w:tcPr>
            <w:tcW w:w="1805" w:type="dxa"/>
          </w:tcPr>
          <w:p w14:paraId="30E012AE">
            <w:pPr>
              <w:spacing w:after="0" w:line="240" w:lineRule="auto"/>
            </w:pPr>
            <w:r>
              <w:t>Forever Too Far (Rosemary Beach, #3; Too Far, #3)</w:t>
            </w:r>
          </w:p>
        </w:tc>
        <w:tc>
          <w:tcPr>
            <w:tcW w:w="1410" w:type="dxa"/>
          </w:tcPr>
          <w:p w14:paraId="5EAFBF52">
            <w:pPr>
              <w:spacing w:after="0" w:line="240" w:lineRule="auto"/>
            </w:pPr>
            <w:r>
              <w:t>Abbi Glines</w:t>
            </w:r>
          </w:p>
        </w:tc>
        <w:tc>
          <w:tcPr>
            <w:tcW w:w="760" w:type="dxa"/>
          </w:tcPr>
          <w:p w14:paraId="3BA7FC07">
            <w:pPr>
              <w:spacing w:after="0" w:line="240" w:lineRule="auto"/>
            </w:pPr>
            <w:r>
              <w:t>292.0</w:t>
            </w:r>
          </w:p>
        </w:tc>
        <w:tc>
          <w:tcPr>
            <w:tcW w:w="3560" w:type="dxa"/>
          </w:tcPr>
          <w:p w14:paraId="3F109ED5">
            <w:pPr>
              <w:spacing w:after="0" w:line="240" w:lineRule="auto"/>
            </w:pPr>
            <w:r>
              <w:t>Rush promised her forever... but promises can be broken. Torn between his love for his family and his love for Blaire, Rush has to find a way to save one without losing the other. In the end one has to be more importa...</w:t>
            </w:r>
          </w:p>
        </w:tc>
        <w:tc>
          <w:tcPr>
            <w:tcW w:w="700" w:type="dxa"/>
          </w:tcPr>
          <w:p w14:paraId="3B4D99CF">
            <w:pPr>
              <w:spacing w:after="0" w:line="240" w:lineRule="auto"/>
            </w:pPr>
            <w:r>
              <w:t>言情</w:t>
            </w:r>
          </w:p>
        </w:tc>
      </w:tr>
      <w:tr w14:paraId="3A08DF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772277A8">
            <w:pPr>
              <w:spacing w:after="0" w:line="240" w:lineRule="auto"/>
            </w:pPr>
            <w:r>
              <w:t>1060</w:t>
            </w:r>
          </w:p>
        </w:tc>
        <w:tc>
          <w:tcPr>
            <w:tcW w:w="1805" w:type="dxa"/>
          </w:tcPr>
          <w:p w14:paraId="20CC882F">
            <w:pPr>
              <w:spacing w:after="0" w:line="240" w:lineRule="auto"/>
            </w:pPr>
            <w:r>
              <w:t>Roses are Red (Alex Cross, #6)</w:t>
            </w:r>
          </w:p>
        </w:tc>
        <w:tc>
          <w:tcPr>
            <w:tcW w:w="1410" w:type="dxa"/>
          </w:tcPr>
          <w:p w14:paraId="4B4434D2">
            <w:pPr>
              <w:spacing w:after="0" w:line="240" w:lineRule="auto"/>
            </w:pPr>
            <w:r>
              <w:t>James Patterson</w:t>
            </w:r>
          </w:p>
        </w:tc>
        <w:tc>
          <w:tcPr>
            <w:tcW w:w="760" w:type="dxa"/>
          </w:tcPr>
          <w:p w14:paraId="1E692D38">
            <w:pPr>
              <w:spacing w:after="0" w:line="240" w:lineRule="auto"/>
            </w:pPr>
            <w:r>
              <w:t>416.0</w:t>
            </w:r>
          </w:p>
        </w:tc>
        <w:tc>
          <w:tcPr>
            <w:tcW w:w="3560" w:type="dxa"/>
          </w:tcPr>
          <w:p w14:paraId="6B7D6A39">
            <w:pPr>
              <w:spacing w:after="0" w:line="240" w:lineRule="auto"/>
            </w:pPr>
            <w:r>
              <w:t>In this heart-pounding but touchingly romantic thriller, Detective Alex Cross pursues the most complex and brilliant killer he's ever confronted - mysterious criminal who calls himself the Mastermind. In a series of c...</w:t>
            </w:r>
          </w:p>
        </w:tc>
        <w:tc>
          <w:tcPr>
            <w:tcW w:w="700" w:type="dxa"/>
          </w:tcPr>
          <w:p w14:paraId="095B768E">
            <w:pPr>
              <w:spacing w:after="0" w:line="240" w:lineRule="auto"/>
            </w:pPr>
            <w:r>
              <w:t>推理</w:t>
            </w:r>
          </w:p>
        </w:tc>
      </w:tr>
      <w:tr w14:paraId="55DEE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1B25E68D">
            <w:pPr>
              <w:spacing w:after="0" w:line="240" w:lineRule="auto"/>
            </w:pPr>
            <w:r>
              <w:t>1061</w:t>
            </w:r>
          </w:p>
        </w:tc>
        <w:tc>
          <w:tcPr>
            <w:tcW w:w="1805" w:type="dxa"/>
          </w:tcPr>
          <w:p w14:paraId="14F5CC7F">
            <w:pPr>
              <w:spacing w:after="0" w:line="240" w:lineRule="auto"/>
            </w:pPr>
            <w:r>
              <w:t>The Lost Boy (Dave Pelzer #2)</w:t>
            </w:r>
          </w:p>
        </w:tc>
        <w:tc>
          <w:tcPr>
            <w:tcW w:w="1410" w:type="dxa"/>
          </w:tcPr>
          <w:p w14:paraId="55C3A795">
            <w:pPr>
              <w:spacing w:after="0" w:line="240" w:lineRule="auto"/>
            </w:pPr>
            <w:r>
              <w:t>Dave Pelzer</w:t>
            </w:r>
          </w:p>
        </w:tc>
        <w:tc>
          <w:tcPr>
            <w:tcW w:w="760" w:type="dxa"/>
          </w:tcPr>
          <w:p w14:paraId="1C4CFD04">
            <w:pPr>
              <w:spacing w:after="0" w:line="240" w:lineRule="auto"/>
            </w:pPr>
            <w:r>
              <w:t>331.0</w:t>
            </w:r>
          </w:p>
        </w:tc>
        <w:tc>
          <w:tcPr>
            <w:tcW w:w="3560" w:type="dxa"/>
          </w:tcPr>
          <w:p w14:paraId="3C6BF4B0">
            <w:pPr>
              <w:spacing w:after="0" w:line="240" w:lineRule="auto"/>
            </w:pPr>
            <w:r>
              <w:t>Imagine a young boy who has never had a loving home. His only possesions are the old, torn clothes he carries in a paper bag. The only world he knows is one of isolation and fear. Although others had rescued this boy...</w:t>
            </w:r>
          </w:p>
        </w:tc>
        <w:tc>
          <w:tcPr>
            <w:tcW w:w="700" w:type="dxa"/>
          </w:tcPr>
          <w:p w14:paraId="45EDEB40">
            <w:pPr>
              <w:spacing w:after="0" w:line="240" w:lineRule="auto"/>
            </w:pPr>
            <w:r>
              <w:t>传记</w:t>
            </w:r>
          </w:p>
        </w:tc>
      </w:tr>
      <w:tr w14:paraId="64BBD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21097EB9">
            <w:pPr>
              <w:spacing w:after="0" w:line="240" w:lineRule="auto"/>
            </w:pPr>
            <w:r>
              <w:t>1062</w:t>
            </w:r>
          </w:p>
        </w:tc>
        <w:tc>
          <w:tcPr>
            <w:tcW w:w="1805" w:type="dxa"/>
          </w:tcPr>
          <w:p w14:paraId="3930EA56">
            <w:pPr>
              <w:spacing w:after="0" w:line="240" w:lineRule="auto"/>
            </w:pPr>
            <w:r>
              <w:t>Pandora's Star</w:t>
            </w:r>
          </w:p>
        </w:tc>
        <w:tc>
          <w:tcPr>
            <w:tcW w:w="1410" w:type="dxa"/>
          </w:tcPr>
          <w:p w14:paraId="48795C94">
            <w:pPr>
              <w:spacing w:after="0" w:line="240" w:lineRule="auto"/>
            </w:pPr>
            <w:r>
              <w:t>Peter F. Hamilton</w:t>
            </w:r>
          </w:p>
        </w:tc>
        <w:tc>
          <w:tcPr>
            <w:tcW w:w="760" w:type="dxa"/>
          </w:tcPr>
          <w:p w14:paraId="44A166F3">
            <w:pPr>
              <w:spacing w:after="0" w:line="240" w:lineRule="auto"/>
            </w:pPr>
            <w:r>
              <w:t>768.0</w:t>
            </w:r>
          </w:p>
        </w:tc>
        <w:tc>
          <w:tcPr>
            <w:tcW w:w="3560" w:type="dxa"/>
          </w:tcPr>
          <w:p w14:paraId="66F4220B">
            <w:pPr>
              <w:spacing w:after="0" w:line="240" w:lineRule="auto"/>
            </w:pPr>
            <w:r>
              <w:t>The year is 2380. The Intersolar Commonwealth, a sphere of stars some four hundred light-years in diameter, contains more than six hundred worlds, interconnected by a web of transport "tunnels" known as wormholes. At...</w:t>
            </w:r>
          </w:p>
        </w:tc>
        <w:tc>
          <w:tcPr>
            <w:tcW w:w="700" w:type="dxa"/>
          </w:tcPr>
          <w:p w14:paraId="1318223A">
            <w:pPr>
              <w:spacing w:after="0" w:line="240" w:lineRule="auto"/>
            </w:pPr>
            <w:r>
              <w:t>科幻</w:t>
            </w:r>
          </w:p>
        </w:tc>
      </w:tr>
      <w:tr w14:paraId="49AC79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27DA4FAD">
            <w:pPr>
              <w:spacing w:after="0" w:line="240" w:lineRule="auto"/>
            </w:pPr>
            <w:r>
              <w:t>1063</w:t>
            </w:r>
          </w:p>
        </w:tc>
        <w:tc>
          <w:tcPr>
            <w:tcW w:w="1805" w:type="dxa"/>
          </w:tcPr>
          <w:p w14:paraId="4F9ED94F">
            <w:pPr>
              <w:spacing w:after="0" w:line="240" w:lineRule="auto"/>
            </w:pPr>
            <w:r>
              <w:t>Feed (Newsflesh Trilogy, #1)</w:t>
            </w:r>
          </w:p>
        </w:tc>
        <w:tc>
          <w:tcPr>
            <w:tcW w:w="1410" w:type="dxa"/>
          </w:tcPr>
          <w:p w14:paraId="1D7C2172">
            <w:pPr>
              <w:spacing w:after="0" w:line="240" w:lineRule="auto"/>
            </w:pPr>
            <w:r>
              <w:t>Mira Grant</w:t>
            </w:r>
          </w:p>
        </w:tc>
        <w:tc>
          <w:tcPr>
            <w:tcW w:w="760" w:type="dxa"/>
          </w:tcPr>
          <w:p w14:paraId="411D9110">
            <w:pPr>
              <w:spacing w:after="0" w:line="240" w:lineRule="auto"/>
            </w:pPr>
            <w:r>
              <w:t>599.0</w:t>
            </w:r>
          </w:p>
        </w:tc>
        <w:tc>
          <w:tcPr>
            <w:tcW w:w="3560" w:type="dxa"/>
          </w:tcPr>
          <w:p w14:paraId="65C17A87">
            <w:pPr>
              <w:spacing w:after="0" w:line="240" w:lineRule="auto"/>
            </w:pPr>
            <w:r>
              <w:t>The year was 2014. We had cured cancer. We had beaten the common cold. But in doing so we created something new, something terrible that no one could stop. The infection spread, virus blocks taking over bodies and min...</w:t>
            </w:r>
          </w:p>
        </w:tc>
        <w:tc>
          <w:tcPr>
            <w:tcW w:w="700" w:type="dxa"/>
          </w:tcPr>
          <w:p w14:paraId="1D2A9D47">
            <w:pPr>
              <w:spacing w:after="0" w:line="240" w:lineRule="auto"/>
            </w:pPr>
            <w:r>
              <w:t>恐怖</w:t>
            </w:r>
          </w:p>
        </w:tc>
      </w:tr>
      <w:tr w14:paraId="422CA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343FD749">
            <w:pPr>
              <w:spacing w:after="0" w:line="240" w:lineRule="auto"/>
            </w:pPr>
            <w:r>
              <w:t>1064</w:t>
            </w:r>
          </w:p>
        </w:tc>
        <w:tc>
          <w:tcPr>
            <w:tcW w:w="1805" w:type="dxa"/>
          </w:tcPr>
          <w:p w14:paraId="5626D327">
            <w:pPr>
              <w:spacing w:after="0" w:line="240" w:lineRule="auto"/>
            </w:pPr>
            <w:r>
              <w:t>Eye of the Storm (Sean Dillon, #1)</w:t>
            </w:r>
          </w:p>
        </w:tc>
        <w:tc>
          <w:tcPr>
            <w:tcW w:w="1410" w:type="dxa"/>
          </w:tcPr>
          <w:p w14:paraId="6BC17BC9">
            <w:pPr>
              <w:spacing w:after="0" w:line="240" w:lineRule="auto"/>
            </w:pPr>
            <w:r>
              <w:t>Jack Higgins</w:t>
            </w:r>
          </w:p>
        </w:tc>
        <w:tc>
          <w:tcPr>
            <w:tcW w:w="760" w:type="dxa"/>
          </w:tcPr>
          <w:p w14:paraId="37C7689E">
            <w:pPr>
              <w:spacing w:after="0" w:line="240" w:lineRule="auto"/>
            </w:pPr>
            <w:r>
              <w:t>352.0</w:t>
            </w:r>
          </w:p>
        </w:tc>
        <w:tc>
          <w:tcPr>
            <w:tcW w:w="3560" w:type="dxa"/>
          </w:tcPr>
          <w:p w14:paraId="5B413D6E">
            <w:pPr>
              <w:spacing w:after="0" w:line="240" w:lineRule="auto"/>
            </w:pPr>
            <w:r>
              <w:t>Former allies in the IRA, Sean Dillon and Martin Brosnam have chosen different paths. Now Dillon is a terrorist for hire, a master of disguise employed by Saddam Hussein. Brosnan is the one man who knows Dillon’s stre...</w:t>
            </w:r>
          </w:p>
        </w:tc>
        <w:tc>
          <w:tcPr>
            <w:tcW w:w="700" w:type="dxa"/>
          </w:tcPr>
          <w:p w14:paraId="2FA115BB">
            <w:pPr>
              <w:spacing w:after="0" w:line="240" w:lineRule="auto"/>
            </w:pPr>
            <w:r>
              <w:t>悬疑</w:t>
            </w:r>
          </w:p>
        </w:tc>
      </w:tr>
      <w:tr w14:paraId="68EA6A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37893358">
            <w:pPr>
              <w:spacing w:after="0" w:line="240" w:lineRule="auto"/>
            </w:pPr>
            <w:r>
              <w:t>1065</w:t>
            </w:r>
          </w:p>
        </w:tc>
        <w:tc>
          <w:tcPr>
            <w:tcW w:w="1805" w:type="dxa"/>
          </w:tcPr>
          <w:p w14:paraId="0AC7EA42">
            <w:pPr>
              <w:spacing w:after="0" w:line="240" w:lineRule="auto"/>
            </w:pPr>
            <w:r>
              <w:t>A Midsummer Night's Dream</w:t>
            </w:r>
          </w:p>
        </w:tc>
        <w:tc>
          <w:tcPr>
            <w:tcW w:w="1410" w:type="dxa"/>
          </w:tcPr>
          <w:p w14:paraId="56F6E0F9">
            <w:pPr>
              <w:spacing w:after="0" w:line="240" w:lineRule="auto"/>
            </w:pPr>
            <w:r>
              <w:t>William Shakespeare / Barbara A. Mowat / Paul Werstine</w:t>
            </w:r>
          </w:p>
        </w:tc>
        <w:tc>
          <w:tcPr>
            <w:tcW w:w="760" w:type="dxa"/>
          </w:tcPr>
          <w:p w14:paraId="18C7B4D7">
            <w:pPr>
              <w:spacing w:after="0" w:line="240" w:lineRule="auto"/>
            </w:pPr>
            <w:r>
              <w:t>240.0</w:t>
            </w:r>
          </w:p>
        </w:tc>
        <w:tc>
          <w:tcPr>
            <w:tcW w:w="3560" w:type="dxa"/>
          </w:tcPr>
          <w:p w14:paraId="3B487BB0">
            <w:pPr>
              <w:spacing w:after="0" w:line="240" w:lineRule="auto"/>
            </w:pPr>
            <w:r>
              <w:t>Shakespeare's intertwined love polygons begin to get complicated from the start--Demetrius and Lysander both want Hermia but she only has eyes for Lysander. Bad news is, Hermia's father wants Demetrius for a son-in-la...</w:t>
            </w:r>
          </w:p>
        </w:tc>
        <w:tc>
          <w:tcPr>
            <w:tcW w:w="700" w:type="dxa"/>
          </w:tcPr>
          <w:p w14:paraId="2A5CCBFF">
            <w:pPr>
              <w:spacing w:after="0" w:line="240" w:lineRule="auto"/>
            </w:pPr>
            <w:r>
              <w:t>文学</w:t>
            </w:r>
          </w:p>
        </w:tc>
      </w:tr>
      <w:tr w14:paraId="699D6E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0DCBD092">
            <w:pPr>
              <w:spacing w:after="0" w:line="240" w:lineRule="auto"/>
            </w:pPr>
            <w:r>
              <w:t>1066</w:t>
            </w:r>
          </w:p>
        </w:tc>
        <w:tc>
          <w:tcPr>
            <w:tcW w:w="1805" w:type="dxa"/>
          </w:tcPr>
          <w:p w14:paraId="7195DECB">
            <w:pPr>
              <w:spacing w:after="0" w:line="240" w:lineRule="auto"/>
            </w:pPr>
            <w:r>
              <w:t>Inheritance (The Inheritance Cycle, #4)</w:t>
            </w:r>
          </w:p>
        </w:tc>
        <w:tc>
          <w:tcPr>
            <w:tcW w:w="1410" w:type="dxa"/>
          </w:tcPr>
          <w:p w14:paraId="01DE188A">
            <w:pPr>
              <w:spacing w:after="0" w:line="240" w:lineRule="auto"/>
            </w:pPr>
            <w:r>
              <w:t>Christopher Paolini</w:t>
            </w:r>
          </w:p>
        </w:tc>
        <w:tc>
          <w:tcPr>
            <w:tcW w:w="760" w:type="dxa"/>
          </w:tcPr>
          <w:p w14:paraId="761FEBF3">
            <w:pPr>
              <w:spacing w:after="0" w:line="240" w:lineRule="auto"/>
            </w:pPr>
            <w:r>
              <w:t>849.0</w:t>
            </w:r>
          </w:p>
        </w:tc>
        <w:tc>
          <w:tcPr>
            <w:tcW w:w="3560" w:type="dxa"/>
          </w:tcPr>
          <w:p w14:paraId="4897B86E">
            <w:pPr>
              <w:spacing w:after="0" w:line="240" w:lineRule="auto"/>
            </w:pPr>
            <w:r>
              <w:t>It began with Eragon... It ends with Inheritance.Not so very long ago, Eragon — Shadeslayer, Dragon Rider — was nothing more than a poor farm boy, and his dragon, Saphira, only a blue stone in the forest. Now the fate...</w:t>
            </w:r>
          </w:p>
        </w:tc>
        <w:tc>
          <w:tcPr>
            <w:tcW w:w="700" w:type="dxa"/>
          </w:tcPr>
          <w:p w14:paraId="25ADCFBC">
            <w:pPr>
              <w:spacing w:after="0" w:line="240" w:lineRule="auto"/>
            </w:pPr>
            <w:r>
              <w:t>奇幻</w:t>
            </w:r>
          </w:p>
        </w:tc>
      </w:tr>
      <w:tr w14:paraId="4163B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0EAA43AF">
            <w:pPr>
              <w:spacing w:after="0" w:line="240" w:lineRule="auto"/>
            </w:pPr>
            <w:r>
              <w:t>1067</w:t>
            </w:r>
          </w:p>
        </w:tc>
        <w:tc>
          <w:tcPr>
            <w:tcW w:w="1805" w:type="dxa"/>
          </w:tcPr>
          <w:p w14:paraId="643AD264">
            <w:pPr>
              <w:spacing w:after="0" w:line="240" w:lineRule="auto"/>
            </w:pPr>
            <w:r>
              <w:t>The Underground Railroad</w:t>
            </w:r>
          </w:p>
        </w:tc>
        <w:tc>
          <w:tcPr>
            <w:tcW w:w="1410" w:type="dxa"/>
          </w:tcPr>
          <w:p w14:paraId="39EC9C6D">
            <w:pPr>
              <w:spacing w:after="0" w:line="240" w:lineRule="auto"/>
            </w:pPr>
            <w:r>
              <w:t>Colson Whitehead</w:t>
            </w:r>
          </w:p>
        </w:tc>
        <w:tc>
          <w:tcPr>
            <w:tcW w:w="760" w:type="dxa"/>
          </w:tcPr>
          <w:p w14:paraId="19937B43">
            <w:pPr>
              <w:spacing w:after="0" w:line="240" w:lineRule="auto"/>
            </w:pPr>
            <w:r>
              <w:t>306.0</w:t>
            </w:r>
          </w:p>
        </w:tc>
        <w:tc>
          <w:tcPr>
            <w:tcW w:w="3560" w:type="dxa"/>
          </w:tcPr>
          <w:p w14:paraId="440AA52D">
            <w:pPr>
              <w:spacing w:after="0" w:line="240" w:lineRule="auto"/>
            </w:pPr>
            <w:r>
              <w:t>Cora is a slave on a cotton plantation in Georgia. Life is hell for all the slaves, but especially bad for Cora; an outcast even among her fellow Africans, she is coming into womanhood—where even greater pain awaits....</w:t>
            </w:r>
          </w:p>
        </w:tc>
        <w:tc>
          <w:tcPr>
            <w:tcW w:w="700" w:type="dxa"/>
          </w:tcPr>
          <w:p w14:paraId="589012D4">
            <w:pPr>
              <w:spacing w:after="0" w:line="240" w:lineRule="auto"/>
            </w:pPr>
            <w:r>
              <w:t>历史</w:t>
            </w:r>
          </w:p>
        </w:tc>
      </w:tr>
      <w:tr w14:paraId="2121F4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2DD0B9D0">
            <w:pPr>
              <w:spacing w:after="0" w:line="240" w:lineRule="auto"/>
            </w:pPr>
            <w:r>
              <w:t>1068</w:t>
            </w:r>
          </w:p>
        </w:tc>
        <w:tc>
          <w:tcPr>
            <w:tcW w:w="1805" w:type="dxa"/>
          </w:tcPr>
          <w:p w14:paraId="3ACFBAEB">
            <w:pPr>
              <w:spacing w:after="0" w:line="240" w:lineRule="auto"/>
            </w:pPr>
            <w:r>
              <w:t>All the Bright Places</w:t>
            </w:r>
          </w:p>
        </w:tc>
        <w:tc>
          <w:tcPr>
            <w:tcW w:w="1410" w:type="dxa"/>
          </w:tcPr>
          <w:p w14:paraId="577ABD87">
            <w:pPr>
              <w:spacing w:after="0" w:line="240" w:lineRule="auto"/>
            </w:pPr>
            <w:r>
              <w:t>Jennifer Niven / فرانک معنوی</w:t>
            </w:r>
          </w:p>
        </w:tc>
        <w:tc>
          <w:tcPr>
            <w:tcW w:w="760" w:type="dxa"/>
          </w:tcPr>
          <w:p w14:paraId="0EC9C727">
            <w:pPr>
              <w:spacing w:after="0" w:line="240" w:lineRule="auto"/>
            </w:pPr>
            <w:r>
              <w:t>378.0</w:t>
            </w:r>
          </w:p>
        </w:tc>
        <w:tc>
          <w:tcPr>
            <w:tcW w:w="3560" w:type="dxa"/>
          </w:tcPr>
          <w:p w14:paraId="78EC04AA">
            <w:pPr>
              <w:spacing w:after="0" w:line="240" w:lineRule="auto"/>
            </w:pPr>
            <w:r>
              <w:t>The Fault in Our Stars meets Eleanor and Park in this exhilarating and heart-wrenching love story about a girl who learns to live from a boy who intends to die.Soon to be a major motion picture starring Elle Fanning!...</w:t>
            </w:r>
          </w:p>
        </w:tc>
        <w:tc>
          <w:tcPr>
            <w:tcW w:w="700" w:type="dxa"/>
          </w:tcPr>
          <w:p w14:paraId="4A2CD7D6">
            <w:pPr>
              <w:spacing w:after="0" w:line="240" w:lineRule="auto"/>
            </w:pPr>
            <w:r>
              <w:t>青春</w:t>
            </w:r>
          </w:p>
        </w:tc>
      </w:tr>
      <w:tr w14:paraId="593F00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6956CCA9">
            <w:pPr>
              <w:spacing w:after="0" w:line="240" w:lineRule="auto"/>
            </w:pPr>
            <w:r>
              <w:t>1069</w:t>
            </w:r>
          </w:p>
        </w:tc>
        <w:tc>
          <w:tcPr>
            <w:tcW w:w="1805" w:type="dxa"/>
          </w:tcPr>
          <w:p w14:paraId="75ED6E42">
            <w:pPr>
              <w:spacing w:after="0" w:line="240" w:lineRule="auto"/>
            </w:pPr>
            <w:r>
              <w:t>Losing Hope (Hopeless, #2)</w:t>
            </w:r>
          </w:p>
        </w:tc>
        <w:tc>
          <w:tcPr>
            <w:tcW w:w="1410" w:type="dxa"/>
          </w:tcPr>
          <w:p w14:paraId="2D196BEB">
            <w:pPr>
              <w:spacing w:after="0" w:line="240" w:lineRule="auto"/>
            </w:pPr>
            <w:r>
              <w:t>Colleen Hoover</w:t>
            </w:r>
          </w:p>
        </w:tc>
        <w:tc>
          <w:tcPr>
            <w:tcW w:w="760" w:type="dxa"/>
          </w:tcPr>
          <w:p w14:paraId="13310168">
            <w:pPr>
              <w:spacing w:after="0" w:line="240" w:lineRule="auto"/>
            </w:pPr>
            <w:r>
              <w:t>321.0</w:t>
            </w:r>
          </w:p>
        </w:tc>
        <w:tc>
          <w:tcPr>
            <w:tcW w:w="3560" w:type="dxa"/>
          </w:tcPr>
          <w:p w14:paraId="668E5BD4">
            <w:pPr>
              <w:spacing w:after="0" w:line="240" w:lineRule="auto"/>
            </w:pPr>
            <w:r>
              <w:t>In the follow-up to Colleen Hoover’s #1 New York Times bestseller Hopeless, the charming and irresistible Dean Holder tells the passionate story that has melted thousands of hearts.In Hopeless, Sky left no secret unea...</w:t>
            </w:r>
          </w:p>
        </w:tc>
        <w:tc>
          <w:tcPr>
            <w:tcW w:w="700" w:type="dxa"/>
          </w:tcPr>
          <w:p w14:paraId="148F38A9">
            <w:pPr>
              <w:spacing w:after="0" w:line="240" w:lineRule="auto"/>
            </w:pPr>
            <w:r>
              <w:t>言情</w:t>
            </w:r>
          </w:p>
        </w:tc>
      </w:tr>
      <w:tr w14:paraId="59D8AF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18E67D33">
            <w:pPr>
              <w:spacing w:after="0" w:line="240" w:lineRule="auto"/>
            </w:pPr>
            <w:r>
              <w:t>1070</w:t>
            </w:r>
          </w:p>
        </w:tc>
        <w:tc>
          <w:tcPr>
            <w:tcW w:w="1805" w:type="dxa"/>
          </w:tcPr>
          <w:p w14:paraId="066AA602">
            <w:pPr>
              <w:spacing w:after="0" w:line="240" w:lineRule="auto"/>
            </w:pPr>
            <w:r>
              <w:t>The Stranger</w:t>
            </w:r>
          </w:p>
        </w:tc>
        <w:tc>
          <w:tcPr>
            <w:tcW w:w="1410" w:type="dxa"/>
          </w:tcPr>
          <w:p w14:paraId="5D9518DE">
            <w:pPr>
              <w:spacing w:after="0" w:line="240" w:lineRule="auto"/>
            </w:pPr>
            <w:r>
              <w:t>Harlan Coben</w:t>
            </w:r>
          </w:p>
        </w:tc>
        <w:tc>
          <w:tcPr>
            <w:tcW w:w="760" w:type="dxa"/>
          </w:tcPr>
          <w:p w14:paraId="4E8BF34A">
            <w:pPr>
              <w:spacing w:after="0" w:line="240" w:lineRule="auto"/>
            </w:pPr>
            <w:r>
              <w:t>386.0</w:t>
            </w:r>
          </w:p>
        </w:tc>
        <w:tc>
          <w:tcPr>
            <w:tcW w:w="3560" w:type="dxa"/>
          </w:tcPr>
          <w:p w14:paraId="38E46E0B">
            <w:pPr>
              <w:spacing w:after="0" w:line="240" w:lineRule="auto"/>
            </w:pPr>
            <w:r>
              <w:t>The Stranger appears out of nowhere, perhaps in a bar, or a parking lot, or at the grocery store. His identity is unknown. His motives are unclear. His information is undeniable. Then he whispers a few words in your e...</w:t>
            </w:r>
          </w:p>
        </w:tc>
        <w:tc>
          <w:tcPr>
            <w:tcW w:w="700" w:type="dxa"/>
          </w:tcPr>
          <w:p w14:paraId="0D29F5B0">
            <w:pPr>
              <w:spacing w:after="0" w:line="240" w:lineRule="auto"/>
            </w:pPr>
            <w:r>
              <w:t>推理</w:t>
            </w:r>
          </w:p>
        </w:tc>
      </w:tr>
      <w:tr w14:paraId="5B83E4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4F528F42">
            <w:pPr>
              <w:spacing w:after="0" w:line="240" w:lineRule="auto"/>
            </w:pPr>
            <w:r>
              <w:t>1071</w:t>
            </w:r>
          </w:p>
        </w:tc>
        <w:tc>
          <w:tcPr>
            <w:tcW w:w="1805" w:type="dxa"/>
          </w:tcPr>
          <w:p w14:paraId="516D4DDE">
            <w:pPr>
              <w:spacing w:after="0" w:line="240" w:lineRule="auto"/>
            </w:pPr>
            <w:r>
              <w:t>Barrel Fever: Stories and Essays</w:t>
            </w:r>
          </w:p>
        </w:tc>
        <w:tc>
          <w:tcPr>
            <w:tcW w:w="1410" w:type="dxa"/>
          </w:tcPr>
          <w:p w14:paraId="05FBE4C5">
            <w:pPr>
              <w:spacing w:after="0" w:line="240" w:lineRule="auto"/>
            </w:pPr>
            <w:r>
              <w:t>David Sedaris</w:t>
            </w:r>
          </w:p>
        </w:tc>
        <w:tc>
          <w:tcPr>
            <w:tcW w:w="760" w:type="dxa"/>
          </w:tcPr>
          <w:p w14:paraId="4D1167B6">
            <w:pPr>
              <w:spacing w:after="0" w:line="240" w:lineRule="auto"/>
            </w:pPr>
            <w:r>
              <w:t>196.0</w:t>
            </w:r>
          </w:p>
        </w:tc>
        <w:tc>
          <w:tcPr>
            <w:tcW w:w="3560" w:type="dxa"/>
          </w:tcPr>
          <w:p w14:paraId="4F081FC7">
            <w:pPr>
              <w:spacing w:after="0" w:line="240" w:lineRule="auto"/>
            </w:pPr>
            <w:r>
              <w:t>In David Sedaris’s world, no one is safe and no cow is sacred. A manic cross between Mark Leyner, Fran Lebowitz, and the National Enquirer, Sedaris’s collection of essays is a rollicking tour through the national Zeit...</w:t>
            </w:r>
          </w:p>
        </w:tc>
        <w:tc>
          <w:tcPr>
            <w:tcW w:w="700" w:type="dxa"/>
          </w:tcPr>
          <w:p w14:paraId="01619A85">
            <w:pPr>
              <w:spacing w:after="0" w:line="240" w:lineRule="auto"/>
            </w:pPr>
            <w:r>
              <w:t>传记</w:t>
            </w:r>
          </w:p>
        </w:tc>
      </w:tr>
      <w:tr w14:paraId="4A99E9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601B471E">
            <w:pPr>
              <w:spacing w:after="0" w:line="240" w:lineRule="auto"/>
            </w:pPr>
            <w:r>
              <w:t>1072</w:t>
            </w:r>
          </w:p>
        </w:tc>
        <w:tc>
          <w:tcPr>
            <w:tcW w:w="1805" w:type="dxa"/>
          </w:tcPr>
          <w:p w14:paraId="03C17404">
            <w:pPr>
              <w:spacing w:after="0" w:line="240" w:lineRule="auto"/>
            </w:pPr>
            <w:r>
              <w:t>Revelation Space</w:t>
            </w:r>
          </w:p>
        </w:tc>
        <w:tc>
          <w:tcPr>
            <w:tcW w:w="1410" w:type="dxa"/>
          </w:tcPr>
          <w:p w14:paraId="6CD2C3B5">
            <w:pPr>
              <w:spacing w:after="0" w:line="240" w:lineRule="auto"/>
            </w:pPr>
            <w:r>
              <w:t>Alastair Reynolds</w:t>
            </w:r>
          </w:p>
        </w:tc>
        <w:tc>
          <w:tcPr>
            <w:tcW w:w="760" w:type="dxa"/>
          </w:tcPr>
          <w:p w14:paraId="461FBCE1">
            <w:pPr>
              <w:spacing w:after="0" w:line="240" w:lineRule="auto"/>
            </w:pPr>
            <w:r>
              <w:t>585.0</w:t>
            </w:r>
          </w:p>
        </w:tc>
        <w:tc>
          <w:tcPr>
            <w:tcW w:w="3560" w:type="dxa"/>
          </w:tcPr>
          <w:p w14:paraId="1D274F10">
            <w:pPr>
              <w:spacing w:after="0" w:line="240" w:lineRule="auto"/>
            </w:pPr>
            <w:r>
              <w:t>Nine hundred thousand years ago, something annihilated the Amarantin civilization just as it was on the verge of discovering space flight. Now one scientist, Dan Sylveste, will stop at nothing to solve the Amarantin r...</w:t>
            </w:r>
          </w:p>
        </w:tc>
        <w:tc>
          <w:tcPr>
            <w:tcW w:w="700" w:type="dxa"/>
          </w:tcPr>
          <w:p w14:paraId="51F295CF">
            <w:pPr>
              <w:spacing w:after="0" w:line="240" w:lineRule="auto"/>
            </w:pPr>
            <w:r>
              <w:t>科幻</w:t>
            </w:r>
          </w:p>
        </w:tc>
      </w:tr>
      <w:tr w14:paraId="0EAD7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4251BECE">
            <w:pPr>
              <w:spacing w:after="0" w:line="240" w:lineRule="auto"/>
            </w:pPr>
            <w:r>
              <w:t>1073</w:t>
            </w:r>
          </w:p>
        </w:tc>
        <w:tc>
          <w:tcPr>
            <w:tcW w:w="1805" w:type="dxa"/>
          </w:tcPr>
          <w:p w14:paraId="615F2057">
            <w:pPr>
              <w:spacing w:after="0" w:line="240" w:lineRule="auto"/>
            </w:pPr>
            <w:r>
              <w:t>Strangers</w:t>
            </w:r>
          </w:p>
        </w:tc>
        <w:tc>
          <w:tcPr>
            <w:tcW w:w="1410" w:type="dxa"/>
          </w:tcPr>
          <w:p w14:paraId="52A11A4D">
            <w:pPr>
              <w:spacing w:after="0" w:line="240" w:lineRule="auto"/>
            </w:pPr>
            <w:r>
              <w:t>Dean Koontz</w:t>
            </w:r>
          </w:p>
        </w:tc>
        <w:tc>
          <w:tcPr>
            <w:tcW w:w="760" w:type="dxa"/>
          </w:tcPr>
          <w:p w14:paraId="4EB9BB7B">
            <w:pPr>
              <w:spacing w:after="0" w:line="240" w:lineRule="auto"/>
            </w:pPr>
            <w:r>
              <w:t>704.0</w:t>
            </w:r>
          </w:p>
        </w:tc>
        <w:tc>
          <w:tcPr>
            <w:tcW w:w="3560" w:type="dxa"/>
          </w:tcPr>
          <w:p w14:paraId="560AEFFF">
            <w:pPr>
              <w:spacing w:after="0" w:line="240" w:lineRule="auto"/>
            </w:pPr>
            <w:r>
              <w:t>Six strangers are unaccountably seized by nightmares, attacks of fear, and bouts of uncharacteristic behavior. The six begin to seek each other out as puzzling photographs and messages arrive, indicating that the caus...</w:t>
            </w:r>
          </w:p>
        </w:tc>
        <w:tc>
          <w:tcPr>
            <w:tcW w:w="700" w:type="dxa"/>
          </w:tcPr>
          <w:p w14:paraId="7E557730">
            <w:pPr>
              <w:spacing w:after="0" w:line="240" w:lineRule="auto"/>
            </w:pPr>
            <w:r>
              <w:t>恐怖</w:t>
            </w:r>
          </w:p>
        </w:tc>
      </w:tr>
      <w:tr w14:paraId="65FCE7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6B9FD5B7">
            <w:pPr>
              <w:spacing w:after="0" w:line="240" w:lineRule="auto"/>
            </w:pPr>
            <w:r>
              <w:t>1074</w:t>
            </w:r>
          </w:p>
        </w:tc>
        <w:tc>
          <w:tcPr>
            <w:tcW w:w="1805" w:type="dxa"/>
          </w:tcPr>
          <w:p w14:paraId="3B6F9F6D">
            <w:pPr>
              <w:spacing w:after="0" w:line="240" w:lineRule="auto"/>
            </w:pPr>
            <w:r>
              <w:t>Altar of Eden</w:t>
            </w:r>
          </w:p>
        </w:tc>
        <w:tc>
          <w:tcPr>
            <w:tcW w:w="1410" w:type="dxa"/>
          </w:tcPr>
          <w:p w14:paraId="1AEEFA94">
            <w:pPr>
              <w:spacing w:after="0" w:line="240" w:lineRule="auto"/>
            </w:pPr>
            <w:r>
              <w:t>James Rollins</w:t>
            </w:r>
          </w:p>
        </w:tc>
        <w:tc>
          <w:tcPr>
            <w:tcW w:w="760" w:type="dxa"/>
          </w:tcPr>
          <w:p w14:paraId="7A2F4E0D">
            <w:pPr>
              <w:spacing w:after="0" w:line="240" w:lineRule="auto"/>
            </w:pPr>
            <w:r>
              <w:t>398.0</w:t>
            </w:r>
          </w:p>
        </w:tc>
        <w:tc>
          <w:tcPr>
            <w:tcW w:w="3560" w:type="dxa"/>
          </w:tcPr>
          <w:p w14:paraId="71AF1F05">
            <w:pPr>
              <w:spacing w:after="0" w:line="240" w:lineRule="auto"/>
            </w:pPr>
            <w:r>
              <w:t>Baghdad falls . . . and armed men are seen looting the city zoo. Amid a hail of bullets, a concealed underground lab is ransacked--and something horrific is set loose upon the world.Seven years later, Louisiana state...</w:t>
            </w:r>
          </w:p>
        </w:tc>
        <w:tc>
          <w:tcPr>
            <w:tcW w:w="700" w:type="dxa"/>
          </w:tcPr>
          <w:p w14:paraId="4B07AB8C">
            <w:pPr>
              <w:spacing w:after="0" w:line="240" w:lineRule="auto"/>
            </w:pPr>
            <w:r>
              <w:t>悬疑</w:t>
            </w:r>
          </w:p>
        </w:tc>
      </w:tr>
      <w:tr w14:paraId="3EC64C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79540BF0">
            <w:pPr>
              <w:spacing w:after="0" w:line="240" w:lineRule="auto"/>
            </w:pPr>
            <w:r>
              <w:t>1075</w:t>
            </w:r>
          </w:p>
        </w:tc>
        <w:tc>
          <w:tcPr>
            <w:tcW w:w="1805" w:type="dxa"/>
          </w:tcPr>
          <w:p w14:paraId="34CDC6D6">
            <w:pPr>
              <w:spacing w:after="0" w:line="240" w:lineRule="auto"/>
            </w:pPr>
            <w:r>
              <w:t>Extremely Loud and Incredibly Close</w:t>
            </w:r>
          </w:p>
        </w:tc>
        <w:tc>
          <w:tcPr>
            <w:tcW w:w="1410" w:type="dxa"/>
          </w:tcPr>
          <w:p w14:paraId="37A14467">
            <w:pPr>
              <w:spacing w:after="0" w:line="240" w:lineRule="auto"/>
            </w:pPr>
            <w:r>
              <w:t>Jonathan Safran Foer</w:t>
            </w:r>
          </w:p>
        </w:tc>
        <w:tc>
          <w:tcPr>
            <w:tcW w:w="760" w:type="dxa"/>
          </w:tcPr>
          <w:p w14:paraId="5497A7A2">
            <w:pPr>
              <w:spacing w:after="0" w:line="240" w:lineRule="auto"/>
            </w:pPr>
            <w:r>
              <w:t>326.0</w:t>
            </w:r>
          </w:p>
        </w:tc>
        <w:tc>
          <w:tcPr>
            <w:tcW w:w="3560" w:type="dxa"/>
          </w:tcPr>
          <w:p w14:paraId="6B0279F7">
            <w:pPr>
              <w:spacing w:after="0" w:line="240" w:lineRule="auto"/>
            </w:pPr>
            <w:r>
              <w:t>Nine-year-old Oskar Schell is an inventor, amateur entomologist, Francophile, letter writer, pacifist, natural historian, percussionist, romantic, Great Explorer, jeweller, detective, vegan, and collector of butterfli...</w:t>
            </w:r>
          </w:p>
        </w:tc>
        <w:tc>
          <w:tcPr>
            <w:tcW w:w="700" w:type="dxa"/>
          </w:tcPr>
          <w:p w14:paraId="33E74996">
            <w:pPr>
              <w:spacing w:after="0" w:line="240" w:lineRule="auto"/>
            </w:pPr>
            <w:r>
              <w:t>文学</w:t>
            </w:r>
          </w:p>
        </w:tc>
      </w:tr>
      <w:tr w14:paraId="50DE4F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1C6CE9FE">
            <w:pPr>
              <w:spacing w:after="0" w:line="240" w:lineRule="auto"/>
            </w:pPr>
            <w:r>
              <w:t>1076</w:t>
            </w:r>
          </w:p>
        </w:tc>
        <w:tc>
          <w:tcPr>
            <w:tcW w:w="1805" w:type="dxa"/>
          </w:tcPr>
          <w:p w14:paraId="3A22D6E8">
            <w:pPr>
              <w:spacing w:after="0" w:line="240" w:lineRule="auto"/>
            </w:pPr>
            <w:r>
              <w:t>Anansi Boys</w:t>
            </w:r>
          </w:p>
        </w:tc>
        <w:tc>
          <w:tcPr>
            <w:tcW w:w="1410" w:type="dxa"/>
          </w:tcPr>
          <w:p w14:paraId="257C4775">
            <w:pPr>
              <w:spacing w:after="0" w:line="240" w:lineRule="auto"/>
            </w:pPr>
            <w:r>
              <w:t>Neil Gaiman</w:t>
            </w:r>
          </w:p>
        </w:tc>
        <w:tc>
          <w:tcPr>
            <w:tcW w:w="760" w:type="dxa"/>
          </w:tcPr>
          <w:p w14:paraId="017E7920">
            <w:pPr>
              <w:spacing w:after="0" w:line="240" w:lineRule="auto"/>
            </w:pPr>
            <w:r>
              <w:t>387.0</w:t>
            </w:r>
          </w:p>
        </w:tc>
        <w:tc>
          <w:tcPr>
            <w:tcW w:w="3560" w:type="dxa"/>
          </w:tcPr>
          <w:p w14:paraId="6C9345C0">
            <w:pPr>
              <w:spacing w:after="0" w:line="240" w:lineRule="auto"/>
            </w:pPr>
            <w:r>
              <w:t>God is dead. Meet the kids. Fat Charlie Nancy's normal life ended the moment his father dropped dead on a Florida karaoke stage. Charlie didn't know his dad was a god. And he never knew he had a brother. Now brother S...</w:t>
            </w:r>
          </w:p>
        </w:tc>
        <w:tc>
          <w:tcPr>
            <w:tcW w:w="700" w:type="dxa"/>
          </w:tcPr>
          <w:p w14:paraId="4F4665ED">
            <w:pPr>
              <w:spacing w:after="0" w:line="240" w:lineRule="auto"/>
            </w:pPr>
            <w:r>
              <w:t>奇幻</w:t>
            </w:r>
          </w:p>
        </w:tc>
      </w:tr>
      <w:tr w14:paraId="4E2519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57B07CE2">
            <w:pPr>
              <w:spacing w:after="0" w:line="240" w:lineRule="auto"/>
            </w:pPr>
            <w:r>
              <w:t>1077</w:t>
            </w:r>
          </w:p>
        </w:tc>
        <w:tc>
          <w:tcPr>
            <w:tcW w:w="1805" w:type="dxa"/>
          </w:tcPr>
          <w:p w14:paraId="0C700DBB">
            <w:pPr>
              <w:spacing w:after="0" w:line="240" w:lineRule="auto"/>
            </w:pPr>
            <w:r>
              <w:t>The Killer Angels (The Civil War Trilogy, #2)</w:t>
            </w:r>
          </w:p>
        </w:tc>
        <w:tc>
          <w:tcPr>
            <w:tcW w:w="1410" w:type="dxa"/>
          </w:tcPr>
          <w:p w14:paraId="4B5308EC">
            <w:pPr>
              <w:spacing w:after="0" w:line="240" w:lineRule="auto"/>
            </w:pPr>
            <w:r>
              <w:t>Michael Shaara</w:t>
            </w:r>
          </w:p>
        </w:tc>
        <w:tc>
          <w:tcPr>
            <w:tcW w:w="760" w:type="dxa"/>
          </w:tcPr>
          <w:p w14:paraId="29664DF2">
            <w:pPr>
              <w:spacing w:after="0" w:line="240" w:lineRule="auto"/>
            </w:pPr>
            <w:r>
              <w:t>345.0</w:t>
            </w:r>
          </w:p>
        </w:tc>
        <w:tc>
          <w:tcPr>
            <w:tcW w:w="3560" w:type="dxa"/>
          </w:tcPr>
          <w:p w14:paraId="5FB87DEB">
            <w:pPr>
              <w:spacing w:after="0" w:line="240" w:lineRule="auto"/>
            </w:pPr>
            <w:r>
              <w:t>In the four most bloody and courageous days of our nation's history, two armies fought for two dreams. One dreamed of freedom, the other of a way of life. Far more than rifles and bullets were carried into battle. The...</w:t>
            </w:r>
          </w:p>
        </w:tc>
        <w:tc>
          <w:tcPr>
            <w:tcW w:w="700" w:type="dxa"/>
          </w:tcPr>
          <w:p w14:paraId="6715B66E">
            <w:pPr>
              <w:spacing w:after="0" w:line="240" w:lineRule="auto"/>
            </w:pPr>
            <w:r>
              <w:t>历史</w:t>
            </w:r>
          </w:p>
        </w:tc>
      </w:tr>
      <w:tr w14:paraId="3EE6CE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6894B727">
            <w:pPr>
              <w:spacing w:after="0" w:line="240" w:lineRule="auto"/>
            </w:pPr>
            <w:r>
              <w:t>1078</w:t>
            </w:r>
          </w:p>
        </w:tc>
        <w:tc>
          <w:tcPr>
            <w:tcW w:w="1805" w:type="dxa"/>
          </w:tcPr>
          <w:p w14:paraId="0DA55242">
            <w:pPr>
              <w:spacing w:after="0" w:line="240" w:lineRule="auto"/>
            </w:pPr>
            <w:r>
              <w:t>Crank (Crank, #1)</w:t>
            </w:r>
          </w:p>
        </w:tc>
        <w:tc>
          <w:tcPr>
            <w:tcW w:w="1410" w:type="dxa"/>
          </w:tcPr>
          <w:p w14:paraId="1527D7F8">
            <w:pPr>
              <w:spacing w:after="0" w:line="240" w:lineRule="auto"/>
            </w:pPr>
            <w:r>
              <w:t>Ellen Hopkins</w:t>
            </w:r>
          </w:p>
        </w:tc>
        <w:tc>
          <w:tcPr>
            <w:tcW w:w="760" w:type="dxa"/>
          </w:tcPr>
          <w:p w14:paraId="501A8CC7">
            <w:pPr>
              <w:spacing w:after="0" w:line="240" w:lineRule="auto"/>
            </w:pPr>
            <w:r>
              <w:t>537.0</w:t>
            </w:r>
          </w:p>
        </w:tc>
        <w:tc>
          <w:tcPr>
            <w:tcW w:w="3560" w:type="dxa"/>
          </w:tcPr>
          <w:p w14:paraId="266C82D4">
            <w:pPr>
              <w:spacing w:after="0" w:line="240" w:lineRule="auto"/>
            </w:pPr>
            <w:r>
              <w:t>In Crank, Ellen Hopkins chronicles the turbulent and often disturbing relationship between Kristina, a character based on her own daughter, and the "monster," the highly addictive drug crystal meth, or "crank." Kristi...</w:t>
            </w:r>
          </w:p>
        </w:tc>
        <w:tc>
          <w:tcPr>
            <w:tcW w:w="700" w:type="dxa"/>
          </w:tcPr>
          <w:p w14:paraId="773F3F43">
            <w:pPr>
              <w:spacing w:after="0" w:line="240" w:lineRule="auto"/>
            </w:pPr>
            <w:r>
              <w:t>青春</w:t>
            </w:r>
          </w:p>
        </w:tc>
      </w:tr>
      <w:tr w14:paraId="5CC344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20F6D0DF">
            <w:pPr>
              <w:spacing w:after="0" w:line="240" w:lineRule="auto"/>
            </w:pPr>
            <w:r>
              <w:t>1079</w:t>
            </w:r>
          </w:p>
        </w:tc>
        <w:tc>
          <w:tcPr>
            <w:tcW w:w="1805" w:type="dxa"/>
          </w:tcPr>
          <w:p w14:paraId="5BBF2B81">
            <w:pPr>
              <w:spacing w:after="0" w:line="240" w:lineRule="auto"/>
            </w:pPr>
            <w:r>
              <w:t>Daring Greatly: How the Courage to Be Vulnerable Transforms the Way We Live, Love, Parent, and Lead</w:t>
            </w:r>
          </w:p>
        </w:tc>
        <w:tc>
          <w:tcPr>
            <w:tcW w:w="1410" w:type="dxa"/>
          </w:tcPr>
          <w:p w14:paraId="5E559A19">
            <w:pPr>
              <w:spacing w:after="0" w:line="240" w:lineRule="auto"/>
            </w:pPr>
            <w:r>
              <w:t>Brené Brown</w:t>
            </w:r>
          </w:p>
        </w:tc>
        <w:tc>
          <w:tcPr>
            <w:tcW w:w="760" w:type="dxa"/>
          </w:tcPr>
          <w:p w14:paraId="3A63C030">
            <w:pPr>
              <w:spacing w:after="0" w:line="240" w:lineRule="auto"/>
            </w:pPr>
            <w:r>
              <w:t>287.0</w:t>
            </w:r>
          </w:p>
        </w:tc>
        <w:tc>
          <w:tcPr>
            <w:tcW w:w="3560" w:type="dxa"/>
          </w:tcPr>
          <w:p w14:paraId="425634DE">
            <w:pPr>
              <w:spacing w:after="0" w:line="240" w:lineRule="auto"/>
            </w:pPr>
            <w:r>
              <w:t>Researcher and thought leader Dr. Brené Brown offers a powerful new vision that encourages us to dare greatly: to embrace vulnerability and imperfection, to live wholeheartedly, and to courageously engage in our lives...</w:t>
            </w:r>
          </w:p>
        </w:tc>
        <w:tc>
          <w:tcPr>
            <w:tcW w:w="700" w:type="dxa"/>
          </w:tcPr>
          <w:p w14:paraId="7151E59F">
            <w:pPr>
              <w:spacing w:after="0" w:line="240" w:lineRule="auto"/>
            </w:pPr>
            <w:r>
              <w:t>言情</w:t>
            </w:r>
          </w:p>
        </w:tc>
      </w:tr>
      <w:tr w14:paraId="20237A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10F7D6B1">
            <w:pPr>
              <w:spacing w:after="0" w:line="240" w:lineRule="auto"/>
            </w:pPr>
            <w:r>
              <w:t>1080</w:t>
            </w:r>
          </w:p>
        </w:tc>
        <w:tc>
          <w:tcPr>
            <w:tcW w:w="1805" w:type="dxa"/>
          </w:tcPr>
          <w:p w14:paraId="27EE80CE">
            <w:pPr>
              <w:spacing w:after="0" w:line="240" w:lineRule="auto"/>
            </w:pPr>
            <w:r>
              <w:t>The Keeper of Lost Causes (Department Q, #1)</w:t>
            </w:r>
          </w:p>
        </w:tc>
        <w:tc>
          <w:tcPr>
            <w:tcW w:w="1410" w:type="dxa"/>
          </w:tcPr>
          <w:p w14:paraId="6D7A5C0C">
            <w:pPr>
              <w:spacing w:after="0" w:line="240" w:lineRule="auto"/>
            </w:pPr>
            <w:r>
              <w:t>Jussi Adler-Olsen / Lisa Hartford</w:t>
            </w:r>
          </w:p>
        </w:tc>
        <w:tc>
          <w:tcPr>
            <w:tcW w:w="760" w:type="dxa"/>
          </w:tcPr>
          <w:p w14:paraId="2DB4ED7E">
            <w:pPr>
              <w:spacing w:after="0" w:line="240" w:lineRule="auto"/>
            </w:pPr>
            <w:r>
              <w:t>400.0</w:t>
            </w:r>
          </w:p>
        </w:tc>
        <w:tc>
          <w:tcPr>
            <w:tcW w:w="3560" w:type="dxa"/>
          </w:tcPr>
          <w:p w14:paraId="515728F9">
            <w:pPr>
              <w:spacing w:after="0" w:line="240" w:lineRule="auto"/>
            </w:pPr>
            <w:r>
              <w:t>Carl Mørck used to be one of Copenhagen’s best homicide detectives. Then a hail of bullets destroyed the lives of two fellow cops, and Carl—who didn’t draw his weapon—blames himself. So a promotion is the last thing h...</w:t>
            </w:r>
          </w:p>
        </w:tc>
        <w:tc>
          <w:tcPr>
            <w:tcW w:w="700" w:type="dxa"/>
          </w:tcPr>
          <w:p w14:paraId="1D44B372">
            <w:pPr>
              <w:spacing w:after="0" w:line="240" w:lineRule="auto"/>
            </w:pPr>
            <w:r>
              <w:t>推理</w:t>
            </w:r>
          </w:p>
        </w:tc>
      </w:tr>
      <w:tr w14:paraId="799FDC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3DCC4E8A">
            <w:pPr>
              <w:spacing w:after="0" w:line="240" w:lineRule="auto"/>
            </w:pPr>
            <w:r>
              <w:t>1081</w:t>
            </w:r>
          </w:p>
        </w:tc>
        <w:tc>
          <w:tcPr>
            <w:tcW w:w="1805" w:type="dxa"/>
          </w:tcPr>
          <w:p w14:paraId="30C176AF">
            <w:pPr>
              <w:spacing w:after="0" w:line="240" w:lineRule="auto"/>
            </w:pPr>
            <w:r>
              <w:t>Stories I Only Tell My Friends</w:t>
            </w:r>
          </w:p>
        </w:tc>
        <w:tc>
          <w:tcPr>
            <w:tcW w:w="1410" w:type="dxa"/>
          </w:tcPr>
          <w:p w14:paraId="4DB73FB9">
            <w:pPr>
              <w:spacing w:after="0" w:line="240" w:lineRule="auto"/>
            </w:pPr>
            <w:r>
              <w:t>Rob Lowe</w:t>
            </w:r>
          </w:p>
        </w:tc>
        <w:tc>
          <w:tcPr>
            <w:tcW w:w="760" w:type="dxa"/>
          </w:tcPr>
          <w:p w14:paraId="021F28A4">
            <w:pPr>
              <w:spacing w:after="0" w:line="240" w:lineRule="auto"/>
            </w:pPr>
            <w:r>
              <w:t>320.0</w:t>
            </w:r>
          </w:p>
        </w:tc>
        <w:tc>
          <w:tcPr>
            <w:tcW w:w="3560" w:type="dxa"/>
          </w:tcPr>
          <w:p w14:paraId="4B391F32">
            <w:pPr>
              <w:spacing w:after="0" w:line="240" w:lineRule="auto"/>
            </w:pPr>
            <w:r>
              <w:t>A wryly funny and surprisingly moving account of an extraordinary life lived almost entirely in the public eyeA teen idol at fifteen, an international icon and founder of the Brat Pack at twenty, and one of Hollywood'...</w:t>
            </w:r>
          </w:p>
        </w:tc>
        <w:tc>
          <w:tcPr>
            <w:tcW w:w="700" w:type="dxa"/>
          </w:tcPr>
          <w:p w14:paraId="73C848CE">
            <w:pPr>
              <w:spacing w:after="0" w:line="240" w:lineRule="auto"/>
            </w:pPr>
            <w:r>
              <w:t>传记</w:t>
            </w:r>
          </w:p>
        </w:tc>
      </w:tr>
      <w:tr w14:paraId="2C3A61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631464D4">
            <w:pPr>
              <w:spacing w:after="0" w:line="240" w:lineRule="auto"/>
            </w:pPr>
            <w:r>
              <w:t>1082</w:t>
            </w:r>
          </w:p>
        </w:tc>
        <w:tc>
          <w:tcPr>
            <w:tcW w:w="1805" w:type="dxa"/>
          </w:tcPr>
          <w:p w14:paraId="76A354C0">
            <w:pPr>
              <w:spacing w:after="0" w:line="240" w:lineRule="auto"/>
            </w:pPr>
            <w:r>
              <w:t>Daemon (Daemon, #1)</w:t>
            </w:r>
          </w:p>
        </w:tc>
        <w:tc>
          <w:tcPr>
            <w:tcW w:w="1410" w:type="dxa"/>
          </w:tcPr>
          <w:p w14:paraId="06F9B998">
            <w:pPr>
              <w:spacing w:after="0" w:line="240" w:lineRule="auto"/>
            </w:pPr>
            <w:r>
              <w:t>Daniel Suarez</w:t>
            </w:r>
          </w:p>
        </w:tc>
        <w:tc>
          <w:tcPr>
            <w:tcW w:w="760" w:type="dxa"/>
          </w:tcPr>
          <w:p w14:paraId="57484D5A">
            <w:pPr>
              <w:spacing w:after="0" w:line="240" w:lineRule="auto"/>
            </w:pPr>
            <w:r>
              <w:t>632.0</w:t>
            </w:r>
          </w:p>
        </w:tc>
        <w:tc>
          <w:tcPr>
            <w:tcW w:w="3560" w:type="dxa"/>
          </w:tcPr>
          <w:p w14:paraId="014C47E9">
            <w:pPr>
              <w:spacing w:after="0" w:line="240" w:lineRule="auto"/>
            </w:pPr>
            <w:r>
              <w:t>A high-tech thriller for the wireless age that explores the unthinkable consequences of a computer program running without human control—a daemon—designed to dismantle society and bring about a new world orderTechnolo...</w:t>
            </w:r>
          </w:p>
        </w:tc>
        <w:tc>
          <w:tcPr>
            <w:tcW w:w="700" w:type="dxa"/>
          </w:tcPr>
          <w:p w14:paraId="670C618C">
            <w:pPr>
              <w:spacing w:after="0" w:line="240" w:lineRule="auto"/>
            </w:pPr>
            <w:r>
              <w:t>科幻</w:t>
            </w:r>
          </w:p>
        </w:tc>
      </w:tr>
      <w:tr w14:paraId="3E6D59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1988D875">
            <w:pPr>
              <w:spacing w:after="0" w:line="240" w:lineRule="auto"/>
            </w:pPr>
            <w:r>
              <w:t>1083</w:t>
            </w:r>
          </w:p>
        </w:tc>
        <w:tc>
          <w:tcPr>
            <w:tcW w:w="1805" w:type="dxa"/>
          </w:tcPr>
          <w:p w14:paraId="0FFF85B1">
            <w:pPr>
              <w:spacing w:after="0" w:line="240" w:lineRule="auto"/>
            </w:pPr>
            <w:r>
              <w:t>Bird Box</w:t>
            </w:r>
          </w:p>
        </w:tc>
        <w:tc>
          <w:tcPr>
            <w:tcW w:w="1410" w:type="dxa"/>
          </w:tcPr>
          <w:p w14:paraId="251F1200">
            <w:pPr>
              <w:spacing w:after="0" w:line="240" w:lineRule="auto"/>
            </w:pPr>
            <w:r>
              <w:t>Josh Malerman</w:t>
            </w:r>
          </w:p>
        </w:tc>
        <w:tc>
          <w:tcPr>
            <w:tcW w:w="760" w:type="dxa"/>
          </w:tcPr>
          <w:p w14:paraId="04DC18A0">
            <w:pPr>
              <w:spacing w:after="0" w:line="240" w:lineRule="auto"/>
            </w:pPr>
            <w:r>
              <w:t>262.0</w:t>
            </w:r>
          </w:p>
        </w:tc>
        <w:tc>
          <w:tcPr>
            <w:tcW w:w="3560" w:type="dxa"/>
          </w:tcPr>
          <w:p w14:paraId="2157EDBD">
            <w:pPr>
              <w:spacing w:after="0" w:line="240" w:lineRule="auto"/>
            </w:pPr>
            <w:r>
              <w:t>Alternate cover edition of ISBN 9780062259653Something is out there, something terrifying that must not be seen. One glimpse of it, and a person is driven to deadly violence. No one knows what it is or where it came f...</w:t>
            </w:r>
          </w:p>
        </w:tc>
        <w:tc>
          <w:tcPr>
            <w:tcW w:w="700" w:type="dxa"/>
          </w:tcPr>
          <w:p w14:paraId="2F875497">
            <w:pPr>
              <w:spacing w:after="0" w:line="240" w:lineRule="auto"/>
            </w:pPr>
            <w:r>
              <w:t>恐怖</w:t>
            </w:r>
          </w:p>
        </w:tc>
      </w:tr>
      <w:tr w14:paraId="577EA7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762724C3">
            <w:pPr>
              <w:spacing w:after="0" w:line="240" w:lineRule="auto"/>
            </w:pPr>
            <w:r>
              <w:t>1084</w:t>
            </w:r>
          </w:p>
        </w:tc>
        <w:tc>
          <w:tcPr>
            <w:tcW w:w="1805" w:type="dxa"/>
          </w:tcPr>
          <w:p w14:paraId="6709952D">
            <w:pPr>
              <w:spacing w:after="0" w:line="240" w:lineRule="auto"/>
            </w:pPr>
            <w:r>
              <w:t>High Heat (Jack Reacher #17.5)</w:t>
            </w:r>
          </w:p>
        </w:tc>
        <w:tc>
          <w:tcPr>
            <w:tcW w:w="1410" w:type="dxa"/>
          </w:tcPr>
          <w:p w14:paraId="2CA75956">
            <w:pPr>
              <w:spacing w:after="0" w:line="240" w:lineRule="auto"/>
            </w:pPr>
            <w:r>
              <w:t>Lee Child</w:t>
            </w:r>
          </w:p>
        </w:tc>
        <w:tc>
          <w:tcPr>
            <w:tcW w:w="760" w:type="dxa"/>
          </w:tcPr>
          <w:p w14:paraId="0B8BE432">
            <w:pPr>
              <w:spacing w:after="0" w:line="240" w:lineRule="auto"/>
            </w:pPr>
            <w:r>
              <w:t>64.0</w:t>
            </w:r>
          </w:p>
        </w:tc>
        <w:tc>
          <w:tcPr>
            <w:tcW w:w="3560" w:type="dxa"/>
          </w:tcPr>
          <w:p w14:paraId="19C37624">
            <w:pPr>
              <w:spacing w:after="0" w:line="240" w:lineRule="auto"/>
            </w:pPr>
            <w:r>
              <w:t>Thriller master Lee Child returns with an exclusive eBook short story. In the midst of a savage heat wave and an infamous murder spree, a blackout awakens the dark side of the city that never sleeps—and a young Jack R...</w:t>
            </w:r>
          </w:p>
        </w:tc>
        <w:tc>
          <w:tcPr>
            <w:tcW w:w="700" w:type="dxa"/>
          </w:tcPr>
          <w:p w14:paraId="1EEAE824">
            <w:pPr>
              <w:spacing w:after="0" w:line="240" w:lineRule="auto"/>
            </w:pPr>
            <w:r>
              <w:t>悬疑</w:t>
            </w:r>
          </w:p>
        </w:tc>
      </w:tr>
      <w:tr w14:paraId="47BF87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57D35B40">
            <w:pPr>
              <w:spacing w:after="0" w:line="240" w:lineRule="auto"/>
            </w:pPr>
            <w:r>
              <w:t>1085</w:t>
            </w:r>
          </w:p>
        </w:tc>
        <w:tc>
          <w:tcPr>
            <w:tcW w:w="1805" w:type="dxa"/>
          </w:tcPr>
          <w:p w14:paraId="65F9E8CC">
            <w:pPr>
              <w:spacing w:after="0" w:line="240" w:lineRule="auto"/>
            </w:pPr>
            <w:r>
              <w:t>The Cat in the Hat</w:t>
            </w:r>
          </w:p>
        </w:tc>
        <w:tc>
          <w:tcPr>
            <w:tcW w:w="1410" w:type="dxa"/>
          </w:tcPr>
          <w:p w14:paraId="10F23DCF">
            <w:pPr>
              <w:spacing w:after="0" w:line="240" w:lineRule="auto"/>
            </w:pPr>
            <w:r>
              <w:t>Dr. Seuss</w:t>
            </w:r>
          </w:p>
        </w:tc>
        <w:tc>
          <w:tcPr>
            <w:tcW w:w="760" w:type="dxa"/>
          </w:tcPr>
          <w:p w14:paraId="062DE402">
            <w:pPr>
              <w:spacing w:after="0" w:line="240" w:lineRule="auto"/>
            </w:pPr>
            <w:r>
              <w:t>61.0</w:t>
            </w:r>
          </w:p>
        </w:tc>
        <w:tc>
          <w:tcPr>
            <w:tcW w:w="3560" w:type="dxa"/>
          </w:tcPr>
          <w:p w14:paraId="451BCF6C">
            <w:pPr>
              <w:spacing w:after="0" w:line="240" w:lineRule="auto"/>
            </w:pPr>
            <w:r>
              <w:t>Poor Sally and her brother. It's cold and wet and they're stuck in the house with nothing to do . . . until a giant cat in a hat shows up, transforming the dull day into a madcap adventure and almost wrecking the plac...</w:t>
            </w:r>
          </w:p>
        </w:tc>
        <w:tc>
          <w:tcPr>
            <w:tcW w:w="700" w:type="dxa"/>
          </w:tcPr>
          <w:p w14:paraId="44E2F12D">
            <w:pPr>
              <w:spacing w:after="0" w:line="240" w:lineRule="auto"/>
            </w:pPr>
            <w:r>
              <w:t>文学</w:t>
            </w:r>
          </w:p>
        </w:tc>
      </w:tr>
      <w:tr w14:paraId="43DB29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3DAC915F">
            <w:pPr>
              <w:spacing w:after="0" w:line="240" w:lineRule="auto"/>
            </w:pPr>
            <w:r>
              <w:t>1086</w:t>
            </w:r>
          </w:p>
        </w:tc>
        <w:tc>
          <w:tcPr>
            <w:tcW w:w="1805" w:type="dxa"/>
          </w:tcPr>
          <w:p w14:paraId="26F684D0">
            <w:pPr>
              <w:spacing w:after="0" w:line="240" w:lineRule="auto"/>
            </w:pPr>
            <w:r>
              <w:t>Jonathan Strange &amp; Mr Norrell</w:t>
            </w:r>
          </w:p>
        </w:tc>
        <w:tc>
          <w:tcPr>
            <w:tcW w:w="1410" w:type="dxa"/>
          </w:tcPr>
          <w:p w14:paraId="2406C67F">
            <w:pPr>
              <w:spacing w:after="0" w:line="240" w:lineRule="auto"/>
            </w:pPr>
            <w:r>
              <w:t>Susanna Clarke</w:t>
            </w:r>
          </w:p>
        </w:tc>
        <w:tc>
          <w:tcPr>
            <w:tcW w:w="760" w:type="dxa"/>
          </w:tcPr>
          <w:p w14:paraId="12381B74">
            <w:pPr>
              <w:spacing w:after="0" w:line="240" w:lineRule="auto"/>
            </w:pPr>
            <w:r>
              <w:t>1006.0</w:t>
            </w:r>
          </w:p>
        </w:tc>
        <w:tc>
          <w:tcPr>
            <w:tcW w:w="3560" w:type="dxa"/>
          </w:tcPr>
          <w:p w14:paraId="6B2D3C71">
            <w:pPr>
              <w:spacing w:after="0" w:line="240" w:lineRule="auto"/>
            </w:pPr>
            <w:r>
              <w:t>Librarian note: Alternate cover edition of 9780765356154.Sophisticated, witty, and ingeniously convincing, Susanna Clarke's magisterial novel weaves magic into a flawlessly detailed vision of historical England. She h...</w:t>
            </w:r>
          </w:p>
        </w:tc>
        <w:tc>
          <w:tcPr>
            <w:tcW w:w="700" w:type="dxa"/>
          </w:tcPr>
          <w:p w14:paraId="7D510B5D">
            <w:pPr>
              <w:spacing w:after="0" w:line="240" w:lineRule="auto"/>
            </w:pPr>
            <w:r>
              <w:t>奇幻</w:t>
            </w:r>
          </w:p>
        </w:tc>
      </w:tr>
      <w:tr w14:paraId="0A9B38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5A708038">
            <w:pPr>
              <w:spacing w:after="0" w:line="240" w:lineRule="auto"/>
            </w:pPr>
            <w:r>
              <w:t>1087</w:t>
            </w:r>
          </w:p>
        </w:tc>
        <w:tc>
          <w:tcPr>
            <w:tcW w:w="1805" w:type="dxa"/>
          </w:tcPr>
          <w:p w14:paraId="259D0EAC">
            <w:pPr>
              <w:spacing w:after="0" w:line="240" w:lineRule="auto"/>
            </w:pPr>
            <w:r>
              <w:t>The Electric Kool-Aid Acid Test</w:t>
            </w:r>
          </w:p>
        </w:tc>
        <w:tc>
          <w:tcPr>
            <w:tcW w:w="1410" w:type="dxa"/>
          </w:tcPr>
          <w:p w14:paraId="554DDB85">
            <w:pPr>
              <w:spacing w:after="0" w:line="240" w:lineRule="auto"/>
            </w:pPr>
            <w:r>
              <w:t>Tom Wolfe</w:t>
            </w:r>
          </w:p>
        </w:tc>
        <w:tc>
          <w:tcPr>
            <w:tcW w:w="760" w:type="dxa"/>
          </w:tcPr>
          <w:p w14:paraId="44C0F796">
            <w:pPr>
              <w:spacing w:after="0" w:line="240" w:lineRule="auto"/>
            </w:pPr>
            <w:r>
              <w:t>416.0</w:t>
            </w:r>
          </w:p>
        </w:tc>
        <w:tc>
          <w:tcPr>
            <w:tcW w:w="3560" w:type="dxa"/>
          </w:tcPr>
          <w:p w14:paraId="7E5B1FC2">
            <w:pPr>
              <w:spacing w:after="0" w:line="240" w:lineRule="auto"/>
            </w:pPr>
            <w:r>
              <w:t>Tom Wolfe's much-discussed kaleidoscopic non-fiction novel chronicles the tale of novelist Ken Kesey and his band of Merry Pranksters. In the 1960s, Kesey led a group of psychedelic sympathizers around the country in...</w:t>
            </w:r>
          </w:p>
        </w:tc>
        <w:tc>
          <w:tcPr>
            <w:tcW w:w="700" w:type="dxa"/>
          </w:tcPr>
          <w:p w14:paraId="2C4DDD4F">
            <w:pPr>
              <w:spacing w:after="0" w:line="240" w:lineRule="auto"/>
            </w:pPr>
            <w:r>
              <w:t>历史</w:t>
            </w:r>
          </w:p>
        </w:tc>
      </w:tr>
      <w:tr w14:paraId="56FDB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7FA1862A">
            <w:pPr>
              <w:spacing w:after="0" w:line="240" w:lineRule="auto"/>
            </w:pPr>
            <w:r>
              <w:t>1088</w:t>
            </w:r>
          </w:p>
        </w:tc>
        <w:tc>
          <w:tcPr>
            <w:tcW w:w="1805" w:type="dxa"/>
          </w:tcPr>
          <w:p w14:paraId="6AF2F682">
            <w:pPr>
              <w:spacing w:after="0" w:line="240" w:lineRule="auto"/>
            </w:pPr>
            <w:r>
              <w:t>Passion (Fallen, #3)</w:t>
            </w:r>
          </w:p>
        </w:tc>
        <w:tc>
          <w:tcPr>
            <w:tcW w:w="1410" w:type="dxa"/>
          </w:tcPr>
          <w:p w14:paraId="21AB13AF">
            <w:pPr>
              <w:spacing w:after="0" w:line="240" w:lineRule="auto"/>
            </w:pPr>
            <w:r>
              <w:t>Lauren Kate</w:t>
            </w:r>
          </w:p>
        </w:tc>
        <w:tc>
          <w:tcPr>
            <w:tcW w:w="760" w:type="dxa"/>
          </w:tcPr>
          <w:p w14:paraId="3E40F236">
            <w:pPr>
              <w:spacing w:after="0" w:line="240" w:lineRule="auto"/>
            </w:pPr>
            <w:r>
              <w:t>420.0</w:t>
            </w:r>
          </w:p>
        </w:tc>
        <w:tc>
          <w:tcPr>
            <w:tcW w:w="3560" w:type="dxa"/>
          </w:tcPr>
          <w:p w14:paraId="3368DBB5">
            <w:pPr>
              <w:spacing w:after="0" w:line="240" w:lineRule="auto"/>
            </w:pPr>
            <w:r>
              <w:t>Luce would die for Daniel.And she has. Over and over again. Throughout time, Luce and Daniel have found each other, only to be painfully torn apart: Luce dead, Daniel left broken and alone. But perhaps it doesn’t need...</w:t>
            </w:r>
          </w:p>
        </w:tc>
        <w:tc>
          <w:tcPr>
            <w:tcW w:w="700" w:type="dxa"/>
          </w:tcPr>
          <w:p w14:paraId="540D9982">
            <w:pPr>
              <w:spacing w:after="0" w:line="240" w:lineRule="auto"/>
            </w:pPr>
            <w:r>
              <w:t>青春</w:t>
            </w:r>
          </w:p>
        </w:tc>
      </w:tr>
      <w:tr w14:paraId="3E77D8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6B8F78FA">
            <w:pPr>
              <w:spacing w:after="0" w:line="240" w:lineRule="auto"/>
            </w:pPr>
            <w:r>
              <w:t>1089</w:t>
            </w:r>
          </w:p>
        </w:tc>
        <w:tc>
          <w:tcPr>
            <w:tcW w:w="1805" w:type="dxa"/>
          </w:tcPr>
          <w:p w14:paraId="7CA5CA40">
            <w:pPr>
              <w:spacing w:after="0" w:line="240" w:lineRule="auto"/>
            </w:pPr>
            <w:r>
              <w:t>The Last Letter from Your Lover</w:t>
            </w:r>
          </w:p>
        </w:tc>
        <w:tc>
          <w:tcPr>
            <w:tcW w:w="1410" w:type="dxa"/>
          </w:tcPr>
          <w:p w14:paraId="59F5AD2A">
            <w:pPr>
              <w:spacing w:after="0" w:line="240" w:lineRule="auto"/>
            </w:pPr>
            <w:r>
              <w:t>Jojo Moyes</w:t>
            </w:r>
          </w:p>
        </w:tc>
        <w:tc>
          <w:tcPr>
            <w:tcW w:w="760" w:type="dxa"/>
          </w:tcPr>
          <w:p w14:paraId="43793EB2">
            <w:pPr>
              <w:spacing w:after="0" w:line="240" w:lineRule="auto"/>
            </w:pPr>
            <w:r>
              <w:t>390.0</w:t>
            </w:r>
          </w:p>
        </w:tc>
        <w:tc>
          <w:tcPr>
            <w:tcW w:w="3560" w:type="dxa"/>
          </w:tcPr>
          <w:p w14:paraId="666B8DF6">
            <w:pPr>
              <w:spacing w:after="0" w:line="240" w:lineRule="auto"/>
            </w:pPr>
            <w:r>
              <w:t>A sophisticated, page-turning double love story spanning forty years-an unforgettable Brief Encounter for our times. It is 1960. When Jennifer Stirling wakes up in the hospital, she can remember nothing-not the tragic...</w:t>
            </w:r>
          </w:p>
        </w:tc>
        <w:tc>
          <w:tcPr>
            <w:tcW w:w="700" w:type="dxa"/>
          </w:tcPr>
          <w:p w14:paraId="53C5DA00">
            <w:pPr>
              <w:spacing w:after="0" w:line="240" w:lineRule="auto"/>
            </w:pPr>
            <w:r>
              <w:t>言情</w:t>
            </w:r>
          </w:p>
        </w:tc>
      </w:tr>
      <w:tr w14:paraId="2967F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54BABFDC">
            <w:pPr>
              <w:spacing w:after="0" w:line="240" w:lineRule="auto"/>
            </w:pPr>
            <w:r>
              <w:t>1090</w:t>
            </w:r>
          </w:p>
        </w:tc>
        <w:tc>
          <w:tcPr>
            <w:tcW w:w="1805" w:type="dxa"/>
          </w:tcPr>
          <w:p w14:paraId="7093C92A">
            <w:pPr>
              <w:spacing w:after="0" w:line="240" w:lineRule="auto"/>
            </w:pPr>
            <w:r>
              <w:t>Storm Warning (The 39 Clues, #9)</w:t>
            </w:r>
          </w:p>
        </w:tc>
        <w:tc>
          <w:tcPr>
            <w:tcW w:w="1410" w:type="dxa"/>
          </w:tcPr>
          <w:p w14:paraId="636BBB8B">
            <w:pPr>
              <w:spacing w:after="0" w:line="240" w:lineRule="auto"/>
            </w:pPr>
            <w:r>
              <w:t>Linda Sue Park</w:t>
            </w:r>
          </w:p>
        </w:tc>
        <w:tc>
          <w:tcPr>
            <w:tcW w:w="760" w:type="dxa"/>
          </w:tcPr>
          <w:p w14:paraId="2D6171C9">
            <w:pPr>
              <w:spacing w:after="0" w:line="240" w:lineRule="auto"/>
            </w:pPr>
            <w:r>
              <w:t>190.0</w:t>
            </w:r>
          </w:p>
        </w:tc>
        <w:tc>
          <w:tcPr>
            <w:tcW w:w="3560" w:type="dxa"/>
          </w:tcPr>
          <w:p w14:paraId="51CC074D">
            <w:pPr>
              <w:spacing w:after="0" w:line="240" w:lineRule="auto"/>
            </w:pPr>
            <w:r>
              <w:t>Throughout the hunt for the 39 Clues, Amy and Dan have encountered some of the darkest aspects of history . . . and had to deal with the role their family played. But are they ready for the truth? In this thrilling ni...</w:t>
            </w:r>
          </w:p>
        </w:tc>
        <w:tc>
          <w:tcPr>
            <w:tcW w:w="700" w:type="dxa"/>
          </w:tcPr>
          <w:p w14:paraId="40408024">
            <w:pPr>
              <w:spacing w:after="0" w:line="240" w:lineRule="auto"/>
            </w:pPr>
            <w:r>
              <w:t>推理</w:t>
            </w:r>
          </w:p>
        </w:tc>
      </w:tr>
      <w:tr w14:paraId="59F313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1827A569">
            <w:pPr>
              <w:spacing w:after="0" w:line="240" w:lineRule="auto"/>
            </w:pPr>
            <w:r>
              <w:t>1091</w:t>
            </w:r>
          </w:p>
        </w:tc>
        <w:tc>
          <w:tcPr>
            <w:tcW w:w="1805" w:type="dxa"/>
          </w:tcPr>
          <w:p w14:paraId="6589DEF8">
            <w:pPr>
              <w:spacing w:after="0" w:line="240" w:lineRule="auto"/>
            </w:pPr>
            <w:r>
              <w:t>I'm a Stranger Here Myself: Notes on Returning to America after Twenty Years Away</w:t>
            </w:r>
          </w:p>
        </w:tc>
        <w:tc>
          <w:tcPr>
            <w:tcW w:w="1410" w:type="dxa"/>
          </w:tcPr>
          <w:p w14:paraId="189197B2">
            <w:pPr>
              <w:spacing w:after="0" w:line="240" w:lineRule="auto"/>
            </w:pPr>
            <w:r>
              <w:t>Bill Bryson</w:t>
            </w:r>
          </w:p>
        </w:tc>
        <w:tc>
          <w:tcPr>
            <w:tcW w:w="760" w:type="dxa"/>
          </w:tcPr>
          <w:p w14:paraId="33B895F6">
            <w:pPr>
              <w:spacing w:after="0" w:line="240" w:lineRule="auto"/>
            </w:pPr>
            <w:r>
              <w:t>304.0</w:t>
            </w:r>
          </w:p>
        </w:tc>
        <w:tc>
          <w:tcPr>
            <w:tcW w:w="3560" w:type="dxa"/>
          </w:tcPr>
          <w:p w14:paraId="61FCAF69">
            <w:pPr>
              <w:spacing w:after="0" w:line="240" w:lineRule="auto"/>
            </w:pPr>
            <w:r>
              <w:t>After living in Britain for two decades, Bill Bryson recently moved back to the United States with his English wife and four children (he had read somewhere that nearly 3 million Americans believed they had been abduc...</w:t>
            </w:r>
          </w:p>
        </w:tc>
        <w:tc>
          <w:tcPr>
            <w:tcW w:w="700" w:type="dxa"/>
          </w:tcPr>
          <w:p w14:paraId="03E49071">
            <w:pPr>
              <w:spacing w:after="0" w:line="240" w:lineRule="auto"/>
            </w:pPr>
            <w:r>
              <w:t>传记</w:t>
            </w:r>
          </w:p>
        </w:tc>
      </w:tr>
      <w:tr w14:paraId="1429DD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7720F9EB">
            <w:pPr>
              <w:spacing w:after="0" w:line="240" w:lineRule="auto"/>
            </w:pPr>
            <w:r>
              <w:t>1092</w:t>
            </w:r>
          </w:p>
        </w:tc>
        <w:tc>
          <w:tcPr>
            <w:tcW w:w="1805" w:type="dxa"/>
          </w:tcPr>
          <w:p w14:paraId="09D4B1A8">
            <w:pPr>
              <w:spacing w:after="0" w:line="240" w:lineRule="auto"/>
            </w:pPr>
            <w:r>
              <w:t>The Stars My Destination</w:t>
            </w:r>
          </w:p>
        </w:tc>
        <w:tc>
          <w:tcPr>
            <w:tcW w:w="1410" w:type="dxa"/>
          </w:tcPr>
          <w:p w14:paraId="79795618">
            <w:pPr>
              <w:spacing w:after="0" w:line="240" w:lineRule="auto"/>
            </w:pPr>
            <w:r>
              <w:t>Alfred Bester / Neil Gaiman</w:t>
            </w:r>
          </w:p>
        </w:tc>
        <w:tc>
          <w:tcPr>
            <w:tcW w:w="760" w:type="dxa"/>
          </w:tcPr>
          <w:p w14:paraId="5677A597">
            <w:pPr>
              <w:spacing w:after="0" w:line="240" w:lineRule="auto"/>
            </w:pPr>
            <w:r>
              <w:t>258.0</w:t>
            </w:r>
          </w:p>
        </w:tc>
        <w:tc>
          <w:tcPr>
            <w:tcW w:w="3560" w:type="dxa"/>
          </w:tcPr>
          <w:p w14:paraId="7AD1AD32">
            <w:pPr>
              <w:spacing w:after="0" w:line="240" w:lineRule="auto"/>
            </w:pPr>
            <w:r>
              <w:t>In this pulse-quickening novel, Alfred Bester imagines a future in which people "jaunte" a thousand miles with a single thought, where the rich barricade themselves in labyrinths and protect themselves with radioactiv...</w:t>
            </w:r>
          </w:p>
        </w:tc>
        <w:tc>
          <w:tcPr>
            <w:tcW w:w="700" w:type="dxa"/>
          </w:tcPr>
          <w:p w14:paraId="142C77B4">
            <w:pPr>
              <w:spacing w:after="0" w:line="240" w:lineRule="auto"/>
            </w:pPr>
            <w:r>
              <w:t>科幻</w:t>
            </w:r>
          </w:p>
        </w:tc>
      </w:tr>
      <w:tr w14:paraId="226D2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1C23CE1F">
            <w:pPr>
              <w:spacing w:after="0" w:line="240" w:lineRule="auto"/>
            </w:pPr>
            <w:r>
              <w:t>1093</w:t>
            </w:r>
          </w:p>
        </w:tc>
        <w:tc>
          <w:tcPr>
            <w:tcW w:w="1805" w:type="dxa"/>
          </w:tcPr>
          <w:p w14:paraId="4F5B0A0B">
            <w:pPr>
              <w:spacing w:after="0" w:line="240" w:lineRule="auto"/>
            </w:pPr>
            <w:r>
              <w:t>Just After Sunset</w:t>
            </w:r>
          </w:p>
        </w:tc>
        <w:tc>
          <w:tcPr>
            <w:tcW w:w="1410" w:type="dxa"/>
          </w:tcPr>
          <w:p w14:paraId="4B736569">
            <w:pPr>
              <w:spacing w:after="0" w:line="240" w:lineRule="auto"/>
            </w:pPr>
            <w:r>
              <w:t>Stephen King</w:t>
            </w:r>
          </w:p>
        </w:tc>
        <w:tc>
          <w:tcPr>
            <w:tcW w:w="760" w:type="dxa"/>
          </w:tcPr>
          <w:p w14:paraId="689869E4">
            <w:pPr>
              <w:spacing w:after="0" w:line="240" w:lineRule="auto"/>
            </w:pPr>
            <w:r>
              <w:t>539.0</w:t>
            </w:r>
          </w:p>
        </w:tc>
        <w:tc>
          <w:tcPr>
            <w:tcW w:w="3560" w:type="dxa"/>
          </w:tcPr>
          <w:p w14:paraId="6252F2B0">
            <w:pPr>
              <w:spacing w:after="0" w:line="240" w:lineRule="auto"/>
            </w:pPr>
            <w:r>
              <w:t>Just after sunset—call it dusk; call it twilight; it’s a time when human life takes on an unnatural cast, when nothing is quite as it appears, when the imagination begins to reach for shadows as they dissipate to dark...</w:t>
            </w:r>
          </w:p>
        </w:tc>
        <w:tc>
          <w:tcPr>
            <w:tcW w:w="700" w:type="dxa"/>
          </w:tcPr>
          <w:p w14:paraId="2D8D0F5B">
            <w:pPr>
              <w:spacing w:after="0" w:line="240" w:lineRule="auto"/>
            </w:pPr>
            <w:r>
              <w:t>恐怖</w:t>
            </w:r>
          </w:p>
        </w:tc>
      </w:tr>
      <w:tr w14:paraId="794BF2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0EB9D233">
            <w:pPr>
              <w:spacing w:after="0" w:line="240" w:lineRule="auto"/>
            </w:pPr>
            <w:r>
              <w:t>1094</w:t>
            </w:r>
          </w:p>
        </w:tc>
        <w:tc>
          <w:tcPr>
            <w:tcW w:w="1805" w:type="dxa"/>
          </w:tcPr>
          <w:p w14:paraId="45BEFCF2">
            <w:pPr>
              <w:spacing w:after="0" w:line="240" w:lineRule="auto"/>
            </w:pPr>
            <w:r>
              <w:t>Ice Hunt</w:t>
            </w:r>
          </w:p>
        </w:tc>
        <w:tc>
          <w:tcPr>
            <w:tcW w:w="1410" w:type="dxa"/>
          </w:tcPr>
          <w:p w14:paraId="45BC4DFC">
            <w:pPr>
              <w:spacing w:after="0" w:line="240" w:lineRule="auto"/>
            </w:pPr>
            <w:r>
              <w:t>James Rollins</w:t>
            </w:r>
          </w:p>
        </w:tc>
        <w:tc>
          <w:tcPr>
            <w:tcW w:w="760" w:type="dxa"/>
          </w:tcPr>
          <w:p w14:paraId="01842B2F">
            <w:pPr>
              <w:spacing w:after="0" w:line="240" w:lineRule="auto"/>
            </w:pPr>
            <w:r>
              <w:t>509.0</w:t>
            </w:r>
          </w:p>
        </w:tc>
        <w:tc>
          <w:tcPr>
            <w:tcW w:w="3560" w:type="dxa"/>
          </w:tcPr>
          <w:p w14:paraId="63AB36FD">
            <w:pPr>
              <w:spacing w:after="0" w:line="240" w:lineRule="auto"/>
            </w:pPr>
            <w:r>
              <w:t>Carved into a moving island of ice twice the size of the United States, Ice Station Grendel has been abandoned for more than seventy years. The twisted brainchild of the finest minds of the former Soviet Union, it was...</w:t>
            </w:r>
          </w:p>
        </w:tc>
        <w:tc>
          <w:tcPr>
            <w:tcW w:w="700" w:type="dxa"/>
          </w:tcPr>
          <w:p w14:paraId="0F4BFE83">
            <w:pPr>
              <w:spacing w:after="0" w:line="240" w:lineRule="auto"/>
            </w:pPr>
            <w:r>
              <w:t>悬疑</w:t>
            </w:r>
          </w:p>
        </w:tc>
      </w:tr>
      <w:tr w14:paraId="465151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323E600C">
            <w:pPr>
              <w:spacing w:after="0" w:line="240" w:lineRule="auto"/>
            </w:pPr>
            <w:r>
              <w:t>1095</w:t>
            </w:r>
          </w:p>
        </w:tc>
        <w:tc>
          <w:tcPr>
            <w:tcW w:w="1805" w:type="dxa"/>
          </w:tcPr>
          <w:p w14:paraId="56140921">
            <w:pPr>
              <w:spacing w:after="0" w:line="240" w:lineRule="auto"/>
            </w:pPr>
            <w:r>
              <w:t>Atlas Shrugged</w:t>
            </w:r>
          </w:p>
        </w:tc>
        <w:tc>
          <w:tcPr>
            <w:tcW w:w="1410" w:type="dxa"/>
          </w:tcPr>
          <w:p w14:paraId="2BAE8183">
            <w:pPr>
              <w:spacing w:after="0" w:line="240" w:lineRule="auto"/>
            </w:pPr>
            <w:r>
              <w:t>Ayn Rand / Leonard Peikoff</w:t>
            </w:r>
          </w:p>
        </w:tc>
        <w:tc>
          <w:tcPr>
            <w:tcW w:w="760" w:type="dxa"/>
          </w:tcPr>
          <w:p w14:paraId="2235FFF0">
            <w:pPr>
              <w:spacing w:after="0" w:line="240" w:lineRule="auto"/>
            </w:pPr>
            <w:r>
              <w:t>1168.0</w:t>
            </w:r>
          </w:p>
        </w:tc>
        <w:tc>
          <w:tcPr>
            <w:tcW w:w="3560" w:type="dxa"/>
          </w:tcPr>
          <w:p w14:paraId="35E21D11">
            <w:pPr>
              <w:spacing w:after="0" w:line="240" w:lineRule="auto"/>
            </w:pPr>
            <w:r>
              <w:t>This is the story of a man who said that he would stop the motor of the world and did. Was he a destroyer or the greatest of liberators?Why did he have to fight his battle, not against his enemies, but against those w...</w:t>
            </w:r>
          </w:p>
        </w:tc>
        <w:tc>
          <w:tcPr>
            <w:tcW w:w="700" w:type="dxa"/>
          </w:tcPr>
          <w:p w14:paraId="2562EC43">
            <w:pPr>
              <w:spacing w:after="0" w:line="240" w:lineRule="auto"/>
            </w:pPr>
            <w:r>
              <w:t>文学</w:t>
            </w:r>
          </w:p>
        </w:tc>
      </w:tr>
      <w:tr w14:paraId="6FDFB6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28D18230">
            <w:pPr>
              <w:spacing w:after="0" w:line="240" w:lineRule="auto"/>
            </w:pPr>
            <w:r>
              <w:t>1096</w:t>
            </w:r>
          </w:p>
        </w:tc>
        <w:tc>
          <w:tcPr>
            <w:tcW w:w="1805" w:type="dxa"/>
          </w:tcPr>
          <w:p w14:paraId="02E2A7C0">
            <w:pPr>
              <w:spacing w:after="0" w:line="240" w:lineRule="auto"/>
            </w:pPr>
            <w:r>
              <w:t>The House of Hades (The Heroes of Olympus, #4)</w:t>
            </w:r>
          </w:p>
        </w:tc>
        <w:tc>
          <w:tcPr>
            <w:tcW w:w="1410" w:type="dxa"/>
          </w:tcPr>
          <w:p w14:paraId="1B6CE810">
            <w:pPr>
              <w:spacing w:after="0" w:line="240" w:lineRule="auto"/>
            </w:pPr>
            <w:r>
              <w:t>Rick Riordan</w:t>
            </w:r>
          </w:p>
        </w:tc>
        <w:tc>
          <w:tcPr>
            <w:tcW w:w="760" w:type="dxa"/>
          </w:tcPr>
          <w:p w14:paraId="2433D45B">
            <w:pPr>
              <w:spacing w:after="0" w:line="240" w:lineRule="auto"/>
            </w:pPr>
            <w:r>
              <w:t>597.0</w:t>
            </w:r>
          </w:p>
        </w:tc>
        <w:tc>
          <w:tcPr>
            <w:tcW w:w="3560" w:type="dxa"/>
          </w:tcPr>
          <w:p w14:paraId="239849C3">
            <w:pPr>
              <w:spacing w:after="0" w:line="240" w:lineRule="auto"/>
            </w:pPr>
            <w:r>
              <w:t>Hazel stands at a crossroads. She and the remaining crew of the Argo II could return home with the Athena Parthenos statue and try to stop Camp Half-Blood and Camp Jupiter from going to war. Or they could continue the...</w:t>
            </w:r>
          </w:p>
        </w:tc>
        <w:tc>
          <w:tcPr>
            <w:tcW w:w="700" w:type="dxa"/>
          </w:tcPr>
          <w:p w14:paraId="06E448D3">
            <w:pPr>
              <w:spacing w:after="0" w:line="240" w:lineRule="auto"/>
            </w:pPr>
            <w:r>
              <w:t>奇幻</w:t>
            </w:r>
          </w:p>
        </w:tc>
      </w:tr>
      <w:tr w14:paraId="0EF504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0F848817">
            <w:pPr>
              <w:spacing w:after="0" w:line="240" w:lineRule="auto"/>
            </w:pPr>
            <w:r>
              <w:t>1097</w:t>
            </w:r>
          </w:p>
        </w:tc>
        <w:tc>
          <w:tcPr>
            <w:tcW w:w="1805" w:type="dxa"/>
          </w:tcPr>
          <w:p w14:paraId="538B097B">
            <w:pPr>
              <w:spacing w:after="0" w:line="240" w:lineRule="auto"/>
            </w:pPr>
            <w:r>
              <w:t>Hawaii</w:t>
            </w:r>
          </w:p>
        </w:tc>
        <w:tc>
          <w:tcPr>
            <w:tcW w:w="1410" w:type="dxa"/>
          </w:tcPr>
          <w:p w14:paraId="1D8FFE37">
            <w:pPr>
              <w:spacing w:after="0" w:line="240" w:lineRule="auto"/>
            </w:pPr>
            <w:r>
              <w:t>James A. Michener</w:t>
            </w:r>
          </w:p>
        </w:tc>
        <w:tc>
          <w:tcPr>
            <w:tcW w:w="760" w:type="dxa"/>
          </w:tcPr>
          <w:p w14:paraId="6DFC20B2">
            <w:pPr>
              <w:spacing w:after="0" w:line="240" w:lineRule="auto"/>
            </w:pPr>
            <w:r>
              <w:t>1136.0</w:t>
            </w:r>
          </w:p>
        </w:tc>
        <w:tc>
          <w:tcPr>
            <w:tcW w:w="3560" w:type="dxa"/>
          </w:tcPr>
          <w:p w14:paraId="76312E9E">
            <w:pPr>
              <w:spacing w:after="0" w:line="240" w:lineRule="auto"/>
            </w:pPr>
            <w:r>
              <w:t>An alternate cover edition for this ISBN can be found here.Pulitzer Prize–winning author James A. Michener brings Hawaii’s epic history vividly to life in a classic saga that has captivated readers since its initial p...</w:t>
            </w:r>
          </w:p>
        </w:tc>
        <w:tc>
          <w:tcPr>
            <w:tcW w:w="700" w:type="dxa"/>
          </w:tcPr>
          <w:p w14:paraId="31E403C8">
            <w:pPr>
              <w:spacing w:after="0" w:line="240" w:lineRule="auto"/>
            </w:pPr>
            <w:r>
              <w:t>历史</w:t>
            </w:r>
          </w:p>
        </w:tc>
      </w:tr>
      <w:tr w14:paraId="6565AE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4A6F0504">
            <w:pPr>
              <w:spacing w:after="0" w:line="240" w:lineRule="auto"/>
            </w:pPr>
            <w:r>
              <w:t>1098</w:t>
            </w:r>
          </w:p>
        </w:tc>
        <w:tc>
          <w:tcPr>
            <w:tcW w:w="1805" w:type="dxa"/>
          </w:tcPr>
          <w:p w14:paraId="3A3794F8">
            <w:pPr>
              <w:spacing w:after="0" w:line="240" w:lineRule="auto"/>
            </w:pPr>
            <w:r>
              <w:t>The Kill Order (Maze Runner, #0.5)</w:t>
            </w:r>
          </w:p>
        </w:tc>
        <w:tc>
          <w:tcPr>
            <w:tcW w:w="1410" w:type="dxa"/>
          </w:tcPr>
          <w:p w14:paraId="5E3296B5">
            <w:pPr>
              <w:spacing w:after="0" w:line="240" w:lineRule="auto"/>
            </w:pPr>
            <w:r>
              <w:t>James Dashner</w:t>
            </w:r>
          </w:p>
        </w:tc>
        <w:tc>
          <w:tcPr>
            <w:tcW w:w="760" w:type="dxa"/>
          </w:tcPr>
          <w:p w14:paraId="4DEB0066">
            <w:pPr>
              <w:spacing w:after="0" w:line="240" w:lineRule="auto"/>
            </w:pPr>
            <w:r>
              <w:t>327.0</w:t>
            </w:r>
          </w:p>
        </w:tc>
        <w:tc>
          <w:tcPr>
            <w:tcW w:w="3560" w:type="dxa"/>
          </w:tcPr>
          <w:p w14:paraId="6914103C">
            <w:pPr>
              <w:spacing w:after="0" w:line="240" w:lineRule="auto"/>
            </w:pPr>
            <w:r>
              <w:t>Before WICKED was formed, before the Glade was built, before Thomas entered the Maze, sun flares hit the earth and mankind fell to disease.Mark and Trina were there when it happened, and they survived. But surviving t...</w:t>
            </w:r>
          </w:p>
        </w:tc>
        <w:tc>
          <w:tcPr>
            <w:tcW w:w="700" w:type="dxa"/>
          </w:tcPr>
          <w:p w14:paraId="2807601D">
            <w:pPr>
              <w:spacing w:after="0" w:line="240" w:lineRule="auto"/>
            </w:pPr>
            <w:r>
              <w:t>青春</w:t>
            </w:r>
          </w:p>
        </w:tc>
      </w:tr>
      <w:tr w14:paraId="1F149D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3F3FD7AC">
            <w:pPr>
              <w:spacing w:after="0" w:line="240" w:lineRule="auto"/>
            </w:pPr>
            <w:r>
              <w:t>1099</w:t>
            </w:r>
          </w:p>
        </w:tc>
        <w:tc>
          <w:tcPr>
            <w:tcW w:w="1805" w:type="dxa"/>
          </w:tcPr>
          <w:p w14:paraId="721DA567">
            <w:pPr>
              <w:spacing w:after="0" w:line="240" w:lineRule="auto"/>
            </w:pPr>
            <w:r>
              <w:t>Queen of Babble (Queen of Babble, #1)</w:t>
            </w:r>
          </w:p>
        </w:tc>
        <w:tc>
          <w:tcPr>
            <w:tcW w:w="1410" w:type="dxa"/>
          </w:tcPr>
          <w:p w14:paraId="6C8B2A06">
            <w:pPr>
              <w:spacing w:after="0" w:line="240" w:lineRule="auto"/>
            </w:pPr>
            <w:r>
              <w:t>Meg Cabot</w:t>
            </w:r>
          </w:p>
        </w:tc>
        <w:tc>
          <w:tcPr>
            <w:tcW w:w="760" w:type="dxa"/>
          </w:tcPr>
          <w:p w14:paraId="4BF5606F">
            <w:pPr>
              <w:spacing w:after="0" w:line="240" w:lineRule="auto"/>
            </w:pPr>
            <w:r>
              <w:t>309.0</w:t>
            </w:r>
          </w:p>
        </w:tc>
        <w:tc>
          <w:tcPr>
            <w:tcW w:w="3560" w:type="dxa"/>
          </w:tcPr>
          <w:p w14:paraId="2967F7C2">
            <w:pPr>
              <w:spacing w:after="0" w:line="240" w:lineRule="auto"/>
            </w:pPr>
            <w:r>
              <w:t>What's an American girl with a big mouth, but an equally big heart, to do?Lizzie Nichols has a problem, and it isn't that she doesn't have the slightest idea what she's going to do with her life, or that she's blowing...</w:t>
            </w:r>
          </w:p>
        </w:tc>
        <w:tc>
          <w:tcPr>
            <w:tcW w:w="700" w:type="dxa"/>
          </w:tcPr>
          <w:p w14:paraId="31827A3F">
            <w:pPr>
              <w:spacing w:after="0" w:line="240" w:lineRule="auto"/>
            </w:pPr>
            <w:r>
              <w:t>言情</w:t>
            </w:r>
          </w:p>
        </w:tc>
      </w:tr>
      <w:tr w14:paraId="38F566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516E3548">
            <w:pPr>
              <w:spacing w:after="0" w:line="240" w:lineRule="auto"/>
            </w:pPr>
            <w:r>
              <w:t>1100</w:t>
            </w:r>
          </w:p>
        </w:tc>
        <w:tc>
          <w:tcPr>
            <w:tcW w:w="1805" w:type="dxa"/>
          </w:tcPr>
          <w:p w14:paraId="781608C4">
            <w:pPr>
              <w:spacing w:after="0" w:line="240" w:lineRule="auto"/>
            </w:pPr>
            <w:r>
              <w:t>Grave Sight (Harper Connelly, #1)</w:t>
            </w:r>
          </w:p>
        </w:tc>
        <w:tc>
          <w:tcPr>
            <w:tcW w:w="1410" w:type="dxa"/>
          </w:tcPr>
          <w:p w14:paraId="32911E20">
            <w:pPr>
              <w:spacing w:after="0" w:line="240" w:lineRule="auto"/>
            </w:pPr>
            <w:r>
              <w:t>Charlaine Harris</w:t>
            </w:r>
          </w:p>
        </w:tc>
        <w:tc>
          <w:tcPr>
            <w:tcW w:w="760" w:type="dxa"/>
          </w:tcPr>
          <w:p w14:paraId="5DFFCCB9">
            <w:pPr>
              <w:spacing w:after="0" w:line="240" w:lineRule="auto"/>
            </w:pPr>
            <w:r>
              <w:t>293.0</w:t>
            </w:r>
          </w:p>
        </w:tc>
        <w:tc>
          <w:tcPr>
            <w:tcW w:w="3560" w:type="dxa"/>
          </w:tcPr>
          <w:p w14:paraId="18503DD6">
            <w:pPr>
              <w:spacing w:after="0" w:line="240" w:lineRule="auto"/>
            </w:pPr>
            <w:r>
              <w:t>Grave Sight (Harper Connelly Mysteries, Book 1)Harper Connelly has what you might call a strange job: she finds dead people. She can sense the final location of a person who's passed, and share their very last moment....</w:t>
            </w:r>
          </w:p>
        </w:tc>
        <w:tc>
          <w:tcPr>
            <w:tcW w:w="700" w:type="dxa"/>
          </w:tcPr>
          <w:p w14:paraId="470F7BF1">
            <w:pPr>
              <w:spacing w:after="0" w:line="240" w:lineRule="auto"/>
            </w:pPr>
            <w:r>
              <w:t>推理</w:t>
            </w:r>
          </w:p>
        </w:tc>
      </w:tr>
      <w:tr w14:paraId="30E08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790C2845">
            <w:pPr>
              <w:spacing w:after="0" w:line="240" w:lineRule="auto"/>
            </w:pPr>
            <w:r>
              <w:t>1101</w:t>
            </w:r>
          </w:p>
        </w:tc>
        <w:tc>
          <w:tcPr>
            <w:tcW w:w="1805" w:type="dxa"/>
          </w:tcPr>
          <w:p w14:paraId="497EBA72">
            <w:pPr>
              <w:spacing w:after="0" w:line="240" w:lineRule="auto"/>
            </w:pPr>
            <w:r>
              <w:t>The Liars' Club</w:t>
            </w:r>
          </w:p>
        </w:tc>
        <w:tc>
          <w:tcPr>
            <w:tcW w:w="1410" w:type="dxa"/>
          </w:tcPr>
          <w:p w14:paraId="6EEA6285">
            <w:pPr>
              <w:spacing w:after="0" w:line="240" w:lineRule="auto"/>
            </w:pPr>
            <w:r>
              <w:t>Mary Karr</w:t>
            </w:r>
          </w:p>
        </w:tc>
        <w:tc>
          <w:tcPr>
            <w:tcW w:w="760" w:type="dxa"/>
          </w:tcPr>
          <w:p w14:paraId="0E2EF9FF">
            <w:pPr>
              <w:spacing w:after="0" w:line="240" w:lineRule="auto"/>
            </w:pPr>
            <w:r>
              <w:t>320.0</w:t>
            </w:r>
          </w:p>
        </w:tc>
        <w:tc>
          <w:tcPr>
            <w:tcW w:w="3560" w:type="dxa"/>
          </w:tcPr>
          <w:p w14:paraId="1B4F2F33">
            <w:pPr>
              <w:spacing w:after="0" w:line="240" w:lineRule="auto"/>
            </w:pPr>
            <w:r>
              <w:t>When it was published in 1995, Mary Karr's The Liars Club took the world by storm and raised the art of the memoir to an entirely new level, as well as bringing about a dramatic revival of the form. Karr's comic child...</w:t>
            </w:r>
          </w:p>
        </w:tc>
        <w:tc>
          <w:tcPr>
            <w:tcW w:w="700" w:type="dxa"/>
          </w:tcPr>
          <w:p w14:paraId="501C8D4D">
            <w:pPr>
              <w:spacing w:after="0" w:line="240" w:lineRule="auto"/>
            </w:pPr>
            <w:r>
              <w:t>传记</w:t>
            </w:r>
          </w:p>
        </w:tc>
      </w:tr>
      <w:tr w14:paraId="0D1502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3A3719A8">
            <w:pPr>
              <w:spacing w:after="0" w:line="240" w:lineRule="auto"/>
            </w:pPr>
            <w:r>
              <w:t>1102</w:t>
            </w:r>
          </w:p>
        </w:tc>
        <w:tc>
          <w:tcPr>
            <w:tcW w:w="1805" w:type="dxa"/>
          </w:tcPr>
          <w:p w14:paraId="6D9DEAA8">
            <w:pPr>
              <w:spacing w:after="0" w:line="240" w:lineRule="auto"/>
            </w:pPr>
            <w:r>
              <w:t>The Rise of Endymion (Hyperion Cantos, #4)</w:t>
            </w:r>
          </w:p>
        </w:tc>
        <w:tc>
          <w:tcPr>
            <w:tcW w:w="1410" w:type="dxa"/>
          </w:tcPr>
          <w:p w14:paraId="3D8663F1">
            <w:pPr>
              <w:spacing w:after="0" w:line="240" w:lineRule="auto"/>
            </w:pPr>
            <w:r>
              <w:t>Dan Simmons</w:t>
            </w:r>
          </w:p>
        </w:tc>
        <w:tc>
          <w:tcPr>
            <w:tcW w:w="760" w:type="dxa"/>
          </w:tcPr>
          <w:p w14:paraId="49783C03">
            <w:pPr>
              <w:spacing w:after="0" w:line="240" w:lineRule="auto"/>
            </w:pPr>
            <w:r>
              <w:t>709.0</w:t>
            </w:r>
          </w:p>
        </w:tc>
        <w:tc>
          <w:tcPr>
            <w:tcW w:w="3560" w:type="dxa"/>
          </w:tcPr>
          <w:p w14:paraId="5146FB12">
            <w:pPr>
              <w:spacing w:after="0" w:line="240" w:lineRule="auto"/>
            </w:pPr>
            <w:r>
              <w:t>The time of reckoning has arrived. As a final genocidal Crusade threatens to enslave humanity forever, a new messiah has come of age. She is Aenea and she has undergone a strange apprenticeship to those known as the O...</w:t>
            </w:r>
          </w:p>
        </w:tc>
        <w:tc>
          <w:tcPr>
            <w:tcW w:w="700" w:type="dxa"/>
          </w:tcPr>
          <w:p w14:paraId="60D062E9">
            <w:pPr>
              <w:spacing w:after="0" w:line="240" w:lineRule="auto"/>
            </w:pPr>
            <w:r>
              <w:t>科幻</w:t>
            </w:r>
          </w:p>
        </w:tc>
      </w:tr>
      <w:tr w14:paraId="466D50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3CA46A04">
            <w:pPr>
              <w:spacing w:after="0" w:line="240" w:lineRule="auto"/>
            </w:pPr>
            <w:r>
              <w:t>1103</w:t>
            </w:r>
          </w:p>
        </w:tc>
        <w:tc>
          <w:tcPr>
            <w:tcW w:w="1805" w:type="dxa"/>
          </w:tcPr>
          <w:p w14:paraId="6FEF25F2">
            <w:pPr>
              <w:spacing w:after="0" w:line="240" w:lineRule="auto"/>
            </w:pPr>
            <w:r>
              <w:t>The Door to December</w:t>
            </w:r>
          </w:p>
        </w:tc>
        <w:tc>
          <w:tcPr>
            <w:tcW w:w="1410" w:type="dxa"/>
          </w:tcPr>
          <w:p w14:paraId="403B970B">
            <w:pPr>
              <w:spacing w:after="0" w:line="240" w:lineRule="auto"/>
            </w:pPr>
            <w:r>
              <w:t>Richard Paige / Dean Koontz</w:t>
            </w:r>
          </w:p>
        </w:tc>
        <w:tc>
          <w:tcPr>
            <w:tcW w:w="760" w:type="dxa"/>
          </w:tcPr>
          <w:p w14:paraId="0A77B006">
            <w:pPr>
              <w:spacing w:after="0" w:line="240" w:lineRule="auto"/>
            </w:pPr>
            <w:r>
              <w:t>518.0</w:t>
            </w:r>
          </w:p>
        </w:tc>
        <w:tc>
          <w:tcPr>
            <w:tcW w:w="3560" w:type="dxa"/>
          </w:tcPr>
          <w:p w14:paraId="2EB25748">
            <w:pPr>
              <w:spacing w:after="0" w:line="240" w:lineRule="auto"/>
            </w:pPr>
            <w:r>
              <w:t>The #1 New York Times bestselling author delivers a truly suspenseful novel of a mother who must save her daughter from a threat she can hardly understand. What happened to nine-year-old Melanie during the six years s...</w:t>
            </w:r>
          </w:p>
        </w:tc>
        <w:tc>
          <w:tcPr>
            <w:tcW w:w="700" w:type="dxa"/>
          </w:tcPr>
          <w:p w14:paraId="130D3089">
            <w:pPr>
              <w:spacing w:after="0" w:line="240" w:lineRule="auto"/>
            </w:pPr>
            <w:r>
              <w:t>恐怖</w:t>
            </w:r>
          </w:p>
        </w:tc>
      </w:tr>
      <w:tr w14:paraId="09687C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76572270">
            <w:pPr>
              <w:spacing w:after="0" w:line="240" w:lineRule="auto"/>
            </w:pPr>
            <w:r>
              <w:t>1104</w:t>
            </w:r>
          </w:p>
        </w:tc>
        <w:tc>
          <w:tcPr>
            <w:tcW w:w="1805" w:type="dxa"/>
          </w:tcPr>
          <w:p w14:paraId="2B88251C">
            <w:pPr>
              <w:spacing w:after="0" w:line="240" w:lineRule="auto"/>
            </w:pPr>
            <w:r>
              <w:t>Relentless</w:t>
            </w:r>
          </w:p>
        </w:tc>
        <w:tc>
          <w:tcPr>
            <w:tcW w:w="1410" w:type="dxa"/>
          </w:tcPr>
          <w:p w14:paraId="33672050">
            <w:pPr>
              <w:spacing w:after="0" w:line="240" w:lineRule="auto"/>
            </w:pPr>
            <w:r>
              <w:t>Dean Koontz</w:t>
            </w:r>
          </w:p>
        </w:tc>
        <w:tc>
          <w:tcPr>
            <w:tcW w:w="760" w:type="dxa"/>
          </w:tcPr>
          <w:p w14:paraId="2E1E20A0">
            <w:pPr>
              <w:spacing w:after="0" w:line="240" w:lineRule="auto"/>
            </w:pPr>
            <w:r>
              <w:t>356.0</w:t>
            </w:r>
          </w:p>
        </w:tc>
        <w:tc>
          <w:tcPr>
            <w:tcW w:w="3560" w:type="dxa"/>
          </w:tcPr>
          <w:p w14:paraId="20BCD876">
            <w:pPr>
              <w:spacing w:after="0" w:line="240" w:lineRule="auto"/>
            </w:pPr>
            <w:r>
              <w:t>Bestselling novelist Cullen "Cubby" Greenwich is a lucky man and he knows it. He makes a handsome living doing what he enjoys. His wife, Penny, a children's book author and illustrator, is the love of his life. Togeth...</w:t>
            </w:r>
          </w:p>
        </w:tc>
        <w:tc>
          <w:tcPr>
            <w:tcW w:w="700" w:type="dxa"/>
          </w:tcPr>
          <w:p w14:paraId="71D36DD4">
            <w:pPr>
              <w:spacing w:after="0" w:line="240" w:lineRule="auto"/>
            </w:pPr>
            <w:r>
              <w:t>悬疑</w:t>
            </w:r>
          </w:p>
        </w:tc>
      </w:tr>
      <w:tr w14:paraId="43AED5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1CA8B33A">
            <w:pPr>
              <w:spacing w:after="0" w:line="240" w:lineRule="auto"/>
            </w:pPr>
            <w:r>
              <w:t>1105</w:t>
            </w:r>
          </w:p>
        </w:tc>
        <w:tc>
          <w:tcPr>
            <w:tcW w:w="1805" w:type="dxa"/>
          </w:tcPr>
          <w:p w14:paraId="2C6D2C38">
            <w:pPr>
              <w:spacing w:after="0" w:line="240" w:lineRule="auto"/>
            </w:pPr>
            <w:r>
              <w:t>Alice in Wonderland</w:t>
            </w:r>
          </w:p>
        </w:tc>
        <w:tc>
          <w:tcPr>
            <w:tcW w:w="1410" w:type="dxa"/>
          </w:tcPr>
          <w:p w14:paraId="159299AA">
            <w:pPr>
              <w:spacing w:after="0" w:line="240" w:lineRule="auto"/>
            </w:pPr>
            <w:r>
              <w:t>Jane Carruth / Lewis Carroll / Rene Cloke</w:t>
            </w:r>
          </w:p>
        </w:tc>
        <w:tc>
          <w:tcPr>
            <w:tcW w:w="760" w:type="dxa"/>
          </w:tcPr>
          <w:p w14:paraId="0BD2FAEF">
            <w:pPr>
              <w:spacing w:after="0" w:line="240" w:lineRule="auto"/>
            </w:pPr>
            <w:r>
              <w:t>92.0</w:t>
            </w:r>
          </w:p>
        </w:tc>
        <w:tc>
          <w:tcPr>
            <w:tcW w:w="3560" w:type="dxa"/>
          </w:tcPr>
          <w:p w14:paraId="5B9FDDF6">
            <w:pPr>
              <w:spacing w:after="0" w:line="240" w:lineRule="auto"/>
            </w:pPr>
            <w:r>
              <w:t>This is an adaptation. For the editions of the original book, see here .Alice's Adventures in Wonderland (commonly shortened to Alice in Wonderland) is an 1865 novel written by English mathematician Charles Lutwidge D...</w:t>
            </w:r>
          </w:p>
        </w:tc>
        <w:tc>
          <w:tcPr>
            <w:tcW w:w="700" w:type="dxa"/>
          </w:tcPr>
          <w:p w14:paraId="3E6B8CAB">
            <w:pPr>
              <w:spacing w:after="0" w:line="240" w:lineRule="auto"/>
            </w:pPr>
            <w:r>
              <w:t>文学</w:t>
            </w:r>
          </w:p>
        </w:tc>
      </w:tr>
      <w:tr w14:paraId="3FBFB3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5F2CEC62">
            <w:pPr>
              <w:spacing w:after="0" w:line="240" w:lineRule="auto"/>
            </w:pPr>
            <w:r>
              <w:t>1106</w:t>
            </w:r>
          </w:p>
        </w:tc>
        <w:tc>
          <w:tcPr>
            <w:tcW w:w="1805" w:type="dxa"/>
          </w:tcPr>
          <w:p w14:paraId="32875900">
            <w:pPr>
              <w:spacing w:after="0" w:line="240" w:lineRule="auto"/>
            </w:pPr>
            <w:r>
              <w:t>Bleach, Volume 01</w:t>
            </w:r>
          </w:p>
        </w:tc>
        <w:tc>
          <w:tcPr>
            <w:tcW w:w="1410" w:type="dxa"/>
          </w:tcPr>
          <w:p w14:paraId="3490BE90">
            <w:pPr>
              <w:spacing w:after="0" w:line="240" w:lineRule="auto"/>
            </w:pPr>
            <w:r>
              <w:t>Tite Kubo</w:t>
            </w:r>
          </w:p>
        </w:tc>
        <w:tc>
          <w:tcPr>
            <w:tcW w:w="760" w:type="dxa"/>
          </w:tcPr>
          <w:p w14:paraId="0E906DE0">
            <w:pPr>
              <w:spacing w:after="0" w:line="240" w:lineRule="auto"/>
            </w:pPr>
            <w:r>
              <w:t>192.0</w:t>
            </w:r>
          </w:p>
        </w:tc>
        <w:tc>
          <w:tcPr>
            <w:tcW w:w="3560" w:type="dxa"/>
          </w:tcPr>
          <w:p w14:paraId="1BFB6B3C">
            <w:pPr>
              <w:spacing w:after="0" w:line="240" w:lineRule="auto"/>
            </w:pPr>
            <w:r>
              <w:t>Part-time student, full-time Soul Reaper, Ichigo is one of the chosen few guardians of the afterlife.Ichigo Kurosaki never asked for the ability to see ghosts—he was born with the gift. When his family is attacked by...</w:t>
            </w:r>
          </w:p>
        </w:tc>
        <w:tc>
          <w:tcPr>
            <w:tcW w:w="700" w:type="dxa"/>
          </w:tcPr>
          <w:p w14:paraId="4C4B4660">
            <w:pPr>
              <w:spacing w:after="0" w:line="240" w:lineRule="auto"/>
            </w:pPr>
            <w:r>
              <w:t>奇幻</w:t>
            </w:r>
          </w:p>
        </w:tc>
      </w:tr>
      <w:tr w14:paraId="6D3EA8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28A50765">
            <w:pPr>
              <w:spacing w:after="0" w:line="240" w:lineRule="auto"/>
            </w:pPr>
            <w:r>
              <w:t>1107</w:t>
            </w:r>
          </w:p>
        </w:tc>
        <w:tc>
          <w:tcPr>
            <w:tcW w:w="1805" w:type="dxa"/>
          </w:tcPr>
          <w:p w14:paraId="47F00DB1">
            <w:pPr>
              <w:spacing w:after="0" w:line="240" w:lineRule="auto"/>
            </w:pPr>
            <w:r>
              <w:t>The Shoemaker's Wife</w:t>
            </w:r>
          </w:p>
        </w:tc>
        <w:tc>
          <w:tcPr>
            <w:tcW w:w="1410" w:type="dxa"/>
          </w:tcPr>
          <w:p w14:paraId="753C1375">
            <w:pPr>
              <w:spacing w:after="0" w:line="240" w:lineRule="auto"/>
            </w:pPr>
            <w:r>
              <w:t>Adriana Trigiani</w:t>
            </w:r>
          </w:p>
        </w:tc>
        <w:tc>
          <w:tcPr>
            <w:tcW w:w="760" w:type="dxa"/>
          </w:tcPr>
          <w:p w14:paraId="629808DB">
            <w:pPr>
              <w:spacing w:after="0" w:line="240" w:lineRule="auto"/>
            </w:pPr>
            <w:r>
              <w:t>475.0</w:t>
            </w:r>
          </w:p>
        </w:tc>
        <w:tc>
          <w:tcPr>
            <w:tcW w:w="3560" w:type="dxa"/>
          </w:tcPr>
          <w:p w14:paraId="6017BDF5">
            <w:pPr>
              <w:spacing w:after="0" w:line="240" w:lineRule="auto"/>
            </w:pPr>
            <w:r>
              <w:t>The majestic and haunting beauty of the Italian Alps is the setting of the first meeting of Enza, a practical beauty, and Ciro, a strapping mountain boy, who meet as teenagers, despite growing up in villages just a fe...</w:t>
            </w:r>
          </w:p>
        </w:tc>
        <w:tc>
          <w:tcPr>
            <w:tcW w:w="700" w:type="dxa"/>
          </w:tcPr>
          <w:p w14:paraId="24C1A957">
            <w:pPr>
              <w:spacing w:after="0" w:line="240" w:lineRule="auto"/>
            </w:pPr>
            <w:r>
              <w:t>历史</w:t>
            </w:r>
          </w:p>
        </w:tc>
      </w:tr>
      <w:tr w14:paraId="493A0C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4788D8F8">
            <w:pPr>
              <w:spacing w:after="0" w:line="240" w:lineRule="auto"/>
            </w:pPr>
            <w:r>
              <w:t>1108</w:t>
            </w:r>
          </w:p>
        </w:tc>
        <w:tc>
          <w:tcPr>
            <w:tcW w:w="1805" w:type="dxa"/>
          </w:tcPr>
          <w:p w14:paraId="1E8225CA">
            <w:pPr>
              <w:spacing w:after="0" w:line="240" w:lineRule="auto"/>
            </w:pPr>
            <w:r>
              <w:t>I'll Give You the Sun</w:t>
            </w:r>
          </w:p>
        </w:tc>
        <w:tc>
          <w:tcPr>
            <w:tcW w:w="1410" w:type="dxa"/>
          </w:tcPr>
          <w:p w14:paraId="71FB0452">
            <w:pPr>
              <w:spacing w:after="0" w:line="240" w:lineRule="auto"/>
            </w:pPr>
            <w:r>
              <w:t>Jandy Nelson</w:t>
            </w:r>
          </w:p>
        </w:tc>
        <w:tc>
          <w:tcPr>
            <w:tcW w:w="760" w:type="dxa"/>
          </w:tcPr>
          <w:p w14:paraId="6914EF4D">
            <w:pPr>
              <w:spacing w:after="0" w:line="240" w:lineRule="auto"/>
            </w:pPr>
            <w:r>
              <w:t>371.0</w:t>
            </w:r>
          </w:p>
        </w:tc>
        <w:tc>
          <w:tcPr>
            <w:tcW w:w="3560" w:type="dxa"/>
          </w:tcPr>
          <w:p w14:paraId="2F46D3DA">
            <w:pPr>
              <w:spacing w:after="0" w:line="240" w:lineRule="auto"/>
            </w:pPr>
            <w:r>
              <w:t>"We were all heading for each other on a collision course, no matter what. Maybe some people are just meant to be in the same story." At first, Jude and her twin brother Noah, are inseparable. Noah draws constantly an...</w:t>
            </w:r>
          </w:p>
        </w:tc>
        <w:tc>
          <w:tcPr>
            <w:tcW w:w="700" w:type="dxa"/>
          </w:tcPr>
          <w:p w14:paraId="5713EEBC">
            <w:pPr>
              <w:spacing w:after="0" w:line="240" w:lineRule="auto"/>
            </w:pPr>
            <w:r>
              <w:t>青春</w:t>
            </w:r>
          </w:p>
        </w:tc>
      </w:tr>
      <w:tr w14:paraId="765EB8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34661677">
            <w:pPr>
              <w:spacing w:after="0" w:line="240" w:lineRule="auto"/>
            </w:pPr>
            <w:r>
              <w:t>1109</w:t>
            </w:r>
          </w:p>
        </w:tc>
        <w:tc>
          <w:tcPr>
            <w:tcW w:w="1805" w:type="dxa"/>
          </w:tcPr>
          <w:p w14:paraId="5B617FF7">
            <w:pPr>
              <w:spacing w:after="0" w:line="240" w:lineRule="auto"/>
            </w:pPr>
            <w:r>
              <w:t>The Boy Next Door (Boy, #1)</w:t>
            </w:r>
          </w:p>
        </w:tc>
        <w:tc>
          <w:tcPr>
            <w:tcW w:w="1410" w:type="dxa"/>
          </w:tcPr>
          <w:p w14:paraId="4329613F">
            <w:pPr>
              <w:spacing w:after="0" w:line="240" w:lineRule="auto"/>
            </w:pPr>
            <w:r>
              <w:t>Meg Cabot</w:t>
            </w:r>
          </w:p>
        </w:tc>
        <w:tc>
          <w:tcPr>
            <w:tcW w:w="760" w:type="dxa"/>
          </w:tcPr>
          <w:p w14:paraId="0D2D1264">
            <w:pPr>
              <w:spacing w:after="0" w:line="240" w:lineRule="auto"/>
            </w:pPr>
            <w:r>
              <w:t>379.0</w:t>
            </w:r>
          </w:p>
        </w:tc>
        <w:tc>
          <w:tcPr>
            <w:tcW w:w="3560" w:type="dxa"/>
          </w:tcPr>
          <w:p w14:paraId="2BFAFCDD">
            <w:pPr>
              <w:spacing w:after="0" w:line="240" w:lineRule="auto"/>
            </w:pPr>
            <w:r>
              <w:t>To: You (you)From: Human Resources (human.resources@thenyjournal.com)Subject: This BookDear Reader,This is an automated message from the Human Resources Division of the New York Journal, New York City’s leading photo-...</w:t>
            </w:r>
          </w:p>
        </w:tc>
        <w:tc>
          <w:tcPr>
            <w:tcW w:w="700" w:type="dxa"/>
          </w:tcPr>
          <w:p w14:paraId="1781579B">
            <w:pPr>
              <w:spacing w:after="0" w:line="240" w:lineRule="auto"/>
            </w:pPr>
            <w:r>
              <w:t>言情</w:t>
            </w:r>
          </w:p>
        </w:tc>
      </w:tr>
      <w:tr w14:paraId="20025A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56047E38">
            <w:pPr>
              <w:spacing w:after="0" w:line="240" w:lineRule="auto"/>
            </w:pPr>
            <w:r>
              <w:t>1110</w:t>
            </w:r>
          </w:p>
        </w:tc>
        <w:tc>
          <w:tcPr>
            <w:tcW w:w="1805" w:type="dxa"/>
          </w:tcPr>
          <w:p w14:paraId="04A29768">
            <w:pPr>
              <w:spacing w:after="0" w:line="240" w:lineRule="auto"/>
            </w:pPr>
            <w:r>
              <w:t>Flaggermusmannen (Harry Hole, #1)</w:t>
            </w:r>
          </w:p>
        </w:tc>
        <w:tc>
          <w:tcPr>
            <w:tcW w:w="1410" w:type="dxa"/>
          </w:tcPr>
          <w:p w14:paraId="377200DF">
            <w:pPr>
              <w:spacing w:after="0" w:line="240" w:lineRule="auto"/>
            </w:pPr>
            <w:r>
              <w:t>Jo Nesbø / Don Bartlett</w:t>
            </w:r>
          </w:p>
        </w:tc>
        <w:tc>
          <w:tcPr>
            <w:tcW w:w="760" w:type="dxa"/>
          </w:tcPr>
          <w:p w14:paraId="779BB28D">
            <w:pPr>
              <w:spacing w:after="0" w:line="240" w:lineRule="auto"/>
            </w:pPr>
            <w:r>
              <w:t>339.0</w:t>
            </w:r>
          </w:p>
        </w:tc>
        <w:tc>
          <w:tcPr>
            <w:tcW w:w="3560" w:type="dxa"/>
          </w:tcPr>
          <w:p w14:paraId="2907F68B">
            <w:pPr>
              <w:spacing w:after="0" w:line="240" w:lineRule="auto"/>
            </w:pPr>
            <w:r>
              <w:t>Politimannen Harry Hole er i Sydney for å bistå australsk politi i etterforskningen av drapet på en ung norsk kvinne. På sin vei gjennom lysskye miljøer treffer han horer og halliker, transer, klovner og pushere. Og n...</w:t>
            </w:r>
          </w:p>
        </w:tc>
        <w:tc>
          <w:tcPr>
            <w:tcW w:w="700" w:type="dxa"/>
          </w:tcPr>
          <w:p w14:paraId="5686D21F">
            <w:pPr>
              <w:spacing w:after="0" w:line="240" w:lineRule="auto"/>
            </w:pPr>
            <w:r>
              <w:t>推理</w:t>
            </w:r>
          </w:p>
        </w:tc>
      </w:tr>
      <w:tr w14:paraId="34F990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077629BC">
            <w:pPr>
              <w:spacing w:after="0" w:line="240" w:lineRule="auto"/>
            </w:pPr>
            <w:r>
              <w:t>1111</w:t>
            </w:r>
          </w:p>
        </w:tc>
        <w:tc>
          <w:tcPr>
            <w:tcW w:w="1805" w:type="dxa"/>
          </w:tcPr>
          <w:p w14:paraId="6F07310B">
            <w:pPr>
              <w:spacing w:after="0" w:line="240" w:lineRule="auto"/>
            </w:pPr>
            <w:r>
              <w:t>Proof of Heaven: A Neurosurgeon's Journey into the Afterlife</w:t>
            </w:r>
          </w:p>
        </w:tc>
        <w:tc>
          <w:tcPr>
            <w:tcW w:w="1410" w:type="dxa"/>
          </w:tcPr>
          <w:p w14:paraId="44EDB5A7">
            <w:pPr>
              <w:spacing w:after="0" w:line="240" w:lineRule="auto"/>
            </w:pPr>
            <w:r>
              <w:t>Eben Alexander</w:t>
            </w:r>
          </w:p>
        </w:tc>
        <w:tc>
          <w:tcPr>
            <w:tcW w:w="760" w:type="dxa"/>
          </w:tcPr>
          <w:p w14:paraId="4917BF6B">
            <w:pPr>
              <w:spacing w:after="0" w:line="240" w:lineRule="auto"/>
            </w:pPr>
            <w:r>
              <w:t>196.0</w:t>
            </w:r>
          </w:p>
        </w:tc>
        <w:tc>
          <w:tcPr>
            <w:tcW w:w="3560" w:type="dxa"/>
          </w:tcPr>
          <w:p w14:paraId="5D8472F6">
            <w:pPr>
              <w:spacing w:after="0" w:line="240" w:lineRule="auto"/>
            </w:pPr>
            <w:r>
              <w:t>Thousands of people have had near-death experiences, but scientists have argued that they are impossible. Dr. Eben Alexander was one of those scientists. A highly trained neurosurgeon, Alexander knew that NDEs feel re...</w:t>
            </w:r>
          </w:p>
        </w:tc>
        <w:tc>
          <w:tcPr>
            <w:tcW w:w="700" w:type="dxa"/>
          </w:tcPr>
          <w:p w14:paraId="6C7E7F51">
            <w:pPr>
              <w:spacing w:after="0" w:line="240" w:lineRule="auto"/>
            </w:pPr>
            <w:r>
              <w:t>传记</w:t>
            </w:r>
          </w:p>
        </w:tc>
      </w:tr>
      <w:tr w14:paraId="6624FF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0441C74A">
            <w:pPr>
              <w:spacing w:after="0" w:line="240" w:lineRule="auto"/>
            </w:pPr>
            <w:r>
              <w:t>1112</w:t>
            </w:r>
          </w:p>
        </w:tc>
        <w:tc>
          <w:tcPr>
            <w:tcW w:w="1805" w:type="dxa"/>
          </w:tcPr>
          <w:p w14:paraId="051D7612">
            <w:pPr>
              <w:spacing w:after="0" w:line="240" w:lineRule="auto"/>
            </w:pPr>
            <w:r>
              <w:t>Endymion (Hyperion Cantos, #3)</w:t>
            </w:r>
          </w:p>
        </w:tc>
        <w:tc>
          <w:tcPr>
            <w:tcW w:w="1410" w:type="dxa"/>
          </w:tcPr>
          <w:p w14:paraId="5E548CB8">
            <w:pPr>
              <w:spacing w:after="0" w:line="240" w:lineRule="auto"/>
            </w:pPr>
            <w:r>
              <w:t>Dan Simmons</w:t>
            </w:r>
          </w:p>
        </w:tc>
        <w:tc>
          <w:tcPr>
            <w:tcW w:w="760" w:type="dxa"/>
          </w:tcPr>
          <w:p w14:paraId="706ED034">
            <w:pPr>
              <w:spacing w:after="0" w:line="240" w:lineRule="auto"/>
            </w:pPr>
            <w:r>
              <w:t>563.0</w:t>
            </w:r>
          </w:p>
        </w:tc>
        <w:tc>
          <w:tcPr>
            <w:tcW w:w="3560" w:type="dxa"/>
          </w:tcPr>
          <w:p w14:paraId="6C146458">
            <w:pPr>
              <w:spacing w:after="0" w:line="240" w:lineRule="auto"/>
            </w:pPr>
            <w:r>
              <w:t>The multiple-award-winning SF master returns to the universe that is his greatest success--the world of Hyperion and The Fall of Hyperion--to tell a story of love and memory, triumph and terror in a novel even more ma...</w:t>
            </w:r>
          </w:p>
        </w:tc>
        <w:tc>
          <w:tcPr>
            <w:tcW w:w="700" w:type="dxa"/>
          </w:tcPr>
          <w:p w14:paraId="431EEB82">
            <w:pPr>
              <w:spacing w:after="0" w:line="240" w:lineRule="auto"/>
            </w:pPr>
            <w:r>
              <w:t>科幻</w:t>
            </w:r>
          </w:p>
        </w:tc>
      </w:tr>
      <w:tr w14:paraId="2DF1D8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2829BD6E">
            <w:pPr>
              <w:spacing w:after="0" w:line="240" w:lineRule="auto"/>
            </w:pPr>
            <w:r>
              <w:t>1113</w:t>
            </w:r>
          </w:p>
        </w:tc>
        <w:tc>
          <w:tcPr>
            <w:tcW w:w="1805" w:type="dxa"/>
          </w:tcPr>
          <w:p w14:paraId="2CC04BEF">
            <w:pPr>
              <w:spacing w:after="0" w:line="240" w:lineRule="auto"/>
            </w:pPr>
            <w:r>
              <w:t>The Mummy (Ramses the Damned #1)</w:t>
            </w:r>
          </w:p>
        </w:tc>
        <w:tc>
          <w:tcPr>
            <w:tcW w:w="1410" w:type="dxa"/>
          </w:tcPr>
          <w:p w14:paraId="4E8563DD">
            <w:pPr>
              <w:spacing w:after="0" w:line="240" w:lineRule="auto"/>
            </w:pPr>
            <w:r>
              <w:t>Anne Rice</w:t>
            </w:r>
          </w:p>
        </w:tc>
        <w:tc>
          <w:tcPr>
            <w:tcW w:w="760" w:type="dxa"/>
          </w:tcPr>
          <w:p w14:paraId="23710285">
            <w:pPr>
              <w:spacing w:after="0" w:line="240" w:lineRule="auto"/>
            </w:pPr>
            <w:r>
              <w:t>480.0</w:t>
            </w:r>
          </w:p>
        </w:tc>
        <w:tc>
          <w:tcPr>
            <w:tcW w:w="3560" w:type="dxa"/>
          </w:tcPr>
          <w:p w14:paraId="24ADEAAF">
            <w:pPr>
              <w:spacing w:after="0" w:line="240" w:lineRule="auto"/>
            </w:pPr>
            <w:r>
              <w:t>Ramses the Great has reawakened in opulent Edwardian London. Having drunk the elixir of life, he is now Ramses the Damned, doomed forever to wander the earth, desperate to quell hungers that can never be satisfied. He...</w:t>
            </w:r>
          </w:p>
        </w:tc>
        <w:tc>
          <w:tcPr>
            <w:tcW w:w="700" w:type="dxa"/>
          </w:tcPr>
          <w:p w14:paraId="0EEB6F9B">
            <w:pPr>
              <w:spacing w:after="0" w:line="240" w:lineRule="auto"/>
            </w:pPr>
            <w:r>
              <w:t>恐怖</w:t>
            </w:r>
          </w:p>
        </w:tc>
      </w:tr>
      <w:tr w14:paraId="098779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0A3946DE">
            <w:pPr>
              <w:spacing w:after="0" w:line="240" w:lineRule="auto"/>
            </w:pPr>
            <w:r>
              <w:t>1114</w:t>
            </w:r>
          </w:p>
        </w:tc>
        <w:tc>
          <w:tcPr>
            <w:tcW w:w="1805" w:type="dxa"/>
          </w:tcPr>
          <w:p w14:paraId="4DC486D6">
            <w:pPr>
              <w:spacing w:after="0" w:line="240" w:lineRule="auto"/>
            </w:pPr>
            <w:r>
              <w:t>Behind Her Eyes</w:t>
            </w:r>
          </w:p>
        </w:tc>
        <w:tc>
          <w:tcPr>
            <w:tcW w:w="1410" w:type="dxa"/>
          </w:tcPr>
          <w:p w14:paraId="1F4743AE">
            <w:pPr>
              <w:spacing w:after="0" w:line="240" w:lineRule="auto"/>
            </w:pPr>
            <w:r>
              <w:t>Sarah Pinborough</w:t>
            </w:r>
          </w:p>
        </w:tc>
        <w:tc>
          <w:tcPr>
            <w:tcW w:w="760" w:type="dxa"/>
          </w:tcPr>
          <w:p w14:paraId="20047D86">
            <w:pPr>
              <w:spacing w:after="0" w:line="240" w:lineRule="auto"/>
            </w:pPr>
            <w:r>
              <w:t>307.0</w:t>
            </w:r>
          </w:p>
        </w:tc>
        <w:tc>
          <w:tcPr>
            <w:tcW w:w="3560" w:type="dxa"/>
          </w:tcPr>
          <w:p w14:paraId="297BF9A9">
            <w:pPr>
              <w:spacing w:after="0" w:line="240" w:lineRule="auto"/>
            </w:pPr>
            <w:r>
              <w:t>Why is everyone talking about the ending of Sarah Pinborough's Behind Her Eyes?Louise is a single mom, a secretary, stuck in a modern-day rut. On a rare night out, she meets a man in a bar and sparks fly. Though he le...</w:t>
            </w:r>
          </w:p>
        </w:tc>
        <w:tc>
          <w:tcPr>
            <w:tcW w:w="700" w:type="dxa"/>
          </w:tcPr>
          <w:p w14:paraId="6583F2C9">
            <w:pPr>
              <w:spacing w:after="0" w:line="240" w:lineRule="auto"/>
            </w:pPr>
            <w:r>
              <w:t>悬疑</w:t>
            </w:r>
          </w:p>
        </w:tc>
      </w:tr>
      <w:tr w14:paraId="152D3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4948B8C3">
            <w:pPr>
              <w:spacing w:after="0" w:line="240" w:lineRule="auto"/>
            </w:pPr>
            <w:r>
              <w:t>1115</w:t>
            </w:r>
          </w:p>
        </w:tc>
        <w:tc>
          <w:tcPr>
            <w:tcW w:w="1805" w:type="dxa"/>
          </w:tcPr>
          <w:p w14:paraId="70DE6748">
            <w:pPr>
              <w:spacing w:after="0" w:line="240" w:lineRule="auto"/>
            </w:pPr>
            <w:r>
              <w:t>The Shadow of the Wind (The Cemetery of Forgotten Books, #1)</w:t>
            </w:r>
          </w:p>
        </w:tc>
        <w:tc>
          <w:tcPr>
            <w:tcW w:w="1410" w:type="dxa"/>
          </w:tcPr>
          <w:p w14:paraId="303ABE2C">
            <w:pPr>
              <w:spacing w:after="0" w:line="240" w:lineRule="auto"/>
            </w:pPr>
            <w:r>
              <w:t>Carlos Ruiz Zafón / Lucia Graves</w:t>
            </w:r>
          </w:p>
        </w:tc>
        <w:tc>
          <w:tcPr>
            <w:tcW w:w="760" w:type="dxa"/>
          </w:tcPr>
          <w:p w14:paraId="3F92C110">
            <w:pPr>
              <w:spacing w:after="0" w:line="240" w:lineRule="auto"/>
            </w:pPr>
            <w:r>
              <w:t>487.0</w:t>
            </w:r>
          </w:p>
        </w:tc>
        <w:tc>
          <w:tcPr>
            <w:tcW w:w="3560" w:type="dxa"/>
          </w:tcPr>
          <w:p w14:paraId="692284D5">
            <w:pPr>
              <w:spacing w:after="0" w:line="240" w:lineRule="auto"/>
            </w:pPr>
            <w:r>
              <w:t>Barcelona, 1945: A city slowly heals from its war wounds, and Daniel, an antiquarian book dealer's son who mourns the loss of his mother, finds solace in a mysterious book entitled The Shadow of the Wind, by one Julia...</w:t>
            </w:r>
          </w:p>
        </w:tc>
        <w:tc>
          <w:tcPr>
            <w:tcW w:w="700" w:type="dxa"/>
          </w:tcPr>
          <w:p w14:paraId="7F9AC010">
            <w:pPr>
              <w:spacing w:after="0" w:line="240" w:lineRule="auto"/>
            </w:pPr>
            <w:r>
              <w:t>文学</w:t>
            </w:r>
          </w:p>
        </w:tc>
      </w:tr>
      <w:tr w14:paraId="50533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241AEAE5">
            <w:pPr>
              <w:spacing w:after="0" w:line="240" w:lineRule="auto"/>
            </w:pPr>
            <w:r>
              <w:t>1116</w:t>
            </w:r>
          </w:p>
        </w:tc>
        <w:tc>
          <w:tcPr>
            <w:tcW w:w="1805" w:type="dxa"/>
          </w:tcPr>
          <w:p w14:paraId="22B590CC">
            <w:pPr>
              <w:spacing w:after="0" w:line="240" w:lineRule="auto"/>
            </w:pPr>
            <w:r>
              <w:t>The Shadow Rising (Wheel of Time, #4)</w:t>
            </w:r>
          </w:p>
        </w:tc>
        <w:tc>
          <w:tcPr>
            <w:tcW w:w="1410" w:type="dxa"/>
          </w:tcPr>
          <w:p w14:paraId="03CA6691">
            <w:pPr>
              <w:spacing w:after="0" w:line="240" w:lineRule="auto"/>
            </w:pPr>
            <w:r>
              <w:t>Robert Jordan</w:t>
            </w:r>
          </w:p>
        </w:tc>
        <w:tc>
          <w:tcPr>
            <w:tcW w:w="760" w:type="dxa"/>
          </w:tcPr>
          <w:p w14:paraId="7C0D6D34">
            <w:pPr>
              <w:spacing w:after="0" w:line="240" w:lineRule="auto"/>
            </w:pPr>
            <w:r>
              <w:t>1007.0</w:t>
            </w:r>
          </w:p>
        </w:tc>
        <w:tc>
          <w:tcPr>
            <w:tcW w:w="3560" w:type="dxa"/>
          </w:tcPr>
          <w:p w14:paraId="04E677C7">
            <w:pPr>
              <w:spacing w:after="0" w:line="240" w:lineRule="auto"/>
            </w:pPr>
            <w:r>
              <w:t>The seals of Shayol Ghul are weak now, and the Dark One reaches out. The Shadow is rising to cover humankind.In Tar Valon, Min sees portents of hideous doom. Will the White Tower itself be broken?In the Two Rivers, th...</w:t>
            </w:r>
          </w:p>
        </w:tc>
        <w:tc>
          <w:tcPr>
            <w:tcW w:w="700" w:type="dxa"/>
          </w:tcPr>
          <w:p w14:paraId="02BA2A07">
            <w:pPr>
              <w:spacing w:after="0" w:line="240" w:lineRule="auto"/>
            </w:pPr>
            <w:r>
              <w:t>奇幻</w:t>
            </w:r>
          </w:p>
        </w:tc>
      </w:tr>
      <w:tr w14:paraId="6FF2F0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24178FF0">
            <w:pPr>
              <w:spacing w:after="0" w:line="240" w:lineRule="auto"/>
            </w:pPr>
            <w:r>
              <w:t>1117</w:t>
            </w:r>
          </w:p>
        </w:tc>
        <w:tc>
          <w:tcPr>
            <w:tcW w:w="1805" w:type="dxa"/>
          </w:tcPr>
          <w:p w14:paraId="05DA5E59">
            <w:pPr>
              <w:spacing w:after="0" w:line="240" w:lineRule="auto"/>
            </w:pPr>
            <w:r>
              <w:t>A Voice in the Wind (Mark of the Lion, #1)</w:t>
            </w:r>
          </w:p>
        </w:tc>
        <w:tc>
          <w:tcPr>
            <w:tcW w:w="1410" w:type="dxa"/>
          </w:tcPr>
          <w:p w14:paraId="7C406482">
            <w:pPr>
              <w:spacing w:after="0" w:line="240" w:lineRule="auto"/>
            </w:pPr>
            <w:r>
              <w:t>Francine Rivers / Richard Ferrone</w:t>
            </w:r>
          </w:p>
        </w:tc>
        <w:tc>
          <w:tcPr>
            <w:tcW w:w="760" w:type="dxa"/>
          </w:tcPr>
          <w:p w14:paraId="7807EA7B">
            <w:pPr>
              <w:spacing w:after="0" w:line="240" w:lineRule="auto"/>
            </w:pPr>
            <w:r>
              <w:t>520.0</w:t>
            </w:r>
          </w:p>
        </w:tc>
        <w:tc>
          <w:tcPr>
            <w:tcW w:w="3560" w:type="dxa"/>
          </w:tcPr>
          <w:p w14:paraId="27275406">
            <w:pPr>
              <w:spacing w:after="0" w:line="240" w:lineRule="auto"/>
            </w:pPr>
            <w:r>
              <w:t>“The city was silently bloating in the hot sun, rotting like the thousands of bodies that lay where they had fallen in street battles.” With this opening sentence, A Voice in the Wind transports readers back to Jerusa...</w:t>
            </w:r>
          </w:p>
        </w:tc>
        <w:tc>
          <w:tcPr>
            <w:tcW w:w="700" w:type="dxa"/>
          </w:tcPr>
          <w:p w14:paraId="61A2B9AD">
            <w:pPr>
              <w:spacing w:after="0" w:line="240" w:lineRule="auto"/>
            </w:pPr>
            <w:r>
              <w:t>历史</w:t>
            </w:r>
          </w:p>
        </w:tc>
      </w:tr>
      <w:tr w14:paraId="126EF3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0E921429">
            <w:pPr>
              <w:spacing w:after="0" w:line="240" w:lineRule="auto"/>
            </w:pPr>
            <w:r>
              <w:t>1118</w:t>
            </w:r>
          </w:p>
        </w:tc>
        <w:tc>
          <w:tcPr>
            <w:tcW w:w="1805" w:type="dxa"/>
          </w:tcPr>
          <w:p w14:paraId="5CD91178">
            <w:pPr>
              <w:spacing w:after="0" w:line="240" w:lineRule="auto"/>
            </w:pPr>
            <w:r>
              <w:t>Linger (The Wolves of Mercy Falls, #2)</w:t>
            </w:r>
          </w:p>
        </w:tc>
        <w:tc>
          <w:tcPr>
            <w:tcW w:w="1410" w:type="dxa"/>
          </w:tcPr>
          <w:p w14:paraId="3D863E6B">
            <w:pPr>
              <w:spacing w:after="0" w:line="240" w:lineRule="auto"/>
            </w:pPr>
            <w:r>
              <w:t>Maggie Stiefvater</w:t>
            </w:r>
          </w:p>
        </w:tc>
        <w:tc>
          <w:tcPr>
            <w:tcW w:w="760" w:type="dxa"/>
          </w:tcPr>
          <w:p w14:paraId="01C1DCA1">
            <w:pPr>
              <w:spacing w:after="0" w:line="240" w:lineRule="auto"/>
            </w:pPr>
            <w:r>
              <w:t>362.0</w:t>
            </w:r>
          </w:p>
        </w:tc>
        <w:tc>
          <w:tcPr>
            <w:tcW w:w="3560" w:type="dxa"/>
          </w:tcPr>
          <w:p w14:paraId="6A3BDFBF">
            <w:pPr>
              <w:spacing w:after="0" w:line="240" w:lineRule="auto"/>
            </w:pPr>
            <w:r>
              <w:t>the longing.Once Grace and Sam have found each other, they know they must fight to stay together. For Sam, this means a reckoning with his werewolf past. For Grace, it means facing a future that is less and less certa...</w:t>
            </w:r>
          </w:p>
        </w:tc>
        <w:tc>
          <w:tcPr>
            <w:tcW w:w="700" w:type="dxa"/>
          </w:tcPr>
          <w:p w14:paraId="7C8FAC64">
            <w:pPr>
              <w:spacing w:after="0" w:line="240" w:lineRule="auto"/>
            </w:pPr>
            <w:r>
              <w:t>青春</w:t>
            </w:r>
          </w:p>
        </w:tc>
      </w:tr>
      <w:tr w14:paraId="6C2E2C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256AA2F1">
            <w:pPr>
              <w:spacing w:after="0" w:line="240" w:lineRule="auto"/>
            </w:pPr>
            <w:r>
              <w:t>1119</w:t>
            </w:r>
          </w:p>
        </w:tc>
        <w:tc>
          <w:tcPr>
            <w:tcW w:w="1805" w:type="dxa"/>
          </w:tcPr>
          <w:p w14:paraId="05AF6C68">
            <w:pPr>
              <w:spacing w:after="0" w:line="240" w:lineRule="auto"/>
            </w:pPr>
            <w:r>
              <w:t>Key of Light (Key Trilogy, #1)</w:t>
            </w:r>
          </w:p>
        </w:tc>
        <w:tc>
          <w:tcPr>
            <w:tcW w:w="1410" w:type="dxa"/>
          </w:tcPr>
          <w:p w14:paraId="43CC7702">
            <w:pPr>
              <w:spacing w:after="0" w:line="240" w:lineRule="auto"/>
            </w:pPr>
            <w:r>
              <w:t>Nora Roberts</w:t>
            </w:r>
          </w:p>
        </w:tc>
        <w:tc>
          <w:tcPr>
            <w:tcW w:w="760" w:type="dxa"/>
          </w:tcPr>
          <w:p w14:paraId="5EE42147">
            <w:pPr>
              <w:spacing w:after="0" w:line="240" w:lineRule="auto"/>
            </w:pPr>
            <w:r>
              <w:t>334.0</w:t>
            </w:r>
          </w:p>
        </w:tc>
        <w:tc>
          <w:tcPr>
            <w:tcW w:w="3560" w:type="dxa"/>
          </w:tcPr>
          <w:p w14:paraId="1ED42B19">
            <w:pPr>
              <w:spacing w:after="0" w:line="240" w:lineRule="auto"/>
            </w:pPr>
            <w:r>
              <w:t>Malory Price’s life plan has hit a snag. She’s in danger of losing her job managing an art gallery in Pleasant Valley, Pennsylvania. A welcome distraction comes in the form of an invitation to a cocktail party at Warr...</w:t>
            </w:r>
          </w:p>
        </w:tc>
        <w:tc>
          <w:tcPr>
            <w:tcW w:w="700" w:type="dxa"/>
          </w:tcPr>
          <w:p w14:paraId="362C138A">
            <w:pPr>
              <w:spacing w:after="0" w:line="240" w:lineRule="auto"/>
            </w:pPr>
            <w:r>
              <w:t>言情</w:t>
            </w:r>
          </w:p>
        </w:tc>
      </w:tr>
      <w:tr w14:paraId="0C4623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1944AA9E">
            <w:pPr>
              <w:spacing w:after="0" w:line="240" w:lineRule="auto"/>
            </w:pPr>
            <w:r>
              <w:t>1120</w:t>
            </w:r>
          </w:p>
        </w:tc>
        <w:tc>
          <w:tcPr>
            <w:tcW w:w="1805" w:type="dxa"/>
          </w:tcPr>
          <w:p w14:paraId="119434E2">
            <w:pPr>
              <w:spacing w:after="0" w:line="240" w:lineRule="auto"/>
            </w:pPr>
            <w:r>
              <w:t>The Beekeeper's Apprentice (Mary Russell, #1)</w:t>
            </w:r>
          </w:p>
        </w:tc>
        <w:tc>
          <w:tcPr>
            <w:tcW w:w="1410" w:type="dxa"/>
          </w:tcPr>
          <w:p w14:paraId="41DB6149">
            <w:pPr>
              <w:spacing w:after="0" w:line="240" w:lineRule="auto"/>
            </w:pPr>
            <w:r>
              <w:t>Laurie R. King</w:t>
            </w:r>
          </w:p>
        </w:tc>
        <w:tc>
          <w:tcPr>
            <w:tcW w:w="760" w:type="dxa"/>
          </w:tcPr>
          <w:p w14:paraId="2FDCE6F1">
            <w:pPr>
              <w:spacing w:after="0" w:line="240" w:lineRule="auto"/>
            </w:pPr>
            <w:r>
              <w:t>341.0</w:t>
            </w:r>
          </w:p>
        </w:tc>
        <w:tc>
          <w:tcPr>
            <w:tcW w:w="3560" w:type="dxa"/>
          </w:tcPr>
          <w:p w14:paraId="6AF2C2DD">
            <w:pPr>
              <w:spacing w:after="0" w:line="240" w:lineRule="auto"/>
            </w:pPr>
            <w:r>
              <w:t>Long retired, Sherlock Holmes quietly pursues his study of honeybee behavior on the Sussex Downs. He never imagines he would encounter anyone whose intellect matched his own, much less an audacious teenage girl with a...</w:t>
            </w:r>
          </w:p>
        </w:tc>
        <w:tc>
          <w:tcPr>
            <w:tcW w:w="700" w:type="dxa"/>
          </w:tcPr>
          <w:p w14:paraId="7239F0AB">
            <w:pPr>
              <w:spacing w:after="0" w:line="240" w:lineRule="auto"/>
            </w:pPr>
            <w:r>
              <w:t>推理</w:t>
            </w:r>
          </w:p>
        </w:tc>
      </w:tr>
      <w:tr w14:paraId="6A2821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2E056619">
            <w:pPr>
              <w:spacing w:after="0" w:line="240" w:lineRule="auto"/>
            </w:pPr>
            <w:r>
              <w:t>1121</w:t>
            </w:r>
          </w:p>
        </w:tc>
        <w:tc>
          <w:tcPr>
            <w:tcW w:w="1805" w:type="dxa"/>
          </w:tcPr>
          <w:p w14:paraId="7C1930CA">
            <w:pPr>
              <w:spacing w:after="0" w:line="240" w:lineRule="auto"/>
            </w:pPr>
            <w:r>
              <w:t>The Year of Living Biblically: One Man's Humble Quest to Follow the Bible as Literally as Possible</w:t>
            </w:r>
          </w:p>
        </w:tc>
        <w:tc>
          <w:tcPr>
            <w:tcW w:w="1410" w:type="dxa"/>
          </w:tcPr>
          <w:p w14:paraId="21720727">
            <w:pPr>
              <w:spacing w:after="0" w:line="240" w:lineRule="auto"/>
            </w:pPr>
            <w:r>
              <w:t>A.J. Jacobs</w:t>
            </w:r>
          </w:p>
        </w:tc>
        <w:tc>
          <w:tcPr>
            <w:tcW w:w="760" w:type="dxa"/>
          </w:tcPr>
          <w:p w14:paraId="34248264">
            <w:pPr>
              <w:spacing w:after="0" w:line="240" w:lineRule="auto"/>
            </w:pPr>
            <w:r>
              <w:t>388.0</w:t>
            </w:r>
          </w:p>
        </w:tc>
        <w:tc>
          <w:tcPr>
            <w:tcW w:w="3560" w:type="dxa"/>
          </w:tcPr>
          <w:p w14:paraId="04E1F600">
            <w:pPr>
              <w:spacing w:after="0" w:line="240" w:lineRule="auto"/>
            </w:pPr>
            <w:r>
              <w:t>From the bestselling author of "The Know-It-All" comes a fascinating and timely exploration of religion and the Bible.Raised in a secular family but increasingly interested in the relevance of faith in our modern worl...</w:t>
            </w:r>
          </w:p>
        </w:tc>
        <w:tc>
          <w:tcPr>
            <w:tcW w:w="700" w:type="dxa"/>
          </w:tcPr>
          <w:p w14:paraId="16BE891D">
            <w:pPr>
              <w:spacing w:after="0" w:line="240" w:lineRule="auto"/>
            </w:pPr>
            <w:r>
              <w:t>传记</w:t>
            </w:r>
          </w:p>
        </w:tc>
      </w:tr>
      <w:tr w14:paraId="054A99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12BA267E">
            <w:pPr>
              <w:spacing w:after="0" w:line="240" w:lineRule="auto"/>
            </w:pPr>
            <w:r>
              <w:t>1122</w:t>
            </w:r>
          </w:p>
        </w:tc>
        <w:tc>
          <w:tcPr>
            <w:tcW w:w="1805" w:type="dxa"/>
          </w:tcPr>
          <w:p w14:paraId="07852E44">
            <w:pPr>
              <w:spacing w:after="0" w:line="240" w:lineRule="auto"/>
            </w:pPr>
            <w:r>
              <w:t>Linchpin: Are You Indispensable?</w:t>
            </w:r>
          </w:p>
        </w:tc>
        <w:tc>
          <w:tcPr>
            <w:tcW w:w="1410" w:type="dxa"/>
          </w:tcPr>
          <w:p w14:paraId="36C8776D">
            <w:pPr>
              <w:spacing w:after="0" w:line="240" w:lineRule="auto"/>
            </w:pPr>
            <w:r>
              <w:t>Seth Godin</w:t>
            </w:r>
          </w:p>
        </w:tc>
        <w:tc>
          <w:tcPr>
            <w:tcW w:w="760" w:type="dxa"/>
          </w:tcPr>
          <w:p w14:paraId="0979F8FD">
            <w:pPr>
              <w:spacing w:after="0" w:line="240" w:lineRule="auto"/>
            </w:pPr>
            <w:r>
              <w:t>244.0</w:t>
            </w:r>
          </w:p>
        </w:tc>
        <w:tc>
          <w:tcPr>
            <w:tcW w:w="3560" w:type="dxa"/>
          </w:tcPr>
          <w:p w14:paraId="11FA9AAC">
            <w:pPr>
              <w:spacing w:after="0" w:line="240" w:lineRule="auto"/>
            </w:pPr>
            <w:r>
              <w:t>In bestsellers such as Purple Cow and Tribes, Seth Godin taught readers how to make remarkable products and spread powerful ideas. But this book is about you—your choices, your future, and your potential to make a hug...</w:t>
            </w:r>
          </w:p>
        </w:tc>
        <w:tc>
          <w:tcPr>
            <w:tcW w:w="700" w:type="dxa"/>
          </w:tcPr>
          <w:p w14:paraId="593B68F5">
            <w:pPr>
              <w:spacing w:after="0" w:line="240" w:lineRule="auto"/>
            </w:pPr>
            <w:r>
              <w:t>科幻</w:t>
            </w:r>
          </w:p>
        </w:tc>
      </w:tr>
      <w:tr w14:paraId="3782A6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306B2A5A">
            <w:pPr>
              <w:spacing w:after="0" w:line="240" w:lineRule="auto"/>
            </w:pPr>
            <w:r>
              <w:t>1123</w:t>
            </w:r>
          </w:p>
        </w:tc>
        <w:tc>
          <w:tcPr>
            <w:tcW w:w="1805" w:type="dxa"/>
          </w:tcPr>
          <w:p w14:paraId="5725D348">
            <w:pPr>
              <w:spacing w:after="0" w:line="240" w:lineRule="auto"/>
            </w:pPr>
            <w:r>
              <w:t>Cycle of the Werewolf</w:t>
            </w:r>
          </w:p>
        </w:tc>
        <w:tc>
          <w:tcPr>
            <w:tcW w:w="1410" w:type="dxa"/>
          </w:tcPr>
          <w:p w14:paraId="4BD13C5F">
            <w:pPr>
              <w:spacing w:after="0" w:line="240" w:lineRule="auto"/>
            </w:pPr>
            <w:r>
              <w:t>Stephen King / Bernie Wrightson</w:t>
            </w:r>
          </w:p>
        </w:tc>
        <w:tc>
          <w:tcPr>
            <w:tcW w:w="760" w:type="dxa"/>
          </w:tcPr>
          <w:p w14:paraId="4E5F2B8F">
            <w:pPr>
              <w:spacing w:after="0" w:line="240" w:lineRule="auto"/>
            </w:pPr>
            <w:r>
              <w:t>128.0</w:t>
            </w:r>
          </w:p>
        </w:tc>
        <w:tc>
          <w:tcPr>
            <w:tcW w:w="3560" w:type="dxa"/>
          </w:tcPr>
          <w:p w14:paraId="1A5C5195">
            <w:pPr>
              <w:spacing w:after="0" w:line="240" w:lineRule="auto"/>
            </w:pPr>
            <w:r>
              <w:t>The first scream came from the snowbound railwayman who felt the fangs ripping at his throat. The next month there was a scream of ecstatic agony from the woman attacked in her snug bedroom. Now scenes of unbelieving...</w:t>
            </w:r>
          </w:p>
        </w:tc>
        <w:tc>
          <w:tcPr>
            <w:tcW w:w="700" w:type="dxa"/>
          </w:tcPr>
          <w:p w14:paraId="1D569066">
            <w:pPr>
              <w:spacing w:after="0" w:line="240" w:lineRule="auto"/>
            </w:pPr>
            <w:r>
              <w:t>恐怖</w:t>
            </w:r>
          </w:p>
        </w:tc>
      </w:tr>
      <w:tr w14:paraId="3EC49C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43AFCFEA">
            <w:pPr>
              <w:spacing w:after="0" w:line="240" w:lineRule="auto"/>
            </w:pPr>
            <w:r>
              <w:t>1124</w:t>
            </w:r>
          </w:p>
        </w:tc>
        <w:tc>
          <w:tcPr>
            <w:tcW w:w="1805" w:type="dxa"/>
          </w:tcPr>
          <w:p w14:paraId="300AC13D">
            <w:pPr>
              <w:spacing w:after="0" w:line="240" w:lineRule="auto"/>
            </w:pPr>
            <w:r>
              <w:t>Never Look Away</w:t>
            </w:r>
          </w:p>
        </w:tc>
        <w:tc>
          <w:tcPr>
            <w:tcW w:w="1410" w:type="dxa"/>
          </w:tcPr>
          <w:p w14:paraId="062F5B08">
            <w:pPr>
              <w:spacing w:after="0" w:line="240" w:lineRule="auto"/>
            </w:pPr>
            <w:r>
              <w:t>Linwood Barclay</w:t>
            </w:r>
          </w:p>
        </w:tc>
        <w:tc>
          <w:tcPr>
            <w:tcW w:w="760" w:type="dxa"/>
          </w:tcPr>
          <w:p w14:paraId="45506645">
            <w:pPr>
              <w:spacing w:after="0" w:line="240" w:lineRule="auto"/>
            </w:pPr>
            <w:r>
              <w:t>421.0</w:t>
            </w:r>
          </w:p>
        </w:tc>
        <w:tc>
          <w:tcPr>
            <w:tcW w:w="3560" w:type="dxa"/>
          </w:tcPr>
          <w:p w14:paraId="54F54D16">
            <w:pPr>
              <w:spacing w:after="0" w:line="240" w:lineRule="auto"/>
            </w:pPr>
            <w:r>
              <w:t>In this tense, mesmerizing thriller by Linwood Barclay, critically acclaimed author of Fear the Worst and Too Close to Home, a man’s life unravels around him when the unthinkable strikes. A warm summer Saturday. An am...</w:t>
            </w:r>
          </w:p>
        </w:tc>
        <w:tc>
          <w:tcPr>
            <w:tcW w:w="700" w:type="dxa"/>
          </w:tcPr>
          <w:p w14:paraId="61BD9B67">
            <w:pPr>
              <w:spacing w:after="0" w:line="240" w:lineRule="auto"/>
            </w:pPr>
            <w:r>
              <w:t>悬疑</w:t>
            </w:r>
          </w:p>
        </w:tc>
      </w:tr>
      <w:tr w14:paraId="41DB41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7B058D5F">
            <w:pPr>
              <w:spacing w:after="0" w:line="240" w:lineRule="auto"/>
            </w:pPr>
            <w:r>
              <w:t>1125</w:t>
            </w:r>
          </w:p>
        </w:tc>
        <w:tc>
          <w:tcPr>
            <w:tcW w:w="1805" w:type="dxa"/>
          </w:tcPr>
          <w:p w14:paraId="2BB3CEEA">
            <w:pPr>
              <w:spacing w:after="0" w:line="240" w:lineRule="auto"/>
            </w:pPr>
            <w:r>
              <w:t>How to Win Friends and Influence People</w:t>
            </w:r>
          </w:p>
        </w:tc>
        <w:tc>
          <w:tcPr>
            <w:tcW w:w="1410" w:type="dxa"/>
          </w:tcPr>
          <w:p w14:paraId="13084BDD">
            <w:pPr>
              <w:spacing w:after="0" w:line="240" w:lineRule="auto"/>
            </w:pPr>
            <w:r>
              <w:t>Dale Carnegie</w:t>
            </w:r>
          </w:p>
        </w:tc>
        <w:tc>
          <w:tcPr>
            <w:tcW w:w="760" w:type="dxa"/>
          </w:tcPr>
          <w:p w14:paraId="08F3749F">
            <w:pPr>
              <w:spacing w:after="0" w:line="240" w:lineRule="auto"/>
            </w:pPr>
            <w:r>
              <w:t>288.0</w:t>
            </w:r>
          </w:p>
        </w:tc>
        <w:tc>
          <w:tcPr>
            <w:tcW w:w="3560" w:type="dxa"/>
          </w:tcPr>
          <w:p w14:paraId="34B577A1">
            <w:pPr>
              <w:spacing w:after="0" w:line="240" w:lineRule="auto"/>
            </w:pPr>
            <w:r>
              <w:t>ISBN 9780671723651 moved to this edition.You can go after the job you want...and get it! You can take the job you have...and improve it! You can take any situation you're in...and make it work for you!Since its releas...</w:t>
            </w:r>
          </w:p>
        </w:tc>
        <w:tc>
          <w:tcPr>
            <w:tcW w:w="700" w:type="dxa"/>
          </w:tcPr>
          <w:p w14:paraId="3B5E8D7F">
            <w:pPr>
              <w:spacing w:after="0" w:line="240" w:lineRule="auto"/>
            </w:pPr>
            <w:r>
              <w:t>文学</w:t>
            </w:r>
          </w:p>
        </w:tc>
      </w:tr>
      <w:tr w14:paraId="226303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715A9EEB">
            <w:pPr>
              <w:spacing w:after="0" w:line="240" w:lineRule="auto"/>
            </w:pPr>
            <w:r>
              <w:t>1126</w:t>
            </w:r>
          </w:p>
        </w:tc>
        <w:tc>
          <w:tcPr>
            <w:tcW w:w="1805" w:type="dxa"/>
          </w:tcPr>
          <w:p w14:paraId="455A0B1C">
            <w:pPr>
              <w:spacing w:after="0" w:line="240" w:lineRule="auto"/>
            </w:pPr>
            <w:r>
              <w:t>From Dead to Worse (Sookie Stackhouse, #8)</w:t>
            </w:r>
          </w:p>
        </w:tc>
        <w:tc>
          <w:tcPr>
            <w:tcW w:w="1410" w:type="dxa"/>
          </w:tcPr>
          <w:p w14:paraId="363566A8">
            <w:pPr>
              <w:spacing w:after="0" w:line="240" w:lineRule="auto"/>
            </w:pPr>
            <w:r>
              <w:t>Charlaine Harris</w:t>
            </w:r>
          </w:p>
        </w:tc>
        <w:tc>
          <w:tcPr>
            <w:tcW w:w="760" w:type="dxa"/>
          </w:tcPr>
          <w:p w14:paraId="447919C5">
            <w:pPr>
              <w:spacing w:after="0" w:line="240" w:lineRule="auto"/>
            </w:pPr>
            <w:r>
              <w:t>359.0</w:t>
            </w:r>
          </w:p>
        </w:tc>
        <w:tc>
          <w:tcPr>
            <w:tcW w:w="3560" w:type="dxa"/>
          </w:tcPr>
          <w:p w14:paraId="500CEE4C">
            <w:pPr>
              <w:spacing w:after="0" w:line="240" w:lineRule="auto"/>
            </w:pPr>
            <w:r>
              <w:t>After the natural disaster of Hurricane Katrina and the manmade explosion at the vampire summit, everyone human and otherwise is stressed, including Louisiana cocktail waitress Sookie Stackhouse, who is trying to cope...</w:t>
            </w:r>
          </w:p>
        </w:tc>
        <w:tc>
          <w:tcPr>
            <w:tcW w:w="700" w:type="dxa"/>
          </w:tcPr>
          <w:p w14:paraId="34E38BA5">
            <w:pPr>
              <w:spacing w:after="0" w:line="240" w:lineRule="auto"/>
            </w:pPr>
            <w:r>
              <w:t>奇幻</w:t>
            </w:r>
          </w:p>
        </w:tc>
      </w:tr>
      <w:tr w14:paraId="19EBBE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387366A8">
            <w:pPr>
              <w:spacing w:after="0" w:line="240" w:lineRule="auto"/>
            </w:pPr>
            <w:r>
              <w:t>1127</w:t>
            </w:r>
          </w:p>
        </w:tc>
        <w:tc>
          <w:tcPr>
            <w:tcW w:w="1805" w:type="dxa"/>
          </w:tcPr>
          <w:p w14:paraId="280A0770">
            <w:pPr>
              <w:spacing w:after="0" w:line="240" w:lineRule="auto"/>
            </w:pPr>
            <w:r>
              <w:t>Drive: The Surprising Truth About What Motivates Us</w:t>
            </w:r>
          </w:p>
        </w:tc>
        <w:tc>
          <w:tcPr>
            <w:tcW w:w="1410" w:type="dxa"/>
          </w:tcPr>
          <w:p w14:paraId="0AB11A74">
            <w:pPr>
              <w:spacing w:after="0" w:line="240" w:lineRule="auto"/>
            </w:pPr>
            <w:r>
              <w:t>Daniel H. Pink</w:t>
            </w:r>
          </w:p>
        </w:tc>
        <w:tc>
          <w:tcPr>
            <w:tcW w:w="760" w:type="dxa"/>
          </w:tcPr>
          <w:p w14:paraId="1277AC45">
            <w:pPr>
              <w:spacing w:after="0" w:line="240" w:lineRule="auto"/>
            </w:pPr>
            <w:r>
              <w:t>242.0</w:t>
            </w:r>
          </w:p>
        </w:tc>
        <w:tc>
          <w:tcPr>
            <w:tcW w:w="3560" w:type="dxa"/>
          </w:tcPr>
          <w:p w14:paraId="4EB18CA7">
            <w:pPr>
              <w:spacing w:after="0" w:line="240" w:lineRule="auto"/>
            </w:pPr>
            <w:r>
              <w:t>The New York Times bestseller that gives readers a paradigm-shattering new way to think about motivation Most people believe that the best way to motivate is with rewards like money—the carrot-and-stick approach. That...</w:t>
            </w:r>
          </w:p>
        </w:tc>
        <w:tc>
          <w:tcPr>
            <w:tcW w:w="700" w:type="dxa"/>
          </w:tcPr>
          <w:p w14:paraId="6595F23D">
            <w:pPr>
              <w:spacing w:after="0" w:line="240" w:lineRule="auto"/>
            </w:pPr>
            <w:r>
              <w:t>历史</w:t>
            </w:r>
          </w:p>
        </w:tc>
      </w:tr>
      <w:tr w14:paraId="6C8818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18B23D93">
            <w:pPr>
              <w:spacing w:after="0" w:line="240" w:lineRule="auto"/>
            </w:pPr>
            <w:r>
              <w:t>1128</w:t>
            </w:r>
          </w:p>
        </w:tc>
        <w:tc>
          <w:tcPr>
            <w:tcW w:w="1805" w:type="dxa"/>
          </w:tcPr>
          <w:p w14:paraId="613E81C7">
            <w:pPr>
              <w:spacing w:after="0" w:line="240" w:lineRule="auto"/>
            </w:pPr>
            <w:r>
              <w:t>Blue Bloods (Blue Bloods, #1)</w:t>
            </w:r>
          </w:p>
        </w:tc>
        <w:tc>
          <w:tcPr>
            <w:tcW w:w="1410" w:type="dxa"/>
          </w:tcPr>
          <w:p w14:paraId="7F9A5F3C">
            <w:pPr>
              <w:spacing w:after="0" w:line="240" w:lineRule="auto"/>
            </w:pPr>
            <w:r>
              <w:t>Melissa de la Cruz</w:t>
            </w:r>
          </w:p>
        </w:tc>
        <w:tc>
          <w:tcPr>
            <w:tcW w:w="760" w:type="dxa"/>
          </w:tcPr>
          <w:p w14:paraId="2ED264E2">
            <w:pPr>
              <w:spacing w:after="0" w:line="240" w:lineRule="auto"/>
            </w:pPr>
            <w:r>
              <w:t>302.0</w:t>
            </w:r>
          </w:p>
        </w:tc>
        <w:tc>
          <w:tcPr>
            <w:tcW w:w="3560" w:type="dxa"/>
          </w:tcPr>
          <w:p w14:paraId="1CA41934">
            <w:pPr>
              <w:spacing w:after="0" w:line="240" w:lineRule="auto"/>
            </w:pPr>
            <w:r>
              <w:t>When the Mayflower set sail in 1620, it carried on board the men and women who would shape America: Miles Standish; John Alden; Constance Hopkins. But some among the Pilgrims were not pure of heart; they were not esca...</w:t>
            </w:r>
          </w:p>
        </w:tc>
        <w:tc>
          <w:tcPr>
            <w:tcW w:w="700" w:type="dxa"/>
          </w:tcPr>
          <w:p w14:paraId="57165BAD">
            <w:pPr>
              <w:spacing w:after="0" w:line="240" w:lineRule="auto"/>
            </w:pPr>
            <w:r>
              <w:t>青春</w:t>
            </w:r>
          </w:p>
        </w:tc>
      </w:tr>
      <w:tr w14:paraId="7BC1F7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65C4EC2C">
            <w:pPr>
              <w:spacing w:after="0" w:line="240" w:lineRule="auto"/>
            </w:pPr>
            <w:r>
              <w:t>1129</w:t>
            </w:r>
          </w:p>
        </w:tc>
        <w:tc>
          <w:tcPr>
            <w:tcW w:w="1805" w:type="dxa"/>
          </w:tcPr>
          <w:p w14:paraId="7B53AB3E">
            <w:pPr>
              <w:spacing w:after="0" w:line="240" w:lineRule="auto"/>
            </w:pPr>
            <w:r>
              <w:t>Skip Beat!, Vol. 01</w:t>
            </w:r>
          </w:p>
        </w:tc>
        <w:tc>
          <w:tcPr>
            <w:tcW w:w="1410" w:type="dxa"/>
          </w:tcPr>
          <w:p w14:paraId="1DA54A0D">
            <w:pPr>
              <w:spacing w:after="0" w:line="240" w:lineRule="auto"/>
            </w:pPr>
            <w:r>
              <w:t>Yoshiki Nakamura / Tomo Kimura</w:t>
            </w:r>
          </w:p>
        </w:tc>
        <w:tc>
          <w:tcPr>
            <w:tcW w:w="760" w:type="dxa"/>
          </w:tcPr>
          <w:p w14:paraId="7DF92BA9">
            <w:pPr>
              <w:spacing w:after="0" w:line="240" w:lineRule="auto"/>
            </w:pPr>
            <w:r>
              <w:t>184.0</w:t>
            </w:r>
          </w:p>
        </w:tc>
        <w:tc>
          <w:tcPr>
            <w:tcW w:w="3560" w:type="dxa"/>
          </w:tcPr>
          <w:p w14:paraId="37079A5E">
            <w:pPr>
              <w:spacing w:after="0" w:line="240" w:lineRule="auto"/>
            </w:pPr>
            <w:r>
              <w:t>When Kyoko’s heart is broken, she decides that revenge is a dish best served in the spotlight!Kyoko Mogami followed her true love Sho to Tokyo to support him while he made it big as an idol. But he’s casting her out n...</w:t>
            </w:r>
          </w:p>
        </w:tc>
        <w:tc>
          <w:tcPr>
            <w:tcW w:w="700" w:type="dxa"/>
          </w:tcPr>
          <w:p w14:paraId="0C39650C">
            <w:pPr>
              <w:spacing w:after="0" w:line="240" w:lineRule="auto"/>
            </w:pPr>
            <w:r>
              <w:t>言情</w:t>
            </w:r>
          </w:p>
        </w:tc>
      </w:tr>
      <w:tr w14:paraId="685AE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4476E660">
            <w:pPr>
              <w:spacing w:after="0" w:line="240" w:lineRule="auto"/>
            </w:pPr>
            <w:r>
              <w:t>1130</w:t>
            </w:r>
          </w:p>
        </w:tc>
        <w:tc>
          <w:tcPr>
            <w:tcW w:w="1805" w:type="dxa"/>
          </w:tcPr>
          <w:p w14:paraId="64BC6A17">
            <w:pPr>
              <w:spacing w:after="0" w:line="240" w:lineRule="auto"/>
            </w:pPr>
            <w:r>
              <w:t>The Sword Thief (The 39 Clues, #3)</w:t>
            </w:r>
          </w:p>
        </w:tc>
        <w:tc>
          <w:tcPr>
            <w:tcW w:w="1410" w:type="dxa"/>
          </w:tcPr>
          <w:p w14:paraId="14CF02D8">
            <w:pPr>
              <w:spacing w:after="0" w:line="240" w:lineRule="auto"/>
            </w:pPr>
            <w:r>
              <w:t>Peter Lerangis</w:t>
            </w:r>
          </w:p>
        </w:tc>
        <w:tc>
          <w:tcPr>
            <w:tcW w:w="760" w:type="dxa"/>
          </w:tcPr>
          <w:p w14:paraId="37CD6433">
            <w:pPr>
              <w:spacing w:after="0" w:line="240" w:lineRule="auto"/>
            </w:pPr>
            <w:r>
              <w:t>156.0</w:t>
            </w:r>
          </w:p>
        </w:tc>
        <w:tc>
          <w:tcPr>
            <w:tcW w:w="3560" w:type="dxa"/>
          </w:tcPr>
          <w:p w14:paraId="5659F0E4">
            <w:pPr>
              <w:spacing w:after="0" w:line="240" w:lineRule="auto"/>
            </w:pPr>
            <w:r>
              <w:t>Amy and Dan Cahill have been located once again, this time in the company of the notoriously unreliable Alistair Oh. Could they have been foolish enough to make an alliance?Spies report that Amy and Dan seem to be tra...</w:t>
            </w:r>
          </w:p>
        </w:tc>
        <w:tc>
          <w:tcPr>
            <w:tcW w:w="700" w:type="dxa"/>
          </w:tcPr>
          <w:p w14:paraId="7BB1F054">
            <w:pPr>
              <w:spacing w:after="0" w:line="240" w:lineRule="auto"/>
            </w:pPr>
            <w:r>
              <w:t>推理</w:t>
            </w:r>
          </w:p>
        </w:tc>
      </w:tr>
      <w:tr w14:paraId="199B34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4B374904">
            <w:pPr>
              <w:spacing w:after="0" w:line="240" w:lineRule="auto"/>
            </w:pPr>
            <w:r>
              <w:t>1131</w:t>
            </w:r>
          </w:p>
        </w:tc>
        <w:tc>
          <w:tcPr>
            <w:tcW w:w="1805" w:type="dxa"/>
          </w:tcPr>
          <w:p w14:paraId="0FE5435E">
            <w:pPr>
              <w:spacing w:after="0" w:line="240" w:lineRule="auto"/>
            </w:pPr>
            <w:r>
              <w:t>A Year in Provence</w:t>
            </w:r>
          </w:p>
        </w:tc>
        <w:tc>
          <w:tcPr>
            <w:tcW w:w="1410" w:type="dxa"/>
          </w:tcPr>
          <w:p w14:paraId="10AA605E">
            <w:pPr>
              <w:spacing w:after="0" w:line="240" w:lineRule="auto"/>
            </w:pPr>
            <w:r>
              <w:t>Peter Mayle</w:t>
            </w:r>
          </w:p>
        </w:tc>
        <w:tc>
          <w:tcPr>
            <w:tcW w:w="760" w:type="dxa"/>
          </w:tcPr>
          <w:p w14:paraId="6EE59370">
            <w:pPr>
              <w:spacing w:after="0" w:line="240" w:lineRule="auto"/>
            </w:pPr>
            <w:r>
              <w:t>207.0</w:t>
            </w:r>
          </w:p>
        </w:tc>
        <w:tc>
          <w:tcPr>
            <w:tcW w:w="3560" w:type="dxa"/>
          </w:tcPr>
          <w:p w14:paraId="5431A37D">
            <w:pPr>
              <w:spacing w:after="0" w:line="240" w:lineRule="auto"/>
            </w:pPr>
            <w:r>
              <w:t>National Bestseller In this witty and warm-hearted account, Peter Mayle tells what it is like to realize a long-cherished dream and actually move into a 200-year-old stone farmhouse in the remote country of the Lubéro...</w:t>
            </w:r>
          </w:p>
        </w:tc>
        <w:tc>
          <w:tcPr>
            <w:tcW w:w="700" w:type="dxa"/>
          </w:tcPr>
          <w:p w14:paraId="6C25C9B7">
            <w:pPr>
              <w:spacing w:after="0" w:line="240" w:lineRule="auto"/>
            </w:pPr>
            <w:r>
              <w:t>传记</w:t>
            </w:r>
          </w:p>
        </w:tc>
      </w:tr>
      <w:tr w14:paraId="1A800C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58EA9066">
            <w:pPr>
              <w:spacing w:after="0" w:line="240" w:lineRule="auto"/>
            </w:pPr>
            <w:r>
              <w:t>1132</w:t>
            </w:r>
          </w:p>
        </w:tc>
        <w:tc>
          <w:tcPr>
            <w:tcW w:w="1805" w:type="dxa"/>
          </w:tcPr>
          <w:p w14:paraId="3A927BAB">
            <w:pPr>
              <w:spacing w:after="0" w:line="240" w:lineRule="auto"/>
            </w:pPr>
            <w:r>
              <w:t>The Hitchhiker's Guide to the Galaxy: A Trilogy in Four Parts</w:t>
            </w:r>
          </w:p>
        </w:tc>
        <w:tc>
          <w:tcPr>
            <w:tcW w:w="1410" w:type="dxa"/>
          </w:tcPr>
          <w:p w14:paraId="68EF4F9E">
            <w:pPr>
              <w:spacing w:after="0" w:line="240" w:lineRule="auto"/>
            </w:pPr>
            <w:r>
              <w:t>Douglas Adams</w:t>
            </w:r>
          </w:p>
        </w:tc>
        <w:tc>
          <w:tcPr>
            <w:tcW w:w="760" w:type="dxa"/>
          </w:tcPr>
          <w:p w14:paraId="68608601">
            <w:pPr>
              <w:spacing w:after="0" w:line="240" w:lineRule="auto"/>
            </w:pPr>
            <w:r>
              <w:t>590.0</w:t>
            </w:r>
          </w:p>
        </w:tc>
        <w:tc>
          <w:tcPr>
            <w:tcW w:w="3560" w:type="dxa"/>
          </w:tcPr>
          <w:p w14:paraId="7A9C2F98">
            <w:pPr>
              <w:spacing w:after="0" w:line="240" w:lineRule="auto"/>
            </w:pPr>
            <w:r>
              <w:t>Charting the whole of Arthur Dent's odyssey through space are:THE HITCHHIKER'S GUIDE TO THE GALAXY.One Thursday lunchtime the Earth gets unexpectedly demolished to make way for a new hyperspace bypass. For Arthur Dent...</w:t>
            </w:r>
          </w:p>
        </w:tc>
        <w:tc>
          <w:tcPr>
            <w:tcW w:w="700" w:type="dxa"/>
          </w:tcPr>
          <w:p w14:paraId="53CD7DC8">
            <w:pPr>
              <w:spacing w:after="0" w:line="240" w:lineRule="auto"/>
            </w:pPr>
            <w:r>
              <w:t>科幻</w:t>
            </w:r>
          </w:p>
        </w:tc>
      </w:tr>
      <w:tr w14:paraId="4CAA83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1D458163">
            <w:pPr>
              <w:spacing w:after="0" w:line="240" w:lineRule="auto"/>
            </w:pPr>
            <w:r>
              <w:t>1133</w:t>
            </w:r>
          </w:p>
        </w:tc>
        <w:tc>
          <w:tcPr>
            <w:tcW w:w="1805" w:type="dxa"/>
          </w:tcPr>
          <w:p w14:paraId="570EC484">
            <w:pPr>
              <w:spacing w:after="0" w:line="240" w:lineRule="auto"/>
            </w:pPr>
            <w:r>
              <w:t>Slade House</w:t>
            </w:r>
          </w:p>
        </w:tc>
        <w:tc>
          <w:tcPr>
            <w:tcW w:w="1410" w:type="dxa"/>
          </w:tcPr>
          <w:p w14:paraId="76FBDE1F">
            <w:pPr>
              <w:spacing w:after="0" w:line="240" w:lineRule="auto"/>
            </w:pPr>
            <w:r>
              <w:t>David Mitchell</w:t>
            </w:r>
          </w:p>
        </w:tc>
        <w:tc>
          <w:tcPr>
            <w:tcW w:w="760" w:type="dxa"/>
          </w:tcPr>
          <w:p w14:paraId="66CFCEC4">
            <w:pPr>
              <w:spacing w:after="0" w:line="240" w:lineRule="auto"/>
            </w:pPr>
            <w:r>
              <w:t>238.0</w:t>
            </w:r>
          </w:p>
        </w:tc>
        <w:tc>
          <w:tcPr>
            <w:tcW w:w="3560" w:type="dxa"/>
          </w:tcPr>
          <w:p w14:paraId="7903C166">
            <w:pPr>
              <w:spacing w:after="0" w:line="240" w:lineRule="auto"/>
            </w:pPr>
            <w:r>
              <w:t>Keep your eyes peeled for a small black iron door.Down the road from a working-class British pub, along the brick wall of a narrow alley, if the conditions are exactly right, you’ll find the entrance to Slade House. A...</w:t>
            </w:r>
          </w:p>
        </w:tc>
        <w:tc>
          <w:tcPr>
            <w:tcW w:w="700" w:type="dxa"/>
          </w:tcPr>
          <w:p w14:paraId="15679244">
            <w:pPr>
              <w:spacing w:after="0" w:line="240" w:lineRule="auto"/>
            </w:pPr>
            <w:r>
              <w:t>恐怖</w:t>
            </w:r>
          </w:p>
        </w:tc>
      </w:tr>
      <w:tr w14:paraId="26EFE6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0DEA4C37">
            <w:pPr>
              <w:spacing w:after="0" w:line="240" w:lineRule="auto"/>
            </w:pPr>
            <w:r>
              <w:t>1134</w:t>
            </w:r>
          </w:p>
        </w:tc>
        <w:tc>
          <w:tcPr>
            <w:tcW w:w="1805" w:type="dxa"/>
          </w:tcPr>
          <w:p w14:paraId="77424D1A">
            <w:pPr>
              <w:spacing w:after="0" w:line="240" w:lineRule="auto"/>
            </w:pPr>
            <w:r>
              <w:t>Contest</w:t>
            </w:r>
          </w:p>
        </w:tc>
        <w:tc>
          <w:tcPr>
            <w:tcW w:w="1410" w:type="dxa"/>
          </w:tcPr>
          <w:p w14:paraId="2044F760">
            <w:pPr>
              <w:spacing w:after="0" w:line="240" w:lineRule="auto"/>
            </w:pPr>
            <w:r>
              <w:t>Matthew Reilly</w:t>
            </w:r>
          </w:p>
        </w:tc>
        <w:tc>
          <w:tcPr>
            <w:tcW w:w="760" w:type="dxa"/>
          </w:tcPr>
          <w:p w14:paraId="7CC82849">
            <w:pPr>
              <w:spacing w:after="0" w:line="240" w:lineRule="auto"/>
            </w:pPr>
            <w:r>
              <w:t>330.0</w:t>
            </w:r>
          </w:p>
        </w:tc>
        <w:tc>
          <w:tcPr>
            <w:tcW w:w="3560" w:type="dxa"/>
          </w:tcPr>
          <w:p w14:paraId="106E61EE">
            <w:pPr>
              <w:spacing w:after="0" w:line="240" w:lineRule="auto"/>
            </w:pPr>
            <w:r>
              <w:t>The New York Public Library. A silent sanctuary of knowledge; a 100-year-old labyrinth of towering bookcases, narrow aisles and long marble hallways. For Doctor Stephen Swain and his daughter, Holly, it is the site of...</w:t>
            </w:r>
          </w:p>
        </w:tc>
        <w:tc>
          <w:tcPr>
            <w:tcW w:w="700" w:type="dxa"/>
          </w:tcPr>
          <w:p w14:paraId="1E2B5D6D">
            <w:pPr>
              <w:spacing w:after="0" w:line="240" w:lineRule="auto"/>
            </w:pPr>
            <w:r>
              <w:t>悬疑</w:t>
            </w:r>
          </w:p>
        </w:tc>
      </w:tr>
      <w:tr w14:paraId="607F53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0219E93D">
            <w:pPr>
              <w:spacing w:after="0" w:line="240" w:lineRule="auto"/>
            </w:pPr>
            <w:r>
              <w:t>1135</w:t>
            </w:r>
          </w:p>
        </w:tc>
        <w:tc>
          <w:tcPr>
            <w:tcW w:w="1805" w:type="dxa"/>
          </w:tcPr>
          <w:p w14:paraId="48F15700">
            <w:pPr>
              <w:spacing w:after="0" w:line="240" w:lineRule="auto"/>
            </w:pPr>
            <w:r>
              <w:t>The Sun Also Rises</w:t>
            </w:r>
          </w:p>
        </w:tc>
        <w:tc>
          <w:tcPr>
            <w:tcW w:w="1410" w:type="dxa"/>
          </w:tcPr>
          <w:p w14:paraId="70375D06">
            <w:pPr>
              <w:spacing w:after="0" w:line="240" w:lineRule="auto"/>
            </w:pPr>
            <w:r>
              <w:t>Ernest Hemingway</w:t>
            </w:r>
          </w:p>
        </w:tc>
        <w:tc>
          <w:tcPr>
            <w:tcW w:w="760" w:type="dxa"/>
          </w:tcPr>
          <w:p w14:paraId="223AE597">
            <w:pPr>
              <w:spacing w:after="0" w:line="240" w:lineRule="auto"/>
            </w:pPr>
            <w:r>
              <w:t>189.0</w:t>
            </w:r>
          </w:p>
        </w:tc>
        <w:tc>
          <w:tcPr>
            <w:tcW w:w="3560" w:type="dxa"/>
          </w:tcPr>
          <w:p w14:paraId="31ED5414">
            <w:pPr>
              <w:spacing w:after="0" w:line="240" w:lineRule="auto"/>
            </w:pPr>
            <w:r>
              <w:t>The quintessential novel of the Lost Generation, The Sun Also Rises is one of Ernest Hemingway's masterpieces, and a classic example of his spare but powerful writing style. A poignant look at the disillusionment and...</w:t>
            </w:r>
          </w:p>
        </w:tc>
        <w:tc>
          <w:tcPr>
            <w:tcW w:w="700" w:type="dxa"/>
          </w:tcPr>
          <w:p w14:paraId="41417B3F">
            <w:pPr>
              <w:spacing w:after="0" w:line="240" w:lineRule="auto"/>
            </w:pPr>
            <w:r>
              <w:t>文学</w:t>
            </w:r>
          </w:p>
        </w:tc>
      </w:tr>
      <w:tr w14:paraId="32DB5C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15118567">
            <w:pPr>
              <w:spacing w:after="0" w:line="240" w:lineRule="auto"/>
            </w:pPr>
            <w:r>
              <w:t>1136</w:t>
            </w:r>
          </w:p>
        </w:tc>
        <w:tc>
          <w:tcPr>
            <w:tcW w:w="1805" w:type="dxa"/>
          </w:tcPr>
          <w:p w14:paraId="6A403B78">
            <w:pPr>
              <w:spacing w:after="0" w:line="240" w:lineRule="auto"/>
            </w:pPr>
            <w:r>
              <w:t>The Waste Lands (The Dark Tower, #3)</w:t>
            </w:r>
          </w:p>
        </w:tc>
        <w:tc>
          <w:tcPr>
            <w:tcW w:w="1410" w:type="dxa"/>
          </w:tcPr>
          <w:p w14:paraId="710F5FC6">
            <w:pPr>
              <w:spacing w:after="0" w:line="240" w:lineRule="auto"/>
            </w:pPr>
            <w:r>
              <w:t>Stephen King / Ned Dameron</w:t>
            </w:r>
          </w:p>
        </w:tc>
        <w:tc>
          <w:tcPr>
            <w:tcW w:w="760" w:type="dxa"/>
          </w:tcPr>
          <w:p w14:paraId="5BB2EFCD">
            <w:pPr>
              <w:spacing w:after="0" w:line="240" w:lineRule="auto"/>
            </w:pPr>
            <w:r>
              <w:t>422.0</w:t>
            </w:r>
          </w:p>
        </w:tc>
        <w:tc>
          <w:tcPr>
            <w:tcW w:w="3560" w:type="dxa"/>
          </w:tcPr>
          <w:p w14:paraId="3708CEDC">
            <w:pPr>
              <w:spacing w:after="0" w:line="240" w:lineRule="auto"/>
            </w:pPr>
            <w:r>
              <w:t>Several months have passed, and Roland’s two new tet-mates have become proficient gunslingers. Eddie Dean has given up heroin, and Odetta’s two selves have joined, becoming the stronger and more balanced personality o...</w:t>
            </w:r>
          </w:p>
        </w:tc>
        <w:tc>
          <w:tcPr>
            <w:tcW w:w="700" w:type="dxa"/>
          </w:tcPr>
          <w:p w14:paraId="1B99F68D">
            <w:pPr>
              <w:spacing w:after="0" w:line="240" w:lineRule="auto"/>
            </w:pPr>
            <w:r>
              <w:t>奇幻</w:t>
            </w:r>
          </w:p>
        </w:tc>
      </w:tr>
      <w:tr w14:paraId="25EB48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30AAE97E">
            <w:pPr>
              <w:spacing w:after="0" w:line="240" w:lineRule="auto"/>
            </w:pPr>
            <w:r>
              <w:t>1137</w:t>
            </w:r>
          </w:p>
        </w:tc>
        <w:tc>
          <w:tcPr>
            <w:tcW w:w="1805" w:type="dxa"/>
          </w:tcPr>
          <w:p w14:paraId="1C933E3E">
            <w:pPr>
              <w:spacing w:after="0" w:line="240" w:lineRule="auto"/>
            </w:pPr>
            <w:r>
              <w:t>The True Confessions of Charlotte Doyle</w:t>
            </w:r>
          </w:p>
        </w:tc>
        <w:tc>
          <w:tcPr>
            <w:tcW w:w="1410" w:type="dxa"/>
          </w:tcPr>
          <w:p w14:paraId="07D15CB7">
            <w:pPr>
              <w:spacing w:after="0" w:line="240" w:lineRule="auto"/>
            </w:pPr>
            <w:r>
              <w:t>Avi</w:t>
            </w:r>
          </w:p>
        </w:tc>
        <w:tc>
          <w:tcPr>
            <w:tcW w:w="760" w:type="dxa"/>
          </w:tcPr>
          <w:p w14:paraId="39484AC2">
            <w:pPr>
              <w:spacing w:after="0" w:line="240" w:lineRule="auto"/>
            </w:pPr>
            <w:r>
              <w:t>278.0</w:t>
            </w:r>
          </w:p>
        </w:tc>
        <w:tc>
          <w:tcPr>
            <w:tcW w:w="3560" w:type="dxa"/>
          </w:tcPr>
          <w:p w14:paraId="33A263EF">
            <w:pPr>
              <w:spacing w:after="0" w:line="240" w:lineRule="auto"/>
            </w:pPr>
            <w:r>
              <w:t>An ocean voyage of unimaginable consequences... Not every thirteen-year-old girl is accused of murder, brought to trial, and found guilty. But I was just such a girl, and my story is worth relating even if it did happ...</w:t>
            </w:r>
          </w:p>
        </w:tc>
        <w:tc>
          <w:tcPr>
            <w:tcW w:w="700" w:type="dxa"/>
          </w:tcPr>
          <w:p w14:paraId="659F3D67">
            <w:pPr>
              <w:spacing w:after="0" w:line="240" w:lineRule="auto"/>
            </w:pPr>
            <w:r>
              <w:t>历史</w:t>
            </w:r>
          </w:p>
        </w:tc>
      </w:tr>
      <w:tr w14:paraId="3BAB3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1201A5C1">
            <w:pPr>
              <w:spacing w:after="0" w:line="240" w:lineRule="auto"/>
            </w:pPr>
            <w:r>
              <w:t>1138</w:t>
            </w:r>
          </w:p>
        </w:tc>
        <w:tc>
          <w:tcPr>
            <w:tcW w:w="1805" w:type="dxa"/>
          </w:tcPr>
          <w:p w14:paraId="51D33DC3">
            <w:pPr>
              <w:spacing w:after="0" w:line="240" w:lineRule="auto"/>
            </w:pPr>
            <w:r>
              <w:t>The Unbecoming of Mara Dyer (Mara Dyer, #1)</w:t>
            </w:r>
          </w:p>
        </w:tc>
        <w:tc>
          <w:tcPr>
            <w:tcW w:w="1410" w:type="dxa"/>
          </w:tcPr>
          <w:p w14:paraId="76D42CE4">
            <w:pPr>
              <w:spacing w:after="0" w:line="240" w:lineRule="auto"/>
            </w:pPr>
            <w:r>
              <w:t>Michelle Hodkin</w:t>
            </w:r>
          </w:p>
        </w:tc>
        <w:tc>
          <w:tcPr>
            <w:tcW w:w="760" w:type="dxa"/>
          </w:tcPr>
          <w:p w14:paraId="275DEEE5">
            <w:pPr>
              <w:spacing w:after="0" w:line="240" w:lineRule="auto"/>
            </w:pPr>
            <w:r>
              <w:t>456.0</w:t>
            </w:r>
          </w:p>
        </w:tc>
        <w:tc>
          <w:tcPr>
            <w:tcW w:w="3560" w:type="dxa"/>
          </w:tcPr>
          <w:p w14:paraId="21B200C9">
            <w:pPr>
              <w:spacing w:after="0" w:line="240" w:lineRule="auto"/>
            </w:pPr>
            <w:r>
              <w:t>Mara Dyer believes life can't get any stranger than waking up in a hospital with no memory of how she got there. It can. She believes there must be more to the accident she can't remember that killed her friends and l...</w:t>
            </w:r>
          </w:p>
        </w:tc>
        <w:tc>
          <w:tcPr>
            <w:tcW w:w="700" w:type="dxa"/>
          </w:tcPr>
          <w:p w14:paraId="7D722821">
            <w:pPr>
              <w:spacing w:after="0" w:line="240" w:lineRule="auto"/>
            </w:pPr>
            <w:r>
              <w:t>青春</w:t>
            </w:r>
          </w:p>
        </w:tc>
      </w:tr>
      <w:tr w14:paraId="7A9D0E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6C64033B">
            <w:pPr>
              <w:spacing w:after="0" w:line="240" w:lineRule="auto"/>
            </w:pPr>
            <w:r>
              <w:t>1139</w:t>
            </w:r>
          </w:p>
        </w:tc>
        <w:tc>
          <w:tcPr>
            <w:tcW w:w="1805" w:type="dxa"/>
          </w:tcPr>
          <w:p w14:paraId="192115F7">
            <w:pPr>
              <w:spacing w:after="0" w:line="240" w:lineRule="auto"/>
            </w:pPr>
            <w:r>
              <w:t>This Man Confessed (This Man, #3)</w:t>
            </w:r>
          </w:p>
        </w:tc>
        <w:tc>
          <w:tcPr>
            <w:tcW w:w="1410" w:type="dxa"/>
          </w:tcPr>
          <w:p w14:paraId="255A8229">
            <w:pPr>
              <w:spacing w:after="0" w:line="240" w:lineRule="auto"/>
            </w:pPr>
            <w:r>
              <w:t>Jodi Ellen Malpas</w:t>
            </w:r>
          </w:p>
        </w:tc>
        <w:tc>
          <w:tcPr>
            <w:tcW w:w="760" w:type="dxa"/>
          </w:tcPr>
          <w:p w14:paraId="623B5D4E">
            <w:pPr>
              <w:spacing w:after="0" w:line="240" w:lineRule="auto"/>
            </w:pPr>
            <w:r>
              <w:t>501.0</w:t>
            </w:r>
          </w:p>
        </w:tc>
        <w:tc>
          <w:tcPr>
            <w:tcW w:w="3560" w:type="dxa"/>
          </w:tcPr>
          <w:p w14:paraId="4E4E209B">
            <w:pPr>
              <w:spacing w:after="0" w:line="240" w:lineRule="auto"/>
            </w:pPr>
            <w:r>
              <w:t>THE STUNNING CONCLUSION TO THE THIS MAN TRILOGY!The Manor, the very place where their passionate love affair began, fills with guests on what should be the happiest day of Ava and Jesse's lives. She has accepted that...</w:t>
            </w:r>
          </w:p>
        </w:tc>
        <w:tc>
          <w:tcPr>
            <w:tcW w:w="700" w:type="dxa"/>
          </w:tcPr>
          <w:p w14:paraId="1CC2C6BF">
            <w:pPr>
              <w:spacing w:after="0" w:line="240" w:lineRule="auto"/>
            </w:pPr>
            <w:r>
              <w:t>言情</w:t>
            </w:r>
          </w:p>
        </w:tc>
      </w:tr>
      <w:tr w14:paraId="155BA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40EDB163">
            <w:pPr>
              <w:spacing w:after="0" w:line="240" w:lineRule="auto"/>
            </w:pPr>
            <w:r>
              <w:t>1140</w:t>
            </w:r>
          </w:p>
        </w:tc>
        <w:tc>
          <w:tcPr>
            <w:tcW w:w="1805" w:type="dxa"/>
          </w:tcPr>
          <w:p w14:paraId="359538E8">
            <w:pPr>
              <w:spacing w:after="0" w:line="240" w:lineRule="auto"/>
            </w:pPr>
            <w:r>
              <w:t>The Last Coyote (Harry Bosch, #4; Harry Bosch Universe, #4)</w:t>
            </w:r>
          </w:p>
        </w:tc>
        <w:tc>
          <w:tcPr>
            <w:tcW w:w="1410" w:type="dxa"/>
          </w:tcPr>
          <w:p w14:paraId="254CE0C8">
            <w:pPr>
              <w:spacing w:after="0" w:line="240" w:lineRule="auto"/>
            </w:pPr>
            <w:r>
              <w:t>Michael Connelly</w:t>
            </w:r>
          </w:p>
        </w:tc>
        <w:tc>
          <w:tcPr>
            <w:tcW w:w="760" w:type="dxa"/>
          </w:tcPr>
          <w:p w14:paraId="471C0510">
            <w:pPr>
              <w:spacing w:after="0" w:line="240" w:lineRule="auto"/>
            </w:pPr>
            <w:r>
              <w:t>400.0</w:t>
            </w:r>
          </w:p>
        </w:tc>
        <w:tc>
          <w:tcPr>
            <w:tcW w:w="3560" w:type="dxa"/>
          </w:tcPr>
          <w:p w14:paraId="5479F6E2">
            <w:pPr>
              <w:spacing w:after="0" w:line="240" w:lineRule="auto"/>
            </w:pPr>
            <w:r>
              <w:t>Harry attacked his commanding officer and is suspended indefinitely, pending a psychiatric evaluation. At first he resists the LAPD shrink, but finally recognizes that something is troubling him and has for a long tim...</w:t>
            </w:r>
          </w:p>
        </w:tc>
        <w:tc>
          <w:tcPr>
            <w:tcW w:w="700" w:type="dxa"/>
          </w:tcPr>
          <w:p w14:paraId="6F16CDA6">
            <w:pPr>
              <w:spacing w:after="0" w:line="240" w:lineRule="auto"/>
            </w:pPr>
            <w:r>
              <w:t>推理</w:t>
            </w:r>
          </w:p>
        </w:tc>
      </w:tr>
      <w:tr w14:paraId="10C39E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722811CC">
            <w:pPr>
              <w:spacing w:after="0" w:line="240" w:lineRule="auto"/>
            </w:pPr>
            <w:r>
              <w:t>1141</w:t>
            </w:r>
          </w:p>
        </w:tc>
        <w:tc>
          <w:tcPr>
            <w:tcW w:w="1805" w:type="dxa"/>
          </w:tcPr>
          <w:p w14:paraId="69FCDC22">
            <w:pPr>
              <w:spacing w:after="0" w:line="240" w:lineRule="auto"/>
            </w:pPr>
            <w:r>
              <w:t>Big Magic: Creative Living Beyond Fear</w:t>
            </w:r>
          </w:p>
        </w:tc>
        <w:tc>
          <w:tcPr>
            <w:tcW w:w="1410" w:type="dxa"/>
          </w:tcPr>
          <w:p w14:paraId="18008ABD">
            <w:pPr>
              <w:spacing w:after="0" w:line="240" w:lineRule="auto"/>
            </w:pPr>
            <w:r>
              <w:t>Elizabeth Gilbert</w:t>
            </w:r>
          </w:p>
        </w:tc>
        <w:tc>
          <w:tcPr>
            <w:tcW w:w="760" w:type="dxa"/>
          </w:tcPr>
          <w:p w14:paraId="20026615">
            <w:pPr>
              <w:spacing w:after="0" w:line="240" w:lineRule="auto"/>
            </w:pPr>
            <w:r>
              <w:t>288.0</w:t>
            </w:r>
          </w:p>
        </w:tc>
        <w:tc>
          <w:tcPr>
            <w:tcW w:w="3560" w:type="dxa"/>
          </w:tcPr>
          <w:p w14:paraId="1CA2B527">
            <w:pPr>
              <w:spacing w:after="0" w:line="240" w:lineRule="auto"/>
            </w:pPr>
            <w:r>
              <w:t>Readers of all ages and walks of life have drawn inspiration and empowerment from Elizabeth Gilbert’s books for years. Gilbert offers insights into the mysterious nature of inspiration. She asks us to embrace our curi...</w:t>
            </w:r>
          </w:p>
        </w:tc>
        <w:tc>
          <w:tcPr>
            <w:tcW w:w="700" w:type="dxa"/>
          </w:tcPr>
          <w:p w14:paraId="2845B5BB">
            <w:pPr>
              <w:spacing w:after="0" w:line="240" w:lineRule="auto"/>
            </w:pPr>
            <w:r>
              <w:t>传记</w:t>
            </w:r>
          </w:p>
        </w:tc>
      </w:tr>
      <w:tr w14:paraId="4F5F3D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1E7069F7">
            <w:pPr>
              <w:spacing w:after="0" w:line="240" w:lineRule="auto"/>
            </w:pPr>
            <w:r>
              <w:t>1142</w:t>
            </w:r>
          </w:p>
        </w:tc>
        <w:tc>
          <w:tcPr>
            <w:tcW w:w="1805" w:type="dxa"/>
          </w:tcPr>
          <w:p w14:paraId="66FEC6BA">
            <w:pPr>
              <w:spacing w:after="0" w:line="240" w:lineRule="auto"/>
            </w:pPr>
            <w:r>
              <w:t>The Last Town (Wayward Pines, #3)</w:t>
            </w:r>
          </w:p>
        </w:tc>
        <w:tc>
          <w:tcPr>
            <w:tcW w:w="1410" w:type="dxa"/>
          </w:tcPr>
          <w:p w14:paraId="2E8EC0DC">
            <w:pPr>
              <w:spacing w:after="0" w:line="240" w:lineRule="auto"/>
            </w:pPr>
            <w:r>
              <w:t>Blake Crouch</w:t>
            </w:r>
          </w:p>
        </w:tc>
        <w:tc>
          <w:tcPr>
            <w:tcW w:w="760" w:type="dxa"/>
          </w:tcPr>
          <w:p w14:paraId="22C317AC">
            <w:pPr>
              <w:spacing w:after="0" w:line="240" w:lineRule="auto"/>
            </w:pPr>
            <w:r>
              <w:t>294.0</w:t>
            </w:r>
          </w:p>
        </w:tc>
        <w:tc>
          <w:tcPr>
            <w:tcW w:w="3560" w:type="dxa"/>
          </w:tcPr>
          <w:p w14:paraId="0CD0F9A0">
            <w:pPr>
              <w:spacing w:after="0" w:line="240" w:lineRule="auto"/>
            </w:pPr>
            <w:r>
              <w:t>Welcome to Wayward Pines, the last town.Secret Service agent Ethan Burke arrived in Wayward Pines, Idaho, three weeks ago. In this town, people are told who to marry, where to live, where to work. Their children are t...</w:t>
            </w:r>
          </w:p>
        </w:tc>
        <w:tc>
          <w:tcPr>
            <w:tcW w:w="700" w:type="dxa"/>
          </w:tcPr>
          <w:p w14:paraId="4116C190">
            <w:pPr>
              <w:spacing w:after="0" w:line="240" w:lineRule="auto"/>
            </w:pPr>
            <w:r>
              <w:t>科幻</w:t>
            </w:r>
          </w:p>
        </w:tc>
      </w:tr>
      <w:tr w14:paraId="2A9438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7C81A94B">
            <w:pPr>
              <w:spacing w:after="0" w:line="240" w:lineRule="auto"/>
            </w:pPr>
            <w:r>
              <w:t>1143</w:t>
            </w:r>
          </w:p>
        </w:tc>
        <w:tc>
          <w:tcPr>
            <w:tcW w:w="1805" w:type="dxa"/>
          </w:tcPr>
          <w:p w14:paraId="59BA3FF5">
            <w:pPr>
              <w:spacing w:after="0" w:line="240" w:lineRule="auto"/>
            </w:pPr>
            <w:r>
              <w:t>Asylum (Asylum, #1)</w:t>
            </w:r>
          </w:p>
        </w:tc>
        <w:tc>
          <w:tcPr>
            <w:tcW w:w="1410" w:type="dxa"/>
          </w:tcPr>
          <w:p w14:paraId="2DBE1F88">
            <w:pPr>
              <w:spacing w:after="0" w:line="240" w:lineRule="auto"/>
            </w:pPr>
            <w:r>
              <w:t>Madeleine Roux</w:t>
            </w:r>
          </w:p>
        </w:tc>
        <w:tc>
          <w:tcPr>
            <w:tcW w:w="760" w:type="dxa"/>
          </w:tcPr>
          <w:p w14:paraId="27984E25">
            <w:pPr>
              <w:spacing w:after="0" w:line="240" w:lineRule="auto"/>
            </w:pPr>
            <w:r>
              <w:t>317.0</w:t>
            </w:r>
          </w:p>
        </w:tc>
        <w:tc>
          <w:tcPr>
            <w:tcW w:w="3560" w:type="dxa"/>
          </w:tcPr>
          <w:p w14:paraId="74DB4027">
            <w:pPr>
              <w:spacing w:after="0" w:line="240" w:lineRule="auto"/>
            </w:pPr>
            <w:r>
              <w:t>Asylum is a thrilling and creepy photo-novel perfect for fans of the New York Times bestseller Miss Peregrine's Home for Peculiar Children.For sixteen-year-old Dan Crawford, New Hampshire College Prep is more than a s...</w:t>
            </w:r>
          </w:p>
        </w:tc>
        <w:tc>
          <w:tcPr>
            <w:tcW w:w="700" w:type="dxa"/>
          </w:tcPr>
          <w:p w14:paraId="7E2C1946">
            <w:pPr>
              <w:spacing w:after="0" w:line="240" w:lineRule="auto"/>
            </w:pPr>
            <w:r>
              <w:t>恐怖</w:t>
            </w:r>
          </w:p>
        </w:tc>
      </w:tr>
      <w:tr w14:paraId="70C55C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024857B3">
            <w:pPr>
              <w:spacing w:after="0" w:line="240" w:lineRule="auto"/>
            </w:pPr>
            <w:r>
              <w:t>1144</w:t>
            </w:r>
          </w:p>
        </w:tc>
        <w:tc>
          <w:tcPr>
            <w:tcW w:w="1805" w:type="dxa"/>
          </w:tcPr>
          <w:p w14:paraId="63C9DFFB">
            <w:pPr>
              <w:spacing w:after="0" w:line="240" w:lineRule="auto"/>
            </w:pPr>
            <w:r>
              <w:t>The Nightmare (Joona Linna, #2)</w:t>
            </w:r>
          </w:p>
        </w:tc>
        <w:tc>
          <w:tcPr>
            <w:tcW w:w="1410" w:type="dxa"/>
          </w:tcPr>
          <w:p w14:paraId="3EB99D4C">
            <w:pPr>
              <w:spacing w:after="0" w:line="240" w:lineRule="auto"/>
            </w:pPr>
            <w:r>
              <w:t>Lars Kepler / Laura A. Wideburg</w:t>
            </w:r>
          </w:p>
        </w:tc>
        <w:tc>
          <w:tcPr>
            <w:tcW w:w="760" w:type="dxa"/>
          </w:tcPr>
          <w:p w14:paraId="26DE8B3C">
            <w:pPr>
              <w:spacing w:after="0" w:line="240" w:lineRule="auto"/>
            </w:pPr>
            <w:r>
              <w:t>528.0</w:t>
            </w:r>
          </w:p>
        </w:tc>
        <w:tc>
          <w:tcPr>
            <w:tcW w:w="3560" w:type="dxa"/>
          </w:tcPr>
          <w:p w14:paraId="34AEE306">
            <w:pPr>
              <w:spacing w:after="0" w:line="240" w:lineRule="auto"/>
            </w:pPr>
            <w:r>
              <w:t>A drowned young woman is discovered on an abandoned pleasure boat drifting by the Stockholm archipelago---strangely, her clothes are dry. The next day in Stockholm, a man turns up dead, hanging from a lamp hook inside...</w:t>
            </w:r>
          </w:p>
        </w:tc>
        <w:tc>
          <w:tcPr>
            <w:tcW w:w="700" w:type="dxa"/>
          </w:tcPr>
          <w:p w14:paraId="457121C1">
            <w:pPr>
              <w:spacing w:after="0" w:line="240" w:lineRule="auto"/>
            </w:pPr>
            <w:r>
              <w:t>悬疑</w:t>
            </w:r>
          </w:p>
        </w:tc>
      </w:tr>
      <w:tr w14:paraId="6D0A9A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549B1DBA">
            <w:pPr>
              <w:spacing w:after="0" w:line="240" w:lineRule="auto"/>
            </w:pPr>
            <w:r>
              <w:t>1145</w:t>
            </w:r>
          </w:p>
        </w:tc>
        <w:tc>
          <w:tcPr>
            <w:tcW w:w="1805" w:type="dxa"/>
          </w:tcPr>
          <w:p w14:paraId="21441544">
            <w:pPr>
              <w:spacing w:after="0" w:line="240" w:lineRule="auto"/>
            </w:pPr>
            <w:r>
              <w:t>A Tree Grows in Brooklyn</w:t>
            </w:r>
          </w:p>
        </w:tc>
        <w:tc>
          <w:tcPr>
            <w:tcW w:w="1410" w:type="dxa"/>
          </w:tcPr>
          <w:p w14:paraId="015CFBE3">
            <w:pPr>
              <w:spacing w:after="0" w:line="240" w:lineRule="auto"/>
            </w:pPr>
            <w:r>
              <w:t>Betty  Smith</w:t>
            </w:r>
          </w:p>
        </w:tc>
        <w:tc>
          <w:tcPr>
            <w:tcW w:w="760" w:type="dxa"/>
          </w:tcPr>
          <w:p w14:paraId="5CB59E64">
            <w:pPr>
              <w:spacing w:after="0" w:line="240" w:lineRule="auto"/>
            </w:pPr>
            <w:r>
              <w:t>496.0</w:t>
            </w:r>
          </w:p>
        </w:tc>
        <w:tc>
          <w:tcPr>
            <w:tcW w:w="3560" w:type="dxa"/>
          </w:tcPr>
          <w:p w14:paraId="530B76B0">
            <w:pPr>
              <w:spacing w:after="0" w:line="240" w:lineRule="auto"/>
            </w:pPr>
            <w:r>
              <w:t>The beloved American classic about a young girl's coming-of-age at the turn of the century, Betty Smith's A Tree Grows in Brooklyn is a poignant and moving tale filled with compassion and cruelty, laughter and heartac...</w:t>
            </w:r>
          </w:p>
        </w:tc>
        <w:tc>
          <w:tcPr>
            <w:tcW w:w="700" w:type="dxa"/>
          </w:tcPr>
          <w:p w14:paraId="118B2CA3">
            <w:pPr>
              <w:spacing w:after="0" w:line="240" w:lineRule="auto"/>
            </w:pPr>
            <w:r>
              <w:t>文学</w:t>
            </w:r>
          </w:p>
        </w:tc>
      </w:tr>
      <w:tr w14:paraId="7A2BB2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497FADC8">
            <w:pPr>
              <w:spacing w:after="0" w:line="240" w:lineRule="auto"/>
            </w:pPr>
            <w:r>
              <w:t>1146</w:t>
            </w:r>
          </w:p>
        </w:tc>
        <w:tc>
          <w:tcPr>
            <w:tcW w:w="1805" w:type="dxa"/>
          </w:tcPr>
          <w:p w14:paraId="42BDCE16">
            <w:pPr>
              <w:spacing w:after="0" w:line="240" w:lineRule="auto"/>
            </w:pPr>
            <w:r>
              <w:t>Mrs. Frisby and the Rats of NIMH (Rats of NIMH, #1)</w:t>
            </w:r>
          </w:p>
        </w:tc>
        <w:tc>
          <w:tcPr>
            <w:tcW w:w="1410" w:type="dxa"/>
          </w:tcPr>
          <w:p w14:paraId="420CA851">
            <w:pPr>
              <w:spacing w:after="0" w:line="240" w:lineRule="auto"/>
            </w:pPr>
            <w:r>
              <w:t>Robert C. OBrien</w:t>
            </w:r>
          </w:p>
        </w:tc>
        <w:tc>
          <w:tcPr>
            <w:tcW w:w="760" w:type="dxa"/>
          </w:tcPr>
          <w:p w14:paraId="1E3D8D3D">
            <w:pPr>
              <w:spacing w:after="0" w:line="240" w:lineRule="auto"/>
            </w:pPr>
            <w:r>
              <w:t>240.0</w:t>
            </w:r>
          </w:p>
        </w:tc>
        <w:tc>
          <w:tcPr>
            <w:tcW w:w="3560" w:type="dxa"/>
          </w:tcPr>
          <w:p w14:paraId="2E81FE3F">
            <w:pPr>
              <w:spacing w:after="0" w:line="240" w:lineRule="auto"/>
            </w:pPr>
            <w:r>
              <w:t>Mrs. Frisby, a widowed mouse with four small children, must move her family to their summer quarters immediately, or face almost certain death. But her youngest son, Timothy, lies ill with pneumonia and must not be mo...</w:t>
            </w:r>
          </w:p>
        </w:tc>
        <w:tc>
          <w:tcPr>
            <w:tcW w:w="700" w:type="dxa"/>
          </w:tcPr>
          <w:p w14:paraId="66648463">
            <w:pPr>
              <w:spacing w:after="0" w:line="240" w:lineRule="auto"/>
            </w:pPr>
            <w:r>
              <w:t>奇幻</w:t>
            </w:r>
          </w:p>
        </w:tc>
      </w:tr>
      <w:tr w14:paraId="3CE468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37144FC7">
            <w:pPr>
              <w:spacing w:after="0" w:line="240" w:lineRule="auto"/>
            </w:pPr>
            <w:r>
              <w:t>1147</w:t>
            </w:r>
          </w:p>
        </w:tc>
        <w:tc>
          <w:tcPr>
            <w:tcW w:w="1805" w:type="dxa"/>
          </w:tcPr>
          <w:p w14:paraId="36BB5C76">
            <w:pPr>
              <w:spacing w:after="0" w:line="240" w:lineRule="auto"/>
            </w:pPr>
            <w:r>
              <w:t>Narrative of the Life of Frederick Douglass</w:t>
            </w:r>
          </w:p>
        </w:tc>
        <w:tc>
          <w:tcPr>
            <w:tcW w:w="1410" w:type="dxa"/>
          </w:tcPr>
          <w:p w14:paraId="247CBB96">
            <w:pPr>
              <w:spacing w:after="0" w:line="240" w:lineRule="auto"/>
            </w:pPr>
            <w:r>
              <w:t>Frederick Douglass</w:t>
            </w:r>
          </w:p>
        </w:tc>
        <w:tc>
          <w:tcPr>
            <w:tcW w:w="760" w:type="dxa"/>
          </w:tcPr>
          <w:p w14:paraId="4BB7D1CA">
            <w:pPr>
              <w:spacing w:after="0" w:line="240" w:lineRule="auto"/>
            </w:pPr>
            <w:r>
              <w:t>158.0</w:t>
            </w:r>
          </w:p>
        </w:tc>
        <w:tc>
          <w:tcPr>
            <w:tcW w:w="3560" w:type="dxa"/>
          </w:tcPr>
          <w:p w14:paraId="78424075">
            <w:pPr>
              <w:spacing w:after="0" w:line="240" w:lineRule="auto"/>
            </w:pPr>
            <w:r>
              <w:t>Born a slave in 1818 on a plantation in Maryland, Douglass taught himself to read and write. In 1845, seven years after escaping to the North, he published Narrative, the first of three autobiographies. This book calm...</w:t>
            </w:r>
          </w:p>
        </w:tc>
        <w:tc>
          <w:tcPr>
            <w:tcW w:w="700" w:type="dxa"/>
          </w:tcPr>
          <w:p w14:paraId="06C5FAB9">
            <w:pPr>
              <w:spacing w:after="0" w:line="240" w:lineRule="auto"/>
            </w:pPr>
            <w:r>
              <w:t>历史</w:t>
            </w:r>
          </w:p>
        </w:tc>
      </w:tr>
      <w:tr w14:paraId="6900AD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514664E3">
            <w:pPr>
              <w:spacing w:after="0" w:line="240" w:lineRule="auto"/>
            </w:pPr>
            <w:r>
              <w:t>1148</w:t>
            </w:r>
          </w:p>
        </w:tc>
        <w:tc>
          <w:tcPr>
            <w:tcW w:w="1805" w:type="dxa"/>
          </w:tcPr>
          <w:p w14:paraId="5CA30EEE">
            <w:pPr>
              <w:spacing w:after="0" w:line="240" w:lineRule="auto"/>
            </w:pPr>
            <w:r>
              <w:t>Champion (Legend, #3)</w:t>
            </w:r>
          </w:p>
        </w:tc>
        <w:tc>
          <w:tcPr>
            <w:tcW w:w="1410" w:type="dxa"/>
          </w:tcPr>
          <w:p w14:paraId="147FBB03">
            <w:pPr>
              <w:spacing w:after="0" w:line="240" w:lineRule="auto"/>
            </w:pPr>
            <w:r>
              <w:t>Marie Lu</w:t>
            </w:r>
          </w:p>
        </w:tc>
        <w:tc>
          <w:tcPr>
            <w:tcW w:w="760" w:type="dxa"/>
          </w:tcPr>
          <w:p w14:paraId="0BB67815">
            <w:pPr>
              <w:spacing w:after="0" w:line="240" w:lineRule="auto"/>
            </w:pPr>
            <w:r>
              <w:t>369.0</w:t>
            </w:r>
          </w:p>
        </w:tc>
        <w:tc>
          <w:tcPr>
            <w:tcW w:w="3560" w:type="dxa"/>
          </w:tcPr>
          <w:p w14:paraId="644AA9EE">
            <w:pPr>
              <w:spacing w:after="0" w:line="240" w:lineRule="auto"/>
            </w:pPr>
            <w:r>
              <w:t>He is a Legend.She is a Prodigy.Who will be Champion? June and Day have sacrificed so much for the people of the Republic—and each other—and now their country is on the brink of a new existence. June is back in the go...</w:t>
            </w:r>
          </w:p>
        </w:tc>
        <w:tc>
          <w:tcPr>
            <w:tcW w:w="700" w:type="dxa"/>
          </w:tcPr>
          <w:p w14:paraId="38360194">
            <w:pPr>
              <w:spacing w:after="0" w:line="240" w:lineRule="auto"/>
            </w:pPr>
            <w:r>
              <w:t>青春</w:t>
            </w:r>
          </w:p>
        </w:tc>
      </w:tr>
      <w:tr w14:paraId="304A5D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56759B13">
            <w:pPr>
              <w:spacing w:after="0" w:line="240" w:lineRule="auto"/>
            </w:pPr>
            <w:r>
              <w:t>1149</w:t>
            </w:r>
          </w:p>
        </w:tc>
        <w:tc>
          <w:tcPr>
            <w:tcW w:w="1805" w:type="dxa"/>
          </w:tcPr>
          <w:p w14:paraId="6BD0C774">
            <w:pPr>
              <w:spacing w:after="0" w:line="240" w:lineRule="auto"/>
            </w:pPr>
            <w:r>
              <w:t>Barely Breathing (Breathing, #2)</w:t>
            </w:r>
          </w:p>
        </w:tc>
        <w:tc>
          <w:tcPr>
            <w:tcW w:w="1410" w:type="dxa"/>
          </w:tcPr>
          <w:p w14:paraId="451DAD0B">
            <w:pPr>
              <w:spacing w:after="0" w:line="240" w:lineRule="auto"/>
            </w:pPr>
            <w:r>
              <w:t>Rebecca Donovan</w:t>
            </w:r>
          </w:p>
        </w:tc>
        <w:tc>
          <w:tcPr>
            <w:tcW w:w="760" w:type="dxa"/>
          </w:tcPr>
          <w:p w14:paraId="5DDABE9D">
            <w:pPr>
              <w:spacing w:after="0" w:line="240" w:lineRule="auto"/>
            </w:pPr>
            <w:r>
              <w:t>385.0</w:t>
            </w:r>
          </w:p>
        </w:tc>
        <w:tc>
          <w:tcPr>
            <w:tcW w:w="3560" w:type="dxa"/>
          </w:tcPr>
          <w:p w14:paraId="51EC6061">
            <w:pPr>
              <w:spacing w:after="0" w:line="240" w:lineRule="auto"/>
            </w:pPr>
            <w:r>
              <w:t>Emma’s struggle with an abusive home life came to a heart pounding conclusion in the final chapters of "Reason to Breathe". Now everyone in Weslyn knows Emma’s secret, but Carol can’t hurt Emma anymore. Some are still...</w:t>
            </w:r>
          </w:p>
        </w:tc>
        <w:tc>
          <w:tcPr>
            <w:tcW w:w="700" w:type="dxa"/>
          </w:tcPr>
          <w:p w14:paraId="6CB5DFDA">
            <w:pPr>
              <w:spacing w:after="0" w:line="240" w:lineRule="auto"/>
            </w:pPr>
            <w:r>
              <w:t>言情</w:t>
            </w:r>
          </w:p>
        </w:tc>
      </w:tr>
      <w:tr w14:paraId="632440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3E9B0D16">
            <w:pPr>
              <w:spacing w:after="0" w:line="240" w:lineRule="auto"/>
            </w:pPr>
            <w:r>
              <w:t>1150</w:t>
            </w:r>
          </w:p>
        </w:tc>
        <w:tc>
          <w:tcPr>
            <w:tcW w:w="1805" w:type="dxa"/>
          </w:tcPr>
          <w:p w14:paraId="56B08410">
            <w:pPr>
              <w:spacing w:after="0" w:line="240" w:lineRule="auto"/>
            </w:pPr>
            <w:r>
              <w:t>Notorious Nineteen (Stephanie Plum, #19)</w:t>
            </w:r>
          </w:p>
        </w:tc>
        <w:tc>
          <w:tcPr>
            <w:tcW w:w="1410" w:type="dxa"/>
          </w:tcPr>
          <w:p w14:paraId="3A282DF6">
            <w:pPr>
              <w:spacing w:after="0" w:line="240" w:lineRule="auto"/>
            </w:pPr>
            <w:r>
              <w:t>Janet Evanovich</w:t>
            </w:r>
          </w:p>
        </w:tc>
        <w:tc>
          <w:tcPr>
            <w:tcW w:w="760" w:type="dxa"/>
          </w:tcPr>
          <w:p w14:paraId="401F2028">
            <w:pPr>
              <w:spacing w:after="0" w:line="240" w:lineRule="auto"/>
            </w:pPr>
            <w:r>
              <w:t>302.0</w:t>
            </w:r>
          </w:p>
        </w:tc>
        <w:tc>
          <w:tcPr>
            <w:tcW w:w="3560" w:type="dxa"/>
          </w:tcPr>
          <w:p w14:paraId="1BBA20F4">
            <w:pPr>
              <w:spacing w:after="0" w:line="240" w:lineRule="auto"/>
            </w:pPr>
            <w:r>
              <w:t>New Jersey bounty hunter Stephanie Plum is certain of three truths: People don’t just vanish into thin air. Never anger old people. And don’t do what Tiki tells you to do. After a slow summer of chasing low-level skip...</w:t>
            </w:r>
          </w:p>
        </w:tc>
        <w:tc>
          <w:tcPr>
            <w:tcW w:w="700" w:type="dxa"/>
          </w:tcPr>
          <w:p w14:paraId="286561DD">
            <w:pPr>
              <w:spacing w:after="0" w:line="240" w:lineRule="auto"/>
            </w:pPr>
            <w:r>
              <w:t>推理</w:t>
            </w:r>
          </w:p>
        </w:tc>
      </w:tr>
      <w:tr w14:paraId="0F2429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5751994C">
            <w:pPr>
              <w:spacing w:after="0" w:line="240" w:lineRule="auto"/>
            </w:pPr>
            <w:r>
              <w:t>1151</w:t>
            </w:r>
          </w:p>
        </w:tc>
        <w:tc>
          <w:tcPr>
            <w:tcW w:w="1805" w:type="dxa"/>
          </w:tcPr>
          <w:p w14:paraId="19F78E61">
            <w:pPr>
              <w:spacing w:after="0" w:line="240" w:lineRule="auto"/>
            </w:pPr>
            <w:r>
              <w:t>The Letters of Vincent van Gogh</w:t>
            </w:r>
          </w:p>
        </w:tc>
        <w:tc>
          <w:tcPr>
            <w:tcW w:w="1410" w:type="dxa"/>
          </w:tcPr>
          <w:p w14:paraId="30BBD051">
            <w:pPr>
              <w:spacing w:after="0" w:line="240" w:lineRule="auto"/>
            </w:pPr>
            <w:r>
              <w:t>Vincent van Gogh / Ronald de Leeuw / Mark Roskill</w:t>
            </w:r>
          </w:p>
        </w:tc>
        <w:tc>
          <w:tcPr>
            <w:tcW w:w="760" w:type="dxa"/>
          </w:tcPr>
          <w:p w14:paraId="463DD6AA">
            <w:pPr>
              <w:spacing w:after="0" w:line="240" w:lineRule="auto"/>
            </w:pPr>
            <w:r>
              <w:t>528.0</w:t>
            </w:r>
          </w:p>
        </w:tc>
        <w:tc>
          <w:tcPr>
            <w:tcW w:w="3560" w:type="dxa"/>
          </w:tcPr>
          <w:p w14:paraId="46627025">
            <w:pPr>
              <w:spacing w:after="0" w:line="240" w:lineRule="auto"/>
            </w:pPr>
            <w:r>
              <w:t>A new selection of post-impressionist painter Vincent Van Gough's letters, The Letters of Vincent van Gogh put a human face on one of the most haunting figures in modern Western culture. In this Penguin Classics editi...</w:t>
            </w:r>
          </w:p>
        </w:tc>
        <w:tc>
          <w:tcPr>
            <w:tcW w:w="700" w:type="dxa"/>
          </w:tcPr>
          <w:p w14:paraId="5148A85E">
            <w:pPr>
              <w:spacing w:after="0" w:line="240" w:lineRule="auto"/>
            </w:pPr>
            <w:r>
              <w:t>传记</w:t>
            </w:r>
          </w:p>
        </w:tc>
      </w:tr>
      <w:tr w14:paraId="60ACDF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41355070">
            <w:pPr>
              <w:spacing w:after="0" w:line="240" w:lineRule="auto"/>
            </w:pPr>
            <w:r>
              <w:t>1152</w:t>
            </w:r>
          </w:p>
        </w:tc>
        <w:tc>
          <w:tcPr>
            <w:tcW w:w="1805" w:type="dxa"/>
          </w:tcPr>
          <w:p w14:paraId="33CC2EA1">
            <w:pPr>
              <w:spacing w:after="0" w:line="240" w:lineRule="auto"/>
            </w:pPr>
            <w:r>
              <w:t>The Chrysalids</w:t>
            </w:r>
          </w:p>
        </w:tc>
        <w:tc>
          <w:tcPr>
            <w:tcW w:w="1410" w:type="dxa"/>
          </w:tcPr>
          <w:p w14:paraId="66EFDF8A">
            <w:pPr>
              <w:spacing w:after="0" w:line="240" w:lineRule="auto"/>
            </w:pPr>
            <w:r>
              <w:t>John Wyndham</w:t>
            </w:r>
          </w:p>
        </w:tc>
        <w:tc>
          <w:tcPr>
            <w:tcW w:w="760" w:type="dxa"/>
          </w:tcPr>
          <w:p w14:paraId="715E0AE0">
            <w:pPr>
              <w:spacing w:after="0" w:line="240" w:lineRule="auto"/>
            </w:pPr>
            <w:r>
              <w:t>200.0</w:t>
            </w:r>
          </w:p>
        </w:tc>
        <w:tc>
          <w:tcPr>
            <w:tcW w:w="3560" w:type="dxa"/>
          </w:tcPr>
          <w:p w14:paraId="5E3A4D97">
            <w:pPr>
              <w:spacing w:after="0" w:line="240" w:lineRule="auto"/>
            </w:pPr>
            <w:r>
              <w:t>A world paralysed by genetic mutation John Wyndham takes the reader into the anguished heart of a community where the chances of breeding true are less than fifty per cent and where deviations are rooted out and destr...</w:t>
            </w:r>
          </w:p>
        </w:tc>
        <w:tc>
          <w:tcPr>
            <w:tcW w:w="700" w:type="dxa"/>
          </w:tcPr>
          <w:p w14:paraId="0D3F81FD">
            <w:pPr>
              <w:spacing w:after="0" w:line="240" w:lineRule="auto"/>
            </w:pPr>
            <w:r>
              <w:t>科幻</w:t>
            </w:r>
          </w:p>
        </w:tc>
      </w:tr>
      <w:tr w14:paraId="2903E7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403C4FDB">
            <w:pPr>
              <w:spacing w:after="0" w:line="240" w:lineRule="auto"/>
            </w:pPr>
            <w:r>
              <w:t>1153</w:t>
            </w:r>
          </w:p>
        </w:tc>
        <w:tc>
          <w:tcPr>
            <w:tcW w:w="1805" w:type="dxa"/>
          </w:tcPr>
          <w:p w14:paraId="13181454">
            <w:pPr>
              <w:spacing w:after="0" w:line="240" w:lineRule="auto"/>
            </w:pPr>
            <w:r>
              <w:t>Merrick (The Vampire Chronicles #7)</w:t>
            </w:r>
          </w:p>
        </w:tc>
        <w:tc>
          <w:tcPr>
            <w:tcW w:w="1410" w:type="dxa"/>
          </w:tcPr>
          <w:p w14:paraId="6A4A6B6F">
            <w:pPr>
              <w:spacing w:after="0" w:line="240" w:lineRule="auto"/>
            </w:pPr>
            <w:r>
              <w:t>Anne Rice</w:t>
            </w:r>
          </w:p>
        </w:tc>
        <w:tc>
          <w:tcPr>
            <w:tcW w:w="760" w:type="dxa"/>
          </w:tcPr>
          <w:p w14:paraId="5EFA086A">
            <w:pPr>
              <w:spacing w:after="0" w:line="240" w:lineRule="auto"/>
            </w:pPr>
            <w:r>
              <w:t>370.0</w:t>
            </w:r>
          </w:p>
        </w:tc>
        <w:tc>
          <w:tcPr>
            <w:tcW w:w="3560" w:type="dxa"/>
          </w:tcPr>
          <w:p w14:paraId="754E6ABE">
            <w:pPr>
              <w:spacing w:after="0" w:line="240" w:lineRule="auto"/>
            </w:pPr>
            <w:r>
              <w:t>In this mesmerizing new novel, Anne Rice demonstrates once again her gift for spellbinding storytelling and the creation of myth and magic, as she weaves together two of her most compelling worlds? those of the Vampir...</w:t>
            </w:r>
          </w:p>
        </w:tc>
        <w:tc>
          <w:tcPr>
            <w:tcW w:w="700" w:type="dxa"/>
          </w:tcPr>
          <w:p w14:paraId="4092AAF4">
            <w:pPr>
              <w:spacing w:after="0" w:line="240" w:lineRule="auto"/>
            </w:pPr>
            <w:r>
              <w:t>恐怖</w:t>
            </w:r>
          </w:p>
        </w:tc>
      </w:tr>
      <w:tr w14:paraId="64FA04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25497E1C">
            <w:pPr>
              <w:spacing w:after="0" w:line="240" w:lineRule="auto"/>
            </w:pPr>
            <w:r>
              <w:t>1154</w:t>
            </w:r>
          </w:p>
        </w:tc>
        <w:tc>
          <w:tcPr>
            <w:tcW w:w="1805" w:type="dxa"/>
          </w:tcPr>
          <w:p w14:paraId="00C323C1">
            <w:pPr>
              <w:spacing w:after="0" w:line="240" w:lineRule="auto"/>
            </w:pPr>
            <w:r>
              <w:t>The Faithful Spy (John Wells, #1)</w:t>
            </w:r>
          </w:p>
        </w:tc>
        <w:tc>
          <w:tcPr>
            <w:tcW w:w="1410" w:type="dxa"/>
          </w:tcPr>
          <w:p w14:paraId="164631DC">
            <w:pPr>
              <w:spacing w:after="0" w:line="240" w:lineRule="auto"/>
            </w:pPr>
            <w:r>
              <w:t>Alex Berenson</w:t>
            </w:r>
          </w:p>
        </w:tc>
        <w:tc>
          <w:tcPr>
            <w:tcW w:w="760" w:type="dxa"/>
          </w:tcPr>
          <w:p w14:paraId="59FE9B7F">
            <w:pPr>
              <w:spacing w:after="0" w:line="240" w:lineRule="auto"/>
            </w:pPr>
            <w:r>
              <w:t>334.0</w:t>
            </w:r>
          </w:p>
        </w:tc>
        <w:tc>
          <w:tcPr>
            <w:tcW w:w="3560" w:type="dxa"/>
          </w:tcPr>
          <w:p w14:paraId="645A8293">
            <w:pPr>
              <w:spacing w:after="0" w:line="240" w:lineRule="auto"/>
            </w:pPr>
            <w:r>
              <w:t>John Wells penetrates al Qaeda for ten years until only CIA handler Jennifer Exley believes he is still true blue. Omar Khadri, malicious mastermind, plots major strike in States, orders Well in from the cold. Tarik D...</w:t>
            </w:r>
          </w:p>
        </w:tc>
        <w:tc>
          <w:tcPr>
            <w:tcW w:w="700" w:type="dxa"/>
          </w:tcPr>
          <w:p w14:paraId="2A332487">
            <w:pPr>
              <w:spacing w:after="0" w:line="240" w:lineRule="auto"/>
            </w:pPr>
            <w:r>
              <w:t>悬疑</w:t>
            </w:r>
          </w:p>
        </w:tc>
      </w:tr>
      <w:tr w14:paraId="0C3168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3B461C22">
            <w:pPr>
              <w:spacing w:after="0" w:line="240" w:lineRule="auto"/>
            </w:pPr>
            <w:r>
              <w:t>1155</w:t>
            </w:r>
          </w:p>
        </w:tc>
        <w:tc>
          <w:tcPr>
            <w:tcW w:w="1805" w:type="dxa"/>
          </w:tcPr>
          <w:p w14:paraId="2406E16B">
            <w:pPr>
              <w:spacing w:after="0" w:line="240" w:lineRule="auto"/>
            </w:pPr>
            <w:r>
              <w:t>Never Let Me Go</w:t>
            </w:r>
          </w:p>
        </w:tc>
        <w:tc>
          <w:tcPr>
            <w:tcW w:w="1410" w:type="dxa"/>
          </w:tcPr>
          <w:p w14:paraId="6F50A058">
            <w:pPr>
              <w:spacing w:after="0" w:line="240" w:lineRule="auto"/>
            </w:pPr>
            <w:r>
              <w:t>Kazuo Ishiguro</w:t>
            </w:r>
          </w:p>
        </w:tc>
        <w:tc>
          <w:tcPr>
            <w:tcW w:w="760" w:type="dxa"/>
          </w:tcPr>
          <w:p w14:paraId="4AC0AF31">
            <w:pPr>
              <w:spacing w:after="0" w:line="240" w:lineRule="auto"/>
            </w:pPr>
            <w:r>
              <w:t>288.0</w:t>
            </w:r>
          </w:p>
        </w:tc>
        <w:tc>
          <w:tcPr>
            <w:tcW w:w="3560" w:type="dxa"/>
          </w:tcPr>
          <w:p w14:paraId="5559DF1E">
            <w:pPr>
              <w:spacing w:after="0" w:line="240" w:lineRule="auto"/>
            </w:pPr>
            <w:r>
              <w:t>From the Booker Prize-winning author of The Remains of the Day and When We Were Orphans, comes an unforgettable edge-of-your-seat mystery that is at once heartbreakingly tender and morally courageous about what it mea...</w:t>
            </w:r>
          </w:p>
        </w:tc>
        <w:tc>
          <w:tcPr>
            <w:tcW w:w="700" w:type="dxa"/>
          </w:tcPr>
          <w:p w14:paraId="0BACAEDC">
            <w:pPr>
              <w:spacing w:after="0" w:line="240" w:lineRule="auto"/>
            </w:pPr>
            <w:r>
              <w:t>文学</w:t>
            </w:r>
          </w:p>
        </w:tc>
      </w:tr>
      <w:tr w14:paraId="3DA6A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027D0A2D">
            <w:pPr>
              <w:spacing w:after="0" w:line="240" w:lineRule="auto"/>
            </w:pPr>
            <w:r>
              <w:t>1156</w:t>
            </w:r>
          </w:p>
        </w:tc>
        <w:tc>
          <w:tcPr>
            <w:tcW w:w="1805" w:type="dxa"/>
          </w:tcPr>
          <w:p w14:paraId="353BCCAF">
            <w:pPr>
              <w:spacing w:after="0" w:line="240" w:lineRule="auto"/>
            </w:pPr>
            <w:r>
              <w:t>Sabriel (Abhorsen, #1)</w:t>
            </w:r>
          </w:p>
        </w:tc>
        <w:tc>
          <w:tcPr>
            <w:tcW w:w="1410" w:type="dxa"/>
          </w:tcPr>
          <w:p w14:paraId="459D3359">
            <w:pPr>
              <w:spacing w:after="0" w:line="240" w:lineRule="auto"/>
            </w:pPr>
            <w:r>
              <w:t>Garth Nix</w:t>
            </w:r>
          </w:p>
        </w:tc>
        <w:tc>
          <w:tcPr>
            <w:tcW w:w="760" w:type="dxa"/>
          </w:tcPr>
          <w:p w14:paraId="1B025692">
            <w:pPr>
              <w:spacing w:after="0" w:line="240" w:lineRule="auto"/>
            </w:pPr>
            <w:r>
              <w:t>491.0</w:t>
            </w:r>
          </w:p>
        </w:tc>
        <w:tc>
          <w:tcPr>
            <w:tcW w:w="3560" w:type="dxa"/>
          </w:tcPr>
          <w:p w14:paraId="2D0213AD">
            <w:pPr>
              <w:spacing w:after="0" w:line="240" w:lineRule="auto"/>
            </w:pPr>
            <w:r>
              <w:t>Sent to a boarding school in Ancelstierre as a young child, Sabriel has had little experience with the random power of Free Magic or the Dead who refuse to stay dead in the Old Kingdom. But during her final semester,...</w:t>
            </w:r>
          </w:p>
        </w:tc>
        <w:tc>
          <w:tcPr>
            <w:tcW w:w="700" w:type="dxa"/>
          </w:tcPr>
          <w:p w14:paraId="6AA6621A">
            <w:pPr>
              <w:spacing w:after="0" w:line="240" w:lineRule="auto"/>
            </w:pPr>
            <w:r>
              <w:t>奇幻</w:t>
            </w:r>
          </w:p>
        </w:tc>
      </w:tr>
      <w:tr w14:paraId="67F053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2E395AFA">
            <w:pPr>
              <w:spacing w:after="0" w:line="240" w:lineRule="auto"/>
            </w:pPr>
            <w:r>
              <w:t>1157</w:t>
            </w:r>
          </w:p>
        </w:tc>
        <w:tc>
          <w:tcPr>
            <w:tcW w:w="1805" w:type="dxa"/>
          </w:tcPr>
          <w:p w14:paraId="3008D6E3">
            <w:pPr>
              <w:spacing w:after="0" w:line="240" w:lineRule="auto"/>
            </w:pPr>
            <w:r>
              <w:t>The Lake House</w:t>
            </w:r>
          </w:p>
        </w:tc>
        <w:tc>
          <w:tcPr>
            <w:tcW w:w="1410" w:type="dxa"/>
          </w:tcPr>
          <w:p w14:paraId="4BC6CF99">
            <w:pPr>
              <w:spacing w:after="0" w:line="240" w:lineRule="auto"/>
            </w:pPr>
            <w:r>
              <w:t>Kate Morton</w:t>
            </w:r>
          </w:p>
        </w:tc>
        <w:tc>
          <w:tcPr>
            <w:tcW w:w="760" w:type="dxa"/>
          </w:tcPr>
          <w:p w14:paraId="2D335F22">
            <w:pPr>
              <w:spacing w:after="0" w:line="240" w:lineRule="auto"/>
            </w:pPr>
            <w:r>
              <w:t>495.0</w:t>
            </w:r>
          </w:p>
        </w:tc>
        <w:tc>
          <w:tcPr>
            <w:tcW w:w="3560" w:type="dxa"/>
          </w:tcPr>
          <w:p w14:paraId="250B7395">
            <w:pPr>
              <w:spacing w:after="0" w:line="240" w:lineRule="auto"/>
            </w:pPr>
            <w:r>
              <w:t>Living on her family’s idyllic lakeside estate in Cornwall, England, Alice Edevane is a bright, inquisitive, innocent, and precociously talented sixteen-year-old who loves to write stories. But the mysteries she pens...</w:t>
            </w:r>
          </w:p>
        </w:tc>
        <w:tc>
          <w:tcPr>
            <w:tcW w:w="700" w:type="dxa"/>
          </w:tcPr>
          <w:p w14:paraId="27C64B27">
            <w:pPr>
              <w:spacing w:after="0" w:line="240" w:lineRule="auto"/>
            </w:pPr>
            <w:r>
              <w:t>历史</w:t>
            </w:r>
          </w:p>
        </w:tc>
      </w:tr>
      <w:tr w14:paraId="322C8F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4536340B">
            <w:pPr>
              <w:spacing w:after="0" w:line="240" w:lineRule="auto"/>
            </w:pPr>
            <w:r>
              <w:t>1158</w:t>
            </w:r>
          </w:p>
        </w:tc>
        <w:tc>
          <w:tcPr>
            <w:tcW w:w="1805" w:type="dxa"/>
          </w:tcPr>
          <w:p w14:paraId="00EFA656">
            <w:pPr>
              <w:spacing w:after="0" w:line="240" w:lineRule="auto"/>
            </w:pPr>
            <w:r>
              <w:t>Lola and the Boy Next Door (Anna and the French Kiss, #2)</w:t>
            </w:r>
          </w:p>
        </w:tc>
        <w:tc>
          <w:tcPr>
            <w:tcW w:w="1410" w:type="dxa"/>
          </w:tcPr>
          <w:p w14:paraId="4CE74F67">
            <w:pPr>
              <w:spacing w:after="0" w:line="240" w:lineRule="auto"/>
            </w:pPr>
            <w:r>
              <w:t>Stephanie Perkins</w:t>
            </w:r>
          </w:p>
        </w:tc>
        <w:tc>
          <w:tcPr>
            <w:tcW w:w="760" w:type="dxa"/>
          </w:tcPr>
          <w:p w14:paraId="3B55495F">
            <w:pPr>
              <w:spacing w:after="0" w:line="240" w:lineRule="auto"/>
            </w:pPr>
            <w:r>
              <w:t>338.0</w:t>
            </w:r>
          </w:p>
        </w:tc>
        <w:tc>
          <w:tcPr>
            <w:tcW w:w="3560" w:type="dxa"/>
          </w:tcPr>
          <w:p w14:paraId="2FD4C5AC">
            <w:pPr>
              <w:spacing w:after="0" w:line="240" w:lineRule="auto"/>
            </w:pPr>
            <w:r>
              <w:t>Alternate Cove edition for ISBN 9780525423287Lola Nolan is a budding costume designer, and for her, the more outrageous, sparkly, and fun the outfit, the better. And everything is pretty perfect in her life (right dow...</w:t>
            </w:r>
          </w:p>
        </w:tc>
        <w:tc>
          <w:tcPr>
            <w:tcW w:w="700" w:type="dxa"/>
          </w:tcPr>
          <w:p w14:paraId="0F1C407A">
            <w:pPr>
              <w:spacing w:after="0" w:line="240" w:lineRule="auto"/>
            </w:pPr>
            <w:r>
              <w:t>青春</w:t>
            </w:r>
          </w:p>
        </w:tc>
      </w:tr>
      <w:tr w14:paraId="0FD8B4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2EF76849">
            <w:pPr>
              <w:spacing w:after="0" w:line="240" w:lineRule="auto"/>
            </w:pPr>
            <w:r>
              <w:t>1159</w:t>
            </w:r>
          </w:p>
        </w:tc>
        <w:tc>
          <w:tcPr>
            <w:tcW w:w="1805" w:type="dxa"/>
          </w:tcPr>
          <w:p w14:paraId="51A59EC1">
            <w:pPr>
              <w:spacing w:after="0" w:line="240" w:lineRule="auto"/>
            </w:pPr>
            <w:r>
              <w:t>The Secret of Ella and Micha (The Secret, #1)</w:t>
            </w:r>
          </w:p>
        </w:tc>
        <w:tc>
          <w:tcPr>
            <w:tcW w:w="1410" w:type="dxa"/>
          </w:tcPr>
          <w:p w14:paraId="14202E14">
            <w:pPr>
              <w:spacing w:after="0" w:line="240" w:lineRule="auto"/>
            </w:pPr>
            <w:r>
              <w:t>Jessica Sorensen</w:t>
            </w:r>
          </w:p>
        </w:tc>
        <w:tc>
          <w:tcPr>
            <w:tcW w:w="760" w:type="dxa"/>
          </w:tcPr>
          <w:p w14:paraId="064DD5D2">
            <w:pPr>
              <w:spacing w:after="0" w:line="240" w:lineRule="auto"/>
            </w:pPr>
            <w:r>
              <w:t>313.0</w:t>
            </w:r>
          </w:p>
        </w:tc>
        <w:tc>
          <w:tcPr>
            <w:tcW w:w="3560" w:type="dxa"/>
          </w:tcPr>
          <w:p w14:paraId="10E4787E">
            <w:pPr>
              <w:spacing w:after="0" w:line="240" w:lineRule="auto"/>
            </w:pPr>
            <w:r>
              <w:t>Ella and Micha have been best friends since they were kids. But one tragic night shatters their friendship and their lives forever.Ella used to be a rule-breaker with fiery attitude who wore her heart on her sleeve. B...</w:t>
            </w:r>
          </w:p>
        </w:tc>
        <w:tc>
          <w:tcPr>
            <w:tcW w:w="700" w:type="dxa"/>
          </w:tcPr>
          <w:p w14:paraId="21BB30C2">
            <w:pPr>
              <w:spacing w:after="0" w:line="240" w:lineRule="auto"/>
            </w:pPr>
            <w:r>
              <w:t>言情</w:t>
            </w:r>
          </w:p>
        </w:tc>
      </w:tr>
      <w:tr w14:paraId="56CB5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5CF4EF7D">
            <w:pPr>
              <w:spacing w:after="0" w:line="240" w:lineRule="auto"/>
            </w:pPr>
            <w:r>
              <w:t>1160</w:t>
            </w:r>
          </w:p>
        </w:tc>
        <w:tc>
          <w:tcPr>
            <w:tcW w:w="1805" w:type="dxa"/>
          </w:tcPr>
          <w:p w14:paraId="11C159C5">
            <w:pPr>
              <w:spacing w:after="0" w:line="240" w:lineRule="auto"/>
            </w:pPr>
            <w:r>
              <w:t>When the Wind Blows (When the Wind Blows, #1)</w:t>
            </w:r>
          </w:p>
        </w:tc>
        <w:tc>
          <w:tcPr>
            <w:tcW w:w="1410" w:type="dxa"/>
          </w:tcPr>
          <w:p w14:paraId="759D483B">
            <w:pPr>
              <w:spacing w:after="0" w:line="240" w:lineRule="auto"/>
            </w:pPr>
            <w:r>
              <w:t>James Patterson</w:t>
            </w:r>
          </w:p>
        </w:tc>
        <w:tc>
          <w:tcPr>
            <w:tcW w:w="760" w:type="dxa"/>
          </w:tcPr>
          <w:p w14:paraId="72473389">
            <w:pPr>
              <w:spacing w:after="0" w:line="240" w:lineRule="auto"/>
            </w:pPr>
            <w:r>
              <w:t>416.0</w:t>
            </w:r>
          </w:p>
        </w:tc>
        <w:tc>
          <w:tcPr>
            <w:tcW w:w="3560" w:type="dxa"/>
          </w:tcPr>
          <w:p w14:paraId="15E12052">
            <w:pPr>
              <w:spacing w:after="0" w:line="240" w:lineRule="auto"/>
            </w:pPr>
            <w:r>
              <w:t>Frannie O'Neill is a caring young veterinarian living in the Colorado Rockies, trying to erase the memory of her beloved husband's mysterious murder. It is not long before another neighbor suddenly dies, and FBI agent...</w:t>
            </w:r>
          </w:p>
        </w:tc>
        <w:tc>
          <w:tcPr>
            <w:tcW w:w="700" w:type="dxa"/>
          </w:tcPr>
          <w:p w14:paraId="18E088A1">
            <w:pPr>
              <w:spacing w:after="0" w:line="240" w:lineRule="auto"/>
            </w:pPr>
            <w:r>
              <w:t>推理</w:t>
            </w:r>
          </w:p>
        </w:tc>
      </w:tr>
      <w:tr w14:paraId="692222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35551CE8">
            <w:pPr>
              <w:spacing w:after="0" w:line="240" w:lineRule="auto"/>
            </w:pPr>
            <w:r>
              <w:t>1161</w:t>
            </w:r>
          </w:p>
        </w:tc>
        <w:tc>
          <w:tcPr>
            <w:tcW w:w="1805" w:type="dxa"/>
          </w:tcPr>
          <w:p w14:paraId="7462993D">
            <w:pPr>
              <w:spacing w:after="0" w:line="240" w:lineRule="auto"/>
            </w:pPr>
            <w:r>
              <w:t>Papillon</w:t>
            </w:r>
          </w:p>
        </w:tc>
        <w:tc>
          <w:tcPr>
            <w:tcW w:w="1410" w:type="dxa"/>
          </w:tcPr>
          <w:p w14:paraId="1E5A364E">
            <w:pPr>
              <w:spacing w:after="0" w:line="240" w:lineRule="auto"/>
            </w:pPr>
            <w:r>
              <w:t>Henri Charrière</w:t>
            </w:r>
          </w:p>
        </w:tc>
        <w:tc>
          <w:tcPr>
            <w:tcW w:w="760" w:type="dxa"/>
          </w:tcPr>
          <w:p w14:paraId="4AD5FAD8">
            <w:pPr>
              <w:spacing w:after="0" w:line="240" w:lineRule="auto"/>
            </w:pPr>
            <w:r>
              <w:t>544.0</w:t>
            </w:r>
          </w:p>
        </w:tc>
        <w:tc>
          <w:tcPr>
            <w:tcW w:w="3560" w:type="dxa"/>
          </w:tcPr>
          <w:p w14:paraId="2162D1C7">
            <w:pPr>
              <w:spacing w:after="0" w:line="240" w:lineRule="auto"/>
            </w:pPr>
            <w:r>
              <w:t>Henri Charrière, called "Papillon," for the butterfly tattoo on his chest, was convicted in Paris in 1931 of a murder he did not commit. Sentenced to life imprisonment in the penal colony of French Guiana, he became o...</w:t>
            </w:r>
          </w:p>
        </w:tc>
        <w:tc>
          <w:tcPr>
            <w:tcW w:w="700" w:type="dxa"/>
          </w:tcPr>
          <w:p w14:paraId="4D9435A6">
            <w:pPr>
              <w:spacing w:after="0" w:line="240" w:lineRule="auto"/>
            </w:pPr>
            <w:r>
              <w:t>传记</w:t>
            </w:r>
          </w:p>
        </w:tc>
      </w:tr>
      <w:tr w14:paraId="4C65EF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39604D62">
            <w:pPr>
              <w:spacing w:after="0" w:line="240" w:lineRule="auto"/>
            </w:pPr>
            <w:r>
              <w:t>1162</w:t>
            </w:r>
          </w:p>
        </w:tc>
        <w:tc>
          <w:tcPr>
            <w:tcW w:w="1805" w:type="dxa"/>
          </w:tcPr>
          <w:p w14:paraId="18E7148F">
            <w:pPr>
              <w:spacing w:after="0" w:line="240" w:lineRule="auto"/>
            </w:pPr>
            <w:r>
              <w:t>The Lathe of Heaven</w:t>
            </w:r>
          </w:p>
        </w:tc>
        <w:tc>
          <w:tcPr>
            <w:tcW w:w="1410" w:type="dxa"/>
          </w:tcPr>
          <w:p w14:paraId="4294B549">
            <w:pPr>
              <w:spacing w:after="0" w:line="240" w:lineRule="auto"/>
            </w:pPr>
            <w:r>
              <w:t>Ursula K. Le Guin</w:t>
            </w:r>
          </w:p>
        </w:tc>
        <w:tc>
          <w:tcPr>
            <w:tcW w:w="760" w:type="dxa"/>
          </w:tcPr>
          <w:p w14:paraId="49757DAE">
            <w:pPr>
              <w:spacing w:after="0" w:line="240" w:lineRule="auto"/>
            </w:pPr>
            <w:r>
              <w:t>176.0</w:t>
            </w:r>
          </w:p>
        </w:tc>
        <w:tc>
          <w:tcPr>
            <w:tcW w:w="3560" w:type="dxa"/>
          </w:tcPr>
          <w:p w14:paraId="0551734A">
            <w:pPr>
              <w:spacing w:after="0" w:line="240" w:lineRule="auto"/>
            </w:pPr>
            <w:r>
              <w:t>A classic science fiction novel by one of the greatest writers of the genre, set in a future world where one man's dreams control the fate of humanity. In a future world racked by violence and environmental catastroph...</w:t>
            </w:r>
          </w:p>
        </w:tc>
        <w:tc>
          <w:tcPr>
            <w:tcW w:w="700" w:type="dxa"/>
          </w:tcPr>
          <w:p w14:paraId="4AEA5B9B">
            <w:pPr>
              <w:spacing w:after="0" w:line="240" w:lineRule="auto"/>
            </w:pPr>
            <w:r>
              <w:t>科幻</w:t>
            </w:r>
          </w:p>
        </w:tc>
      </w:tr>
      <w:tr w14:paraId="253F50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41FC63D9">
            <w:pPr>
              <w:spacing w:after="0" w:line="240" w:lineRule="auto"/>
            </w:pPr>
            <w:r>
              <w:t>1163</w:t>
            </w:r>
          </w:p>
        </w:tc>
        <w:tc>
          <w:tcPr>
            <w:tcW w:w="1805" w:type="dxa"/>
          </w:tcPr>
          <w:p w14:paraId="706D7E60">
            <w:pPr>
              <w:spacing w:after="0" w:line="240" w:lineRule="auto"/>
            </w:pPr>
            <w:r>
              <w:t>Through the Woods</w:t>
            </w:r>
          </w:p>
        </w:tc>
        <w:tc>
          <w:tcPr>
            <w:tcW w:w="1410" w:type="dxa"/>
          </w:tcPr>
          <w:p w14:paraId="777959DB">
            <w:pPr>
              <w:spacing w:after="0" w:line="240" w:lineRule="auto"/>
            </w:pPr>
            <w:r>
              <w:t>Emily Carroll</w:t>
            </w:r>
          </w:p>
        </w:tc>
        <w:tc>
          <w:tcPr>
            <w:tcW w:w="760" w:type="dxa"/>
          </w:tcPr>
          <w:p w14:paraId="5BFD0D91">
            <w:pPr>
              <w:spacing w:after="0" w:line="240" w:lineRule="auto"/>
            </w:pPr>
            <w:r>
              <w:t>208.0</w:t>
            </w:r>
          </w:p>
        </w:tc>
        <w:tc>
          <w:tcPr>
            <w:tcW w:w="3560" w:type="dxa"/>
          </w:tcPr>
          <w:p w14:paraId="427BC414">
            <w:pPr>
              <w:spacing w:after="0" w:line="240" w:lineRule="auto"/>
            </w:pPr>
            <w:r>
              <w:t>'It came from the woods. Most strange things do.' Five mysterious, spine-tingling stories follow journeys into (and out of?) the eerie abyss. These chilling tales spring from the macabre imagination of acclaimed and a...</w:t>
            </w:r>
          </w:p>
        </w:tc>
        <w:tc>
          <w:tcPr>
            <w:tcW w:w="700" w:type="dxa"/>
          </w:tcPr>
          <w:p w14:paraId="02E49090">
            <w:pPr>
              <w:spacing w:after="0" w:line="240" w:lineRule="auto"/>
            </w:pPr>
            <w:r>
              <w:t>恐怖</w:t>
            </w:r>
          </w:p>
        </w:tc>
      </w:tr>
      <w:tr w14:paraId="6D7F5A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30BCE644">
            <w:pPr>
              <w:spacing w:after="0" w:line="240" w:lineRule="auto"/>
            </w:pPr>
            <w:r>
              <w:t>1164</w:t>
            </w:r>
          </w:p>
        </w:tc>
        <w:tc>
          <w:tcPr>
            <w:tcW w:w="1805" w:type="dxa"/>
          </w:tcPr>
          <w:p w14:paraId="138BB425">
            <w:pPr>
              <w:spacing w:after="0" w:line="240" w:lineRule="auto"/>
            </w:pPr>
            <w:r>
              <w:t>The Scarlatti Inheritance</w:t>
            </w:r>
          </w:p>
        </w:tc>
        <w:tc>
          <w:tcPr>
            <w:tcW w:w="1410" w:type="dxa"/>
          </w:tcPr>
          <w:p w14:paraId="3C0CCBE5">
            <w:pPr>
              <w:spacing w:after="0" w:line="240" w:lineRule="auto"/>
            </w:pPr>
            <w:r>
              <w:t>Robert Ludlum</w:t>
            </w:r>
          </w:p>
        </w:tc>
        <w:tc>
          <w:tcPr>
            <w:tcW w:w="760" w:type="dxa"/>
          </w:tcPr>
          <w:p w14:paraId="6D84C97C">
            <w:pPr>
              <w:spacing w:after="0" w:line="240" w:lineRule="auto"/>
            </w:pPr>
            <w:r>
              <w:t>381.0</w:t>
            </w:r>
          </w:p>
        </w:tc>
        <w:tc>
          <w:tcPr>
            <w:tcW w:w="3560" w:type="dxa"/>
          </w:tcPr>
          <w:p w14:paraId="0F76879F">
            <w:pPr>
              <w:spacing w:after="0" w:line="240" w:lineRule="auto"/>
            </w:pPr>
            <w:r>
              <w:t>In Washington, word is received that an elite member of the Nazi High Command is willing to defect and divulge information that will shorten the war. But his defection entails the release of the ultra-top-secret file...</w:t>
            </w:r>
          </w:p>
        </w:tc>
        <w:tc>
          <w:tcPr>
            <w:tcW w:w="700" w:type="dxa"/>
          </w:tcPr>
          <w:p w14:paraId="4D3ECD1C">
            <w:pPr>
              <w:spacing w:after="0" w:line="240" w:lineRule="auto"/>
            </w:pPr>
            <w:r>
              <w:t>悬疑</w:t>
            </w:r>
          </w:p>
        </w:tc>
      </w:tr>
      <w:tr w14:paraId="572146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062243B2">
            <w:pPr>
              <w:spacing w:after="0" w:line="240" w:lineRule="auto"/>
            </w:pPr>
            <w:r>
              <w:t>1165</w:t>
            </w:r>
          </w:p>
        </w:tc>
        <w:tc>
          <w:tcPr>
            <w:tcW w:w="1805" w:type="dxa"/>
          </w:tcPr>
          <w:p w14:paraId="63BE1F2F">
            <w:pPr>
              <w:spacing w:after="0" w:line="240" w:lineRule="auto"/>
            </w:pPr>
            <w:r>
              <w:t>Rebecca</w:t>
            </w:r>
          </w:p>
        </w:tc>
        <w:tc>
          <w:tcPr>
            <w:tcW w:w="1410" w:type="dxa"/>
          </w:tcPr>
          <w:p w14:paraId="4F717302">
            <w:pPr>
              <w:spacing w:after="0" w:line="240" w:lineRule="auto"/>
            </w:pPr>
            <w:r>
              <w:t>Daphne du Maurier / Sally Beauman</w:t>
            </w:r>
          </w:p>
        </w:tc>
        <w:tc>
          <w:tcPr>
            <w:tcW w:w="760" w:type="dxa"/>
          </w:tcPr>
          <w:p w14:paraId="2DDEF89A">
            <w:pPr>
              <w:spacing w:after="0" w:line="240" w:lineRule="auto"/>
            </w:pPr>
            <w:r>
              <w:t>449.0</w:t>
            </w:r>
          </w:p>
        </w:tc>
        <w:tc>
          <w:tcPr>
            <w:tcW w:w="3560" w:type="dxa"/>
          </w:tcPr>
          <w:p w14:paraId="5C0E39FB">
            <w:pPr>
              <w:spacing w:after="0" w:line="240" w:lineRule="auto"/>
            </w:pPr>
            <w:r>
              <w:t>Last night I dreamt I went to Manderley again . . .The novel begins in Monte Carlo, where our heroine is swept off her feet by the dashing widower Maxim de Winter and his sudden proposal of marriage. Orphaned and work...</w:t>
            </w:r>
          </w:p>
        </w:tc>
        <w:tc>
          <w:tcPr>
            <w:tcW w:w="700" w:type="dxa"/>
          </w:tcPr>
          <w:p w14:paraId="594FCC47">
            <w:pPr>
              <w:spacing w:after="0" w:line="240" w:lineRule="auto"/>
            </w:pPr>
            <w:r>
              <w:t>文学</w:t>
            </w:r>
          </w:p>
        </w:tc>
      </w:tr>
      <w:tr w14:paraId="45885A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62E23BF2">
            <w:pPr>
              <w:spacing w:after="0" w:line="240" w:lineRule="auto"/>
            </w:pPr>
            <w:r>
              <w:t>1166</w:t>
            </w:r>
          </w:p>
        </w:tc>
        <w:tc>
          <w:tcPr>
            <w:tcW w:w="1805" w:type="dxa"/>
          </w:tcPr>
          <w:p w14:paraId="4C64F813">
            <w:pPr>
              <w:spacing w:after="0" w:line="240" w:lineRule="auto"/>
            </w:pPr>
            <w:r>
              <w:t>Dead and Gone (Sookie Stackhouse, #9)</w:t>
            </w:r>
          </w:p>
        </w:tc>
        <w:tc>
          <w:tcPr>
            <w:tcW w:w="1410" w:type="dxa"/>
          </w:tcPr>
          <w:p w14:paraId="6105924B">
            <w:pPr>
              <w:spacing w:after="0" w:line="240" w:lineRule="auto"/>
            </w:pPr>
            <w:r>
              <w:t>Charlaine Harris</w:t>
            </w:r>
          </w:p>
        </w:tc>
        <w:tc>
          <w:tcPr>
            <w:tcW w:w="760" w:type="dxa"/>
          </w:tcPr>
          <w:p w14:paraId="42050F61">
            <w:pPr>
              <w:spacing w:after="0" w:line="240" w:lineRule="auto"/>
            </w:pPr>
            <w:r>
              <w:t>312.0</w:t>
            </w:r>
          </w:p>
        </w:tc>
        <w:tc>
          <w:tcPr>
            <w:tcW w:w="3560" w:type="dxa"/>
          </w:tcPr>
          <w:p w14:paraId="2C5A23B4">
            <w:pPr>
              <w:spacing w:after="0" w:line="240" w:lineRule="auto"/>
            </w:pPr>
            <w:r>
              <w:t>The vamps have been out for years, and now the weres and shifters have decided to follow the lead of the undead and reveal their existence to the ordinary world. Sookie Stackhouse already knows about them, of course -...</w:t>
            </w:r>
          </w:p>
        </w:tc>
        <w:tc>
          <w:tcPr>
            <w:tcW w:w="700" w:type="dxa"/>
          </w:tcPr>
          <w:p w14:paraId="3C4B9817">
            <w:pPr>
              <w:spacing w:after="0" w:line="240" w:lineRule="auto"/>
            </w:pPr>
            <w:r>
              <w:t>奇幻</w:t>
            </w:r>
          </w:p>
        </w:tc>
      </w:tr>
      <w:tr w14:paraId="68A3AB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4BA7B71D">
            <w:pPr>
              <w:spacing w:after="0" w:line="240" w:lineRule="auto"/>
            </w:pPr>
            <w:r>
              <w:t>1167</w:t>
            </w:r>
          </w:p>
        </w:tc>
        <w:tc>
          <w:tcPr>
            <w:tcW w:w="1805" w:type="dxa"/>
          </w:tcPr>
          <w:p w14:paraId="59D8E698">
            <w:pPr>
              <w:spacing w:after="0" w:line="240" w:lineRule="auto"/>
            </w:pPr>
            <w:r>
              <w:t>The Paying Guests</w:t>
            </w:r>
          </w:p>
        </w:tc>
        <w:tc>
          <w:tcPr>
            <w:tcW w:w="1410" w:type="dxa"/>
          </w:tcPr>
          <w:p w14:paraId="63F83FD6">
            <w:pPr>
              <w:spacing w:after="0" w:line="240" w:lineRule="auto"/>
            </w:pPr>
            <w:r>
              <w:t>Sarah Waters</w:t>
            </w:r>
          </w:p>
        </w:tc>
        <w:tc>
          <w:tcPr>
            <w:tcW w:w="760" w:type="dxa"/>
          </w:tcPr>
          <w:p w14:paraId="2FEDC748">
            <w:pPr>
              <w:spacing w:after="0" w:line="240" w:lineRule="auto"/>
            </w:pPr>
            <w:r>
              <w:t>564.0</w:t>
            </w:r>
          </w:p>
        </w:tc>
        <w:tc>
          <w:tcPr>
            <w:tcW w:w="3560" w:type="dxa"/>
          </w:tcPr>
          <w:p w14:paraId="10346862">
            <w:pPr>
              <w:spacing w:after="0" w:line="240" w:lineRule="auto"/>
            </w:pPr>
            <w:r>
              <w:t>It is 1922, and London is tense. Ex-servicemen are disillusioned; the out-of-work and the hungry are demanding change. And in South London, in a genteel Camberwell villa—a large, silent house now bereft of brothers, h...</w:t>
            </w:r>
          </w:p>
        </w:tc>
        <w:tc>
          <w:tcPr>
            <w:tcW w:w="700" w:type="dxa"/>
          </w:tcPr>
          <w:p w14:paraId="4FE8B4E6">
            <w:pPr>
              <w:spacing w:after="0" w:line="240" w:lineRule="auto"/>
            </w:pPr>
            <w:r>
              <w:t>历史</w:t>
            </w:r>
          </w:p>
        </w:tc>
      </w:tr>
      <w:tr w14:paraId="0D0FAB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141E41DB">
            <w:pPr>
              <w:spacing w:after="0" w:line="240" w:lineRule="auto"/>
            </w:pPr>
            <w:r>
              <w:t>1168</w:t>
            </w:r>
          </w:p>
        </w:tc>
        <w:tc>
          <w:tcPr>
            <w:tcW w:w="1805" w:type="dxa"/>
          </w:tcPr>
          <w:p w14:paraId="296F0D9B">
            <w:pPr>
              <w:spacing w:after="0" w:line="240" w:lineRule="auto"/>
            </w:pPr>
            <w:r>
              <w:t>The Power of Six (Lorien Legacies, #2)</w:t>
            </w:r>
          </w:p>
        </w:tc>
        <w:tc>
          <w:tcPr>
            <w:tcW w:w="1410" w:type="dxa"/>
          </w:tcPr>
          <w:p w14:paraId="3949C3DC">
            <w:pPr>
              <w:spacing w:after="0" w:line="240" w:lineRule="auto"/>
            </w:pPr>
            <w:r>
              <w:t>Pittacus Lore</w:t>
            </w:r>
          </w:p>
        </w:tc>
        <w:tc>
          <w:tcPr>
            <w:tcW w:w="760" w:type="dxa"/>
          </w:tcPr>
          <w:p w14:paraId="036E51B5">
            <w:pPr>
              <w:spacing w:after="0" w:line="240" w:lineRule="auto"/>
            </w:pPr>
            <w:r>
              <w:t>406.0</w:t>
            </w:r>
          </w:p>
        </w:tc>
        <w:tc>
          <w:tcPr>
            <w:tcW w:w="3560" w:type="dxa"/>
          </w:tcPr>
          <w:p w14:paraId="1765438A">
            <w:pPr>
              <w:spacing w:after="0" w:line="240" w:lineRule="auto"/>
            </w:pPr>
            <w:r>
              <w:t>I've seen him on the news. Followed the stories about what happened in Ohio. John Smith, out there, on the run. To the world, he's a mystery. But to me . . . he's one of us.Nine of us came here, but sometimes I wonder...</w:t>
            </w:r>
          </w:p>
        </w:tc>
        <w:tc>
          <w:tcPr>
            <w:tcW w:w="700" w:type="dxa"/>
          </w:tcPr>
          <w:p w14:paraId="0A623BD2">
            <w:pPr>
              <w:spacing w:after="0" w:line="240" w:lineRule="auto"/>
            </w:pPr>
            <w:r>
              <w:t>青春</w:t>
            </w:r>
          </w:p>
        </w:tc>
      </w:tr>
      <w:tr w14:paraId="5F7A0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4A3E15D5">
            <w:pPr>
              <w:spacing w:after="0" w:line="240" w:lineRule="auto"/>
            </w:pPr>
            <w:r>
              <w:t>1169</w:t>
            </w:r>
          </w:p>
        </w:tc>
        <w:tc>
          <w:tcPr>
            <w:tcW w:w="1805" w:type="dxa"/>
          </w:tcPr>
          <w:p w14:paraId="30E30605">
            <w:pPr>
              <w:spacing w:after="0" w:line="240" w:lineRule="auto"/>
            </w:pPr>
            <w:r>
              <w:t>Sea Swept (Chesapeake Bay Saga, #1)</w:t>
            </w:r>
          </w:p>
        </w:tc>
        <w:tc>
          <w:tcPr>
            <w:tcW w:w="1410" w:type="dxa"/>
          </w:tcPr>
          <w:p w14:paraId="5535A2F5">
            <w:pPr>
              <w:spacing w:after="0" w:line="240" w:lineRule="auto"/>
            </w:pPr>
            <w:r>
              <w:t>Nora Roberts</w:t>
            </w:r>
          </w:p>
        </w:tc>
        <w:tc>
          <w:tcPr>
            <w:tcW w:w="760" w:type="dxa"/>
          </w:tcPr>
          <w:p w14:paraId="48FAA4C3">
            <w:pPr>
              <w:spacing w:after="0" w:line="240" w:lineRule="auto"/>
            </w:pPr>
            <w:r>
              <w:t>330.0</w:t>
            </w:r>
          </w:p>
        </w:tc>
        <w:tc>
          <w:tcPr>
            <w:tcW w:w="3560" w:type="dxa"/>
          </w:tcPr>
          <w:p w14:paraId="2C449121">
            <w:pPr>
              <w:spacing w:after="0" w:line="240" w:lineRule="auto"/>
            </w:pPr>
            <w:r>
              <w:t>The first novel in #1 New York Times bestselling author Nora Roberts' stunning Chesapeake Bay Saga, where the Quinn brothers must return to their family home on the Maryland shore, to honor their father's last request...</w:t>
            </w:r>
          </w:p>
        </w:tc>
        <w:tc>
          <w:tcPr>
            <w:tcW w:w="700" w:type="dxa"/>
          </w:tcPr>
          <w:p w14:paraId="013392E0">
            <w:pPr>
              <w:spacing w:after="0" w:line="240" w:lineRule="auto"/>
            </w:pPr>
            <w:r>
              <w:t>言情</w:t>
            </w:r>
          </w:p>
        </w:tc>
      </w:tr>
      <w:tr w14:paraId="699F84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634DD4CC">
            <w:pPr>
              <w:spacing w:after="0" w:line="240" w:lineRule="auto"/>
            </w:pPr>
            <w:r>
              <w:t>1170</w:t>
            </w:r>
          </w:p>
        </w:tc>
        <w:tc>
          <w:tcPr>
            <w:tcW w:w="1805" w:type="dxa"/>
          </w:tcPr>
          <w:p w14:paraId="18E2D049">
            <w:pPr>
              <w:spacing w:after="0" w:line="240" w:lineRule="auto"/>
            </w:pPr>
            <w:r>
              <w:t>The Widow</w:t>
            </w:r>
          </w:p>
        </w:tc>
        <w:tc>
          <w:tcPr>
            <w:tcW w:w="1410" w:type="dxa"/>
          </w:tcPr>
          <w:p w14:paraId="495BEB35">
            <w:pPr>
              <w:spacing w:after="0" w:line="240" w:lineRule="auto"/>
            </w:pPr>
            <w:r>
              <w:t>Fiona Barton</w:t>
            </w:r>
          </w:p>
        </w:tc>
        <w:tc>
          <w:tcPr>
            <w:tcW w:w="760" w:type="dxa"/>
          </w:tcPr>
          <w:p w14:paraId="7115D751">
            <w:pPr>
              <w:spacing w:after="0" w:line="240" w:lineRule="auto"/>
            </w:pPr>
            <w:r>
              <w:t>324.0</w:t>
            </w:r>
          </w:p>
        </w:tc>
        <w:tc>
          <w:tcPr>
            <w:tcW w:w="3560" w:type="dxa"/>
          </w:tcPr>
          <w:p w14:paraId="141E58B4">
            <w:pPr>
              <w:spacing w:after="0" w:line="240" w:lineRule="auto"/>
            </w:pPr>
            <w:r>
              <w:t>When the police started asking questions, Jean Taylor turned into a different woman. One who enabled her and her husband to carry on, when more bad things began to happen...But that woman’s husband died last week. And...</w:t>
            </w:r>
          </w:p>
        </w:tc>
        <w:tc>
          <w:tcPr>
            <w:tcW w:w="700" w:type="dxa"/>
          </w:tcPr>
          <w:p w14:paraId="1722C4B2">
            <w:pPr>
              <w:spacing w:after="0" w:line="240" w:lineRule="auto"/>
            </w:pPr>
            <w:r>
              <w:t>推理</w:t>
            </w:r>
          </w:p>
        </w:tc>
      </w:tr>
      <w:tr w14:paraId="5AA663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6F8603D3">
            <w:pPr>
              <w:spacing w:after="0" w:line="240" w:lineRule="auto"/>
            </w:pPr>
            <w:r>
              <w:t>1171</w:t>
            </w:r>
          </w:p>
        </w:tc>
        <w:tc>
          <w:tcPr>
            <w:tcW w:w="1805" w:type="dxa"/>
          </w:tcPr>
          <w:p w14:paraId="5B862039">
            <w:pPr>
              <w:spacing w:after="0" w:line="240" w:lineRule="auto"/>
            </w:pPr>
            <w:r>
              <w:t>Truman</w:t>
            </w:r>
          </w:p>
        </w:tc>
        <w:tc>
          <w:tcPr>
            <w:tcW w:w="1410" w:type="dxa"/>
          </w:tcPr>
          <w:p w14:paraId="2EA8F4C3">
            <w:pPr>
              <w:spacing w:after="0" w:line="240" w:lineRule="auto"/>
            </w:pPr>
            <w:r>
              <w:t>David McCullough</w:t>
            </w:r>
          </w:p>
        </w:tc>
        <w:tc>
          <w:tcPr>
            <w:tcW w:w="760" w:type="dxa"/>
          </w:tcPr>
          <w:p w14:paraId="779C63FA">
            <w:pPr>
              <w:spacing w:after="0" w:line="240" w:lineRule="auto"/>
            </w:pPr>
            <w:r>
              <w:t>1120.0</w:t>
            </w:r>
          </w:p>
        </w:tc>
        <w:tc>
          <w:tcPr>
            <w:tcW w:w="3560" w:type="dxa"/>
          </w:tcPr>
          <w:p w14:paraId="36A3A496">
            <w:pPr>
              <w:spacing w:after="0" w:line="240" w:lineRule="auto"/>
            </w:pPr>
            <w:r>
              <w:t>The Pulitzer Prize–winning biography of Harry S. Truman, whose presidency included momentous events from the atomic bombing of Japan to the outbreak of the Cold War and the Korean War, told by America’s beloved and di...</w:t>
            </w:r>
          </w:p>
        </w:tc>
        <w:tc>
          <w:tcPr>
            <w:tcW w:w="700" w:type="dxa"/>
          </w:tcPr>
          <w:p w14:paraId="50B0A16B">
            <w:pPr>
              <w:spacing w:after="0" w:line="240" w:lineRule="auto"/>
            </w:pPr>
            <w:r>
              <w:t>传记</w:t>
            </w:r>
          </w:p>
        </w:tc>
      </w:tr>
      <w:tr w14:paraId="69011C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61E478CF">
            <w:pPr>
              <w:spacing w:after="0" w:line="240" w:lineRule="auto"/>
            </w:pPr>
            <w:r>
              <w:t>1172</w:t>
            </w:r>
          </w:p>
        </w:tc>
        <w:tc>
          <w:tcPr>
            <w:tcW w:w="1805" w:type="dxa"/>
          </w:tcPr>
          <w:p w14:paraId="1F55B54F">
            <w:pPr>
              <w:spacing w:after="0" w:line="240" w:lineRule="auto"/>
            </w:pPr>
            <w:r>
              <w:t>Doomsday Book (Oxford Time Travel, #1)</w:t>
            </w:r>
          </w:p>
        </w:tc>
        <w:tc>
          <w:tcPr>
            <w:tcW w:w="1410" w:type="dxa"/>
          </w:tcPr>
          <w:p w14:paraId="7168BF4A">
            <w:pPr>
              <w:spacing w:after="0" w:line="240" w:lineRule="auto"/>
            </w:pPr>
            <w:r>
              <w:t>Connie Willis</w:t>
            </w:r>
          </w:p>
        </w:tc>
        <w:tc>
          <w:tcPr>
            <w:tcW w:w="760" w:type="dxa"/>
          </w:tcPr>
          <w:p w14:paraId="216413E6">
            <w:pPr>
              <w:spacing w:after="0" w:line="240" w:lineRule="auto"/>
            </w:pPr>
            <w:r>
              <w:t>578.0</w:t>
            </w:r>
          </w:p>
        </w:tc>
        <w:tc>
          <w:tcPr>
            <w:tcW w:w="3560" w:type="dxa"/>
          </w:tcPr>
          <w:p w14:paraId="0C8EBBD0">
            <w:pPr>
              <w:spacing w:after="0" w:line="240" w:lineRule="auto"/>
            </w:pPr>
            <w:r>
              <w:t>For Kivrin, preparing an on-site study of one of the deadliest eras in humanity's history was as simple as receiving inoculations against the diseases of the fourteenth century and inventing an alibi for a woman trave...</w:t>
            </w:r>
          </w:p>
        </w:tc>
        <w:tc>
          <w:tcPr>
            <w:tcW w:w="700" w:type="dxa"/>
          </w:tcPr>
          <w:p w14:paraId="70360F66">
            <w:pPr>
              <w:spacing w:after="0" w:line="240" w:lineRule="auto"/>
            </w:pPr>
            <w:r>
              <w:t>科幻</w:t>
            </w:r>
          </w:p>
        </w:tc>
      </w:tr>
      <w:tr w14:paraId="711AA1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3BBD4CF9">
            <w:pPr>
              <w:spacing w:after="0" w:line="240" w:lineRule="auto"/>
            </w:pPr>
            <w:r>
              <w:t>1173</w:t>
            </w:r>
          </w:p>
        </w:tc>
        <w:tc>
          <w:tcPr>
            <w:tcW w:w="1805" w:type="dxa"/>
          </w:tcPr>
          <w:p w14:paraId="211DFDA5">
            <w:pPr>
              <w:spacing w:after="0" w:line="240" w:lineRule="auto"/>
            </w:pPr>
            <w:r>
              <w:t>The Taking</w:t>
            </w:r>
          </w:p>
        </w:tc>
        <w:tc>
          <w:tcPr>
            <w:tcW w:w="1410" w:type="dxa"/>
          </w:tcPr>
          <w:p w14:paraId="30BB2E19">
            <w:pPr>
              <w:spacing w:after="0" w:line="240" w:lineRule="auto"/>
            </w:pPr>
            <w:r>
              <w:t>Dean Koontz</w:t>
            </w:r>
          </w:p>
        </w:tc>
        <w:tc>
          <w:tcPr>
            <w:tcW w:w="760" w:type="dxa"/>
          </w:tcPr>
          <w:p w14:paraId="2781108B">
            <w:pPr>
              <w:spacing w:after="0" w:line="240" w:lineRule="auto"/>
            </w:pPr>
            <w:r>
              <w:t>410.0</w:t>
            </w:r>
          </w:p>
        </w:tc>
        <w:tc>
          <w:tcPr>
            <w:tcW w:w="3560" w:type="dxa"/>
          </w:tcPr>
          <w:p w14:paraId="1C2B729A">
            <w:pPr>
              <w:spacing w:after="0" w:line="240" w:lineRule="auto"/>
            </w:pPr>
            <w:r>
              <w:t>In one of the most dazzling books of his celebrated career, Dean Koontz delivers a masterwork of page-turning suspense that surpasses even his own inimitable reputation as a chronicler of our worst fears-and best drea...</w:t>
            </w:r>
          </w:p>
        </w:tc>
        <w:tc>
          <w:tcPr>
            <w:tcW w:w="700" w:type="dxa"/>
          </w:tcPr>
          <w:p w14:paraId="625E250A">
            <w:pPr>
              <w:spacing w:after="0" w:line="240" w:lineRule="auto"/>
            </w:pPr>
            <w:r>
              <w:t>恐怖</w:t>
            </w:r>
          </w:p>
        </w:tc>
      </w:tr>
      <w:tr w14:paraId="3CC34D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22BEE970">
            <w:pPr>
              <w:spacing w:after="0" w:line="240" w:lineRule="auto"/>
            </w:pPr>
            <w:r>
              <w:t>1174</w:t>
            </w:r>
          </w:p>
        </w:tc>
        <w:tc>
          <w:tcPr>
            <w:tcW w:w="1805" w:type="dxa"/>
          </w:tcPr>
          <w:p w14:paraId="4C0F3971">
            <w:pPr>
              <w:spacing w:after="0" w:line="240" w:lineRule="auto"/>
            </w:pPr>
            <w:r>
              <w:t>Pines (Wayward Pines, #1)</w:t>
            </w:r>
          </w:p>
        </w:tc>
        <w:tc>
          <w:tcPr>
            <w:tcW w:w="1410" w:type="dxa"/>
          </w:tcPr>
          <w:p w14:paraId="590D1F50">
            <w:pPr>
              <w:spacing w:after="0" w:line="240" w:lineRule="auto"/>
            </w:pPr>
            <w:r>
              <w:t>Blake Crouch</w:t>
            </w:r>
          </w:p>
        </w:tc>
        <w:tc>
          <w:tcPr>
            <w:tcW w:w="760" w:type="dxa"/>
          </w:tcPr>
          <w:p w14:paraId="025E7AAE">
            <w:pPr>
              <w:spacing w:after="0" w:line="240" w:lineRule="auto"/>
            </w:pPr>
            <w:r>
              <w:t>309.0</w:t>
            </w:r>
          </w:p>
        </w:tc>
        <w:tc>
          <w:tcPr>
            <w:tcW w:w="3560" w:type="dxa"/>
          </w:tcPr>
          <w:p w14:paraId="774B8F86">
            <w:pPr>
              <w:spacing w:after="0" w:line="240" w:lineRule="auto"/>
            </w:pPr>
            <w:r>
              <w:t>Secret service agent Ethan Burke arrives in Wayward Pines, Idaho, with a clear mission: locate and recover two federal agents who went missing in the bucolic town one month earlier. But within minutes of his arrival,...</w:t>
            </w:r>
          </w:p>
        </w:tc>
        <w:tc>
          <w:tcPr>
            <w:tcW w:w="700" w:type="dxa"/>
          </w:tcPr>
          <w:p w14:paraId="2D79ECDB">
            <w:pPr>
              <w:spacing w:after="0" w:line="240" w:lineRule="auto"/>
            </w:pPr>
            <w:r>
              <w:t>悬疑</w:t>
            </w:r>
          </w:p>
        </w:tc>
      </w:tr>
      <w:tr w14:paraId="7CB3C6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074FA1C0">
            <w:pPr>
              <w:spacing w:after="0" w:line="240" w:lineRule="auto"/>
            </w:pPr>
            <w:r>
              <w:t>1175</w:t>
            </w:r>
          </w:p>
        </w:tc>
        <w:tc>
          <w:tcPr>
            <w:tcW w:w="1805" w:type="dxa"/>
          </w:tcPr>
          <w:p w14:paraId="0296F4EC">
            <w:pPr>
              <w:spacing w:after="0" w:line="240" w:lineRule="auto"/>
            </w:pPr>
            <w:r>
              <w:t>Like Water for Chocolate</w:t>
            </w:r>
          </w:p>
        </w:tc>
        <w:tc>
          <w:tcPr>
            <w:tcW w:w="1410" w:type="dxa"/>
          </w:tcPr>
          <w:p w14:paraId="773B29D4">
            <w:pPr>
              <w:spacing w:after="0" w:line="240" w:lineRule="auto"/>
            </w:pPr>
            <w:r>
              <w:t>Laura Esquivel / Thomas  Christensen / Carol Christensen</w:t>
            </w:r>
          </w:p>
        </w:tc>
        <w:tc>
          <w:tcPr>
            <w:tcW w:w="760" w:type="dxa"/>
          </w:tcPr>
          <w:p w14:paraId="2BE599FB">
            <w:pPr>
              <w:spacing w:after="0" w:line="240" w:lineRule="auto"/>
            </w:pPr>
            <w:r>
              <w:t>222.0</w:t>
            </w:r>
          </w:p>
        </w:tc>
        <w:tc>
          <w:tcPr>
            <w:tcW w:w="3560" w:type="dxa"/>
          </w:tcPr>
          <w:p w14:paraId="4FF18122">
            <w:pPr>
              <w:spacing w:after="0" w:line="240" w:lineRule="auto"/>
            </w:pPr>
            <w:r>
              <w:t>Earthy, magical, and utterly charming, this tale of family life in turn-of-the-century Mexico became a best-selling phenomenon with its winning blend of poignant romance and bittersweet wit.The number one bestseller i...</w:t>
            </w:r>
          </w:p>
        </w:tc>
        <w:tc>
          <w:tcPr>
            <w:tcW w:w="700" w:type="dxa"/>
          </w:tcPr>
          <w:p w14:paraId="64393A63">
            <w:pPr>
              <w:spacing w:after="0" w:line="240" w:lineRule="auto"/>
            </w:pPr>
            <w:r>
              <w:t>文学</w:t>
            </w:r>
          </w:p>
        </w:tc>
      </w:tr>
      <w:tr w14:paraId="0575FB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548F46A6">
            <w:pPr>
              <w:spacing w:after="0" w:line="240" w:lineRule="auto"/>
            </w:pPr>
            <w:r>
              <w:t>1176</w:t>
            </w:r>
          </w:p>
        </w:tc>
        <w:tc>
          <w:tcPr>
            <w:tcW w:w="1805" w:type="dxa"/>
          </w:tcPr>
          <w:p w14:paraId="7264D0E3">
            <w:pPr>
              <w:spacing w:after="0" w:line="240" w:lineRule="auto"/>
            </w:pPr>
            <w:r>
              <w:t>Crown of Midnight (Throne of Glass, #2)</w:t>
            </w:r>
          </w:p>
        </w:tc>
        <w:tc>
          <w:tcPr>
            <w:tcW w:w="1410" w:type="dxa"/>
          </w:tcPr>
          <w:p w14:paraId="5C31E73D">
            <w:pPr>
              <w:spacing w:after="0" w:line="240" w:lineRule="auto"/>
            </w:pPr>
            <w:r>
              <w:t>Sarah J. Maas</w:t>
            </w:r>
          </w:p>
        </w:tc>
        <w:tc>
          <w:tcPr>
            <w:tcW w:w="760" w:type="dxa"/>
          </w:tcPr>
          <w:p w14:paraId="3BC85D70">
            <w:pPr>
              <w:spacing w:after="0" w:line="240" w:lineRule="auto"/>
            </w:pPr>
            <w:r>
              <w:t>420.0</w:t>
            </w:r>
          </w:p>
        </w:tc>
        <w:tc>
          <w:tcPr>
            <w:tcW w:w="3560" w:type="dxa"/>
          </w:tcPr>
          <w:p w14:paraId="054C7004">
            <w:pPr>
              <w:spacing w:after="0" w:line="240" w:lineRule="auto"/>
            </w:pPr>
            <w:r>
              <w:t>"A line that should never be crossed is about to be breached.It puts this entire castle in jeopardy—and the life of your friend."From the throne of glass rules a king with a fist of iron and a soul as black as pitch....</w:t>
            </w:r>
          </w:p>
        </w:tc>
        <w:tc>
          <w:tcPr>
            <w:tcW w:w="700" w:type="dxa"/>
          </w:tcPr>
          <w:p w14:paraId="2E2E4C77">
            <w:pPr>
              <w:spacing w:after="0" w:line="240" w:lineRule="auto"/>
            </w:pPr>
            <w:r>
              <w:t>奇幻</w:t>
            </w:r>
          </w:p>
        </w:tc>
      </w:tr>
      <w:tr w14:paraId="45B36C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03193207">
            <w:pPr>
              <w:spacing w:after="0" w:line="240" w:lineRule="auto"/>
            </w:pPr>
            <w:r>
              <w:t>1177</w:t>
            </w:r>
          </w:p>
        </w:tc>
        <w:tc>
          <w:tcPr>
            <w:tcW w:w="1805" w:type="dxa"/>
          </w:tcPr>
          <w:p w14:paraId="1B860D26">
            <w:pPr>
              <w:spacing w:after="0" w:line="240" w:lineRule="auto"/>
            </w:pPr>
            <w:r>
              <w:t>At Home: A Short History of Private Life</w:t>
            </w:r>
          </w:p>
        </w:tc>
        <w:tc>
          <w:tcPr>
            <w:tcW w:w="1410" w:type="dxa"/>
          </w:tcPr>
          <w:p w14:paraId="6D9FAB0B">
            <w:pPr>
              <w:spacing w:after="0" w:line="240" w:lineRule="auto"/>
            </w:pPr>
            <w:r>
              <w:t>Bill Bryson</w:t>
            </w:r>
          </w:p>
        </w:tc>
        <w:tc>
          <w:tcPr>
            <w:tcW w:w="760" w:type="dxa"/>
          </w:tcPr>
          <w:p w14:paraId="1703141C">
            <w:pPr>
              <w:spacing w:after="0" w:line="240" w:lineRule="auto"/>
            </w:pPr>
            <w:r>
              <w:t>497.0</w:t>
            </w:r>
          </w:p>
        </w:tc>
        <w:tc>
          <w:tcPr>
            <w:tcW w:w="3560" w:type="dxa"/>
          </w:tcPr>
          <w:p w14:paraId="576E94E5">
            <w:pPr>
              <w:spacing w:after="0" w:line="240" w:lineRule="auto"/>
            </w:pPr>
            <w:r>
              <w:t>“Houses aren’t refuges from history. They are where history ends up.”Bill Bryson and his family live in a Victorian parsonage in a part of England where nothing of any great significance has happened since the Romans...</w:t>
            </w:r>
          </w:p>
        </w:tc>
        <w:tc>
          <w:tcPr>
            <w:tcW w:w="700" w:type="dxa"/>
          </w:tcPr>
          <w:p w14:paraId="4CFEFFA2">
            <w:pPr>
              <w:spacing w:after="0" w:line="240" w:lineRule="auto"/>
            </w:pPr>
            <w:r>
              <w:t>历史</w:t>
            </w:r>
          </w:p>
        </w:tc>
      </w:tr>
      <w:tr w14:paraId="4903C8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3081FC6E">
            <w:pPr>
              <w:spacing w:after="0" w:line="240" w:lineRule="auto"/>
            </w:pPr>
            <w:r>
              <w:t>1178</w:t>
            </w:r>
          </w:p>
        </w:tc>
        <w:tc>
          <w:tcPr>
            <w:tcW w:w="1805" w:type="dxa"/>
          </w:tcPr>
          <w:p w14:paraId="5336C26B">
            <w:pPr>
              <w:spacing w:after="0" w:line="240" w:lineRule="auto"/>
            </w:pPr>
            <w:r>
              <w:t>Four: A Divergent Story Collection (Divergent, #0.1 - 0.4)</w:t>
            </w:r>
          </w:p>
        </w:tc>
        <w:tc>
          <w:tcPr>
            <w:tcW w:w="1410" w:type="dxa"/>
          </w:tcPr>
          <w:p w14:paraId="1FECE9C2">
            <w:pPr>
              <w:spacing w:after="0" w:line="240" w:lineRule="auto"/>
            </w:pPr>
            <w:r>
              <w:t>Veronica Roth</w:t>
            </w:r>
          </w:p>
        </w:tc>
        <w:tc>
          <w:tcPr>
            <w:tcW w:w="760" w:type="dxa"/>
          </w:tcPr>
          <w:p w14:paraId="74DA07C4">
            <w:pPr>
              <w:spacing w:after="0" w:line="240" w:lineRule="auto"/>
            </w:pPr>
            <w:r>
              <w:t>208.0</w:t>
            </w:r>
          </w:p>
        </w:tc>
        <w:tc>
          <w:tcPr>
            <w:tcW w:w="3560" w:type="dxa"/>
          </w:tcPr>
          <w:p w14:paraId="6B0C55F0">
            <w:pPr>
              <w:spacing w:after="0" w:line="240" w:lineRule="auto"/>
            </w:pPr>
            <w:r>
              <w:t>Two years before Beatrice Prior made her choice, the sixteen-year-old son of Abnegation’s faction leader did the same. Tobias’s transfer to Dauntless is a chance to begin again. Here, he will not be called the name hi...</w:t>
            </w:r>
          </w:p>
        </w:tc>
        <w:tc>
          <w:tcPr>
            <w:tcW w:w="700" w:type="dxa"/>
          </w:tcPr>
          <w:p w14:paraId="0D3421BA">
            <w:pPr>
              <w:spacing w:after="0" w:line="240" w:lineRule="auto"/>
            </w:pPr>
            <w:r>
              <w:t>青春</w:t>
            </w:r>
          </w:p>
        </w:tc>
      </w:tr>
      <w:tr w14:paraId="7B7737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35E92EC8">
            <w:pPr>
              <w:spacing w:after="0" w:line="240" w:lineRule="auto"/>
            </w:pPr>
            <w:r>
              <w:t>1179</w:t>
            </w:r>
          </w:p>
        </w:tc>
        <w:tc>
          <w:tcPr>
            <w:tcW w:w="1805" w:type="dxa"/>
          </w:tcPr>
          <w:p w14:paraId="66EB907F">
            <w:pPr>
              <w:spacing w:after="0" w:line="240" w:lineRule="auto"/>
            </w:pPr>
            <w:r>
              <w:t>The Deal (Off-Campus, #1)</w:t>
            </w:r>
          </w:p>
        </w:tc>
        <w:tc>
          <w:tcPr>
            <w:tcW w:w="1410" w:type="dxa"/>
          </w:tcPr>
          <w:p w14:paraId="3FB12B66">
            <w:pPr>
              <w:spacing w:after="0" w:line="240" w:lineRule="auto"/>
            </w:pPr>
            <w:r>
              <w:t>Elle Kennedy</w:t>
            </w:r>
          </w:p>
        </w:tc>
        <w:tc>
          <w:tcPr>
            <w:tcW w:w="760" w:type="dxa"/>
          </w:tcPr>
          <w:p w14:paraId="6DD360A0">
            <w:pPr>
              <w:spacing w:after="0" w:line="240" w:lineRule="auto"/>
            </w:pPr>
            <w:r>
              <w:t>342.0</w:t>
            </w:r>
          </w:p>
        </w:tc>
        <w:tc>
          <w:tcPr>
            <w:tcW w:w="3560" w:type="dxa"/>
          </w:tcPr>
          <w:p w14:paraId="7A5A8D85">
            <w:pPr>
              <w:spacing w:after="0" w:line="240" w:lineRule="auto"/>
            </w:pPr>
            <w:r>
              <w:t>She's about to make a deal with the college bad boy...Hannah Wells has finally found someone who turns her on. But while she might be confident in every other area of her life, she's carting around a full set of bagga...</w:t>
            </w:r>
          </w:p>
        </w:tc>
        <w:tc>
          <w:tcPr>
            <w:tcW w:w="700" w:type="dxa"/>
          </w:tcPr>
          <w:p w14:paraId="0018676F">
            <w:pPr>
              <w:spacing w:after="0" w:line="240" w:lineRule="auto"/>
            </w:pPr>
            <w:r>
              <w:t>言情</w:t>
            </w:r>
          </w:p>
        </w:tc>
      </w:tr>
      <w:tr w14:paraId="089D83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35854153">
            <w:pPr>
              <w:spacing w:after="0" w:line="240" w:lineRule="auto"/>
            </w:pPr>
            <w:r>
              <w:t>1180</w:t>
            </w:r>
          </w:p>
        </w:tc>
        <w:tc>
          <w:tcPr>
            <w:tcW w:w="1805" w:type="dxa"/>
          </w:tcPr>
          <w:p w14:paraId="650DC9F3">
            <w:pPr>
              <w:spacing w:after="0" w:line="240" w:lineRule="auto"/>
            </w:pPr>
            <w:r>
              <w:t>The Black Circle (The 39 Clues, #5)</w:t>
            </w:r>
          </w:p>
        </w:tc>
        <w:tc>
          <w:tcPr>
            <w:tcW w:w="1410" w:type="dxa"/>
          </w:tcPr>
          <w:p w14:paraId="2F476983">
            <w:pPr>
              <w:spacing w:after="0" w:line="240" w:lineRule="auto"/>
            </w:pPr>
            <w:r>
              <w:t>Patrick Carman</w:t>
            </w:r>
          </w:p>
        </w:tc>
        <w:tc>
          <w:tcPr>
            <w:tcW w:w="760" w:type="dxa"/>
          </w:tcPr>
          <w:p w14:paraId="601A3521">
            <w:pPr>
              <w:spacing w:after="0" w:line="240" w:lineRule="auto"/>
            </w:pPr>
            <w:r>
              <w:t>168.0</w:t>
            </w:r>
          </w:p>
        </w:tc>
        <w:tc>
          <w:tcPr>
            <w:tcW w:w="3560" w:type="dxa"/>
          </w:tcPr>
          <w:p w14:paraId="0AD16281">
            <w:pPr>
              <w:spacing w:after="0" w:line="240" w:lineRule="auto"/>
            </w:pPr>
            <w:r>
              <w:t>A game of cat and mouse...A strange telegram lures fourteen-year-old Amy Cahill and her younger brother, Dan, deep into Russia and away from the only trustworthy adult they know. Signed with the initials NRR, the tele...</w:t>
            </w:r>
          </w:p>
        </w:tc>
        <w:tc>
          <w:tcPr>
            <w:tcW w:w="700" w:type="dxa"/>
          </w:tcPr>
          <w:p w14:paraId="29704A70">
            <w:pPr>
              <w:spacing w:after="0" w:line="240" w:lineRule="auto"/>
            </w:pPr>
            <w:r>
              <w:t>推理</w:t>
            </w:r>
          </w:p>
        </w:tc>
      </w:tr>
      <w:tr w14:paraId="201574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0C1FE11D">
            <w:pPr>
              <w:spacing w:after="0" w:line="240" w:lineRule="auto"/>
            </w:pPr>
            <w:r>
              <w:t>1181</w:t>
            </w:r>
          </w:p>
        </w:tc>
        <w:tc>
          <w:tcPr>
            <w:tcW w:w="1805" w:type="dxa"/>
          </w:tcPr>
          <w:p w14:paraId="424EE175">
            <w:pPr>
              <w:spacing w:after="0" w:line="240" w:lineRule="auto"/>
            </w:pPr>
            <w:r>
              <w:t>Prozac Nation</w:t>
            </w:r>
          </w:p>
        </w:tc>
        <w:tc>
          <w:tcPr>
            <w:tcW w:w="1410" w:type="dxa"/>
          </w:tcPr>
          <w:p w14:paraId="59DA9ECB">
            <w:pPr>
              <w:spacing w:after="0" w:line="240" w:lineRule="auto"/>
            </w:pPr>
            <w:r>
              <w:t>Elizabeth Wurtzel</w:t>
            </w:r>
          </w:p>
        </w:tc>
        <w:tc>
          <w:tcPr>
            <w:tcW w:w="760" w:type="dxa"/>
          </w:tcPr>
          <w:p w14:paraId="37897385">
            <w:pPr>
              <w:spacing w:after="0" w:line="240" w:lineRule="auto"/>
            </w:pPr>
            <w:r>
              <w:t>368.0</w:t>
            </w:r>
          </w:p>
        </w:tc>
        <w:tc>
          <w:tcPr>
            <w:tcW w:w="3560" w:type="dxa"/>
          </w:tcPr>
          <w:p w14:paraId="6CFB3F86">
            <w:pPr>
              <w:spacing w:after="0" w:line="240" w:lineRule="auto"/>
            </w:pPr>
            <w:r>
              <w:t>A harrowing story of breakdowns, suicide attempts, drug therapy, and an eventual journey back to living, this poignant and often hilarious book gives voice to the high incidence of depression among America's youth. A...</w:t>
            </w:r>
          </w:p>
        </w:tc>
        <w:tc>
          <w:tcPr>
            <w:tcW w:w="700" w:type="dxa"/>
          </w:tcPr>
          <w:p w14:paraId="79F3DFEB">
            <w:pPr>
              <w:spacing w:after="0" w:line="240" w:lineRule="auto"/>
            </w:pPr>
            <w:r>
              <w:t>传记</w:t>
            </w:r>
          </w:p>
        </w:tc>
      </w:tr>
      <w:tr w14:paraId="1E3C8F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13643AD0">
            <w:pPr>
              <w:spacing w:after="0" w:line="240" w:lineRule="auto"/>
            </w:pPr>
            <w:r>
              <w:t>1182</w:t>
            </w:r>
          </w:p>
        </w:tc>
        <w:tc>
          <w:tcPr>
            <w:tcW w:w="1805" w:type="dxa"/>
          </w:tcPr>
          <w:p w14:paraId="7AFF1AB1">
            <w:pPr>
              <w:spacing w:after="0" w:line="240" w:lineRule="auto"/>
            </w:pPr>
            <w:r>
              <w:t>Robopocalypse (Robopocalypse, #1)</w:t>
            </w:r>
          </w:p>
        </w:tc>
        <w:tc>
          <w:tcPr>
            <w:tcW w:w="1410" w:type="dxa"/>
          </w:tcPr>
          <w:p w14:paraId="6E500916">
            <w:pPr>
              <w:spacing w:after="0" w:line="240" w:lineRule="auto"/>
            </w:pPr>
            <w:r>
              <w:t>Daniel H. Wilson</w:t>
            </w:r>
          </w:p>
        </w:tc>
        <w:tc>
          <w:tcPr>
            <w:tcW w:w="760" w:type="dxa"/>
          </w:tcPr>
          <w:p w14:paraId="45C202C2">
            <w:pPr>
              <w:spacing w:after="0" w:line="240" w:lineRule="auto"/>
            </w:pPr>
            <w:r>
              <w:t>347.0</w:t>
            </w:r>
          </w:p>
        </w:tc>
        <w:tc>
          <w:tcPr>
            <w:tcW w:w="3560" w:type="dxa"/>
          </w:tcPr>
          <w:p w14:paraId="42803D59">
            <w:pPr>
              <w:spacing w:after="0" w:line="240" w:lineRule="auto"/>
            </w:pPr>
            <w:r>
              <w:t>In the near future, at a moment no one will notice, all the dazzling technology that runs our world will unite and turn against us. Taking on the persona of a shy human boy, a childlike but massively powerful artifici...</w:t>
            </w:r>
          </w:p>
        </w:tc>
        <w:tc>
          <w:tcPr>
            <w:tcW w:w="700" w:type="dxa"/>
          </w:tcPr>
          <w:p w14:paraId="08EEA5B4">
            <w:pPr>
              <w:spacing w:after="0" w:line="240" w:lineRule="auto"/>
            </w:pPr>
            <w:r>
              <w:t>科幻</w:t>
            </w:r>
          </w:p>
        </w:tc>
      </w:tr>
      <w:tr w14:paraId="36B9C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69A41F46">
            <w:pPr>
              <w:spacing w:after="0" w:line="240" w:lineRule="auto"/>
            </w:pPr>
            <w:r>
              <w:t>1183</w:t>
            </w:r>
          </w:p>
        </w:tc>
        <w:tc>
          <w:tcPr>
            <w:tcW w:w="1805" w:type="dxa"/>
          </w:tcPr>
          <w:p w14:paraId="2F1C4493">
            <w:pPr>
              <w:spacing w:after="0" w:line="240" w:lineRule="auto"/>
            </w:pPr>
            <w:r>
              <w:t>The Fall (The Strain Trilogy, #2)</w:t>
            </w:r>
          </w:p>
        </w:tc>
        <w:tc>
          <w:tcPr>
            <w:tcW w:w="1410" w:type="dxa"/>
          </w:tcPr>
          <w:p w14:paraId="4B653F97">
            <w:pPr>
              <w:spacing w:after="0" w:line="240" w:lineRule="auto"/>
            </w:pPr>
            <w:r>
              <w:t>Guillermo del Toro / Chuck Hogan</w:t>
            </w:r>
          </w:p>
        </w:tc>
        <w:tc>
          <w:tcPr>
            <w:tcW w:w="760" w:type="dxa"/>
          </w:tcPr>
          <w:p w14:paraId="440255AF">
            <w:pPr>
              <w:spacing w:after="0" w:line="240" w:lineRule="auto"/>
            </w:pPr>
            <w:r>
              <w:t>308.0</w:t>
            </w:r>
          </w:p>
        </w:tc>
        <w:tc>
          <w:tcPr>
            <w:tcW w:w="3560" w:type="dxa"/>
          </w:tcPr>
          <w:p w14:paraId="7676B59B">
            <w:pPr>
              <w:spacing w:after="0" w:line="240" w:lineRule="auto"/>
            </w:pPr>
            <w:r>
              <w:t>The vampiric virus unleashed in The Strain has taken over New York City. It is spreading across the country and soon, the world. Amid the chaos, Eph Goodweather—head of the Center for Disease Control’s team—leads a sm...</w:t>
            </w:r>
          </w:p>
        </w:tc>
        <w:tc>
          <w:tcPr>
            <w:tcW w:w="700" w:type="dxa"/>
          </w:tcPr>
          <w:p w14:paraId="3051823D">
            <w:pPr>
              <w:spacing w:after="0" w:line="240" w:lineRule="auto"/>
            </w:pPr>
            <w:r>
              <w:t>恐怖</w:t>
            </w:r>
          </w:p>
        </w:tc>
      </w:tr>
      <w:tr w14:paraId="337E1A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49E2E139">
            <w:pPr>
              <w:spacing w:after="0" w:line="240" w:lineRule="auto"/>
            </w:pPr>
            <w:r>
              <w:t>1184</w:t>
            </w:r>
          </w:p>
        </w:tc>
        <w:tc>
          <w:tcPr>
            <w:tcW w:w="1805" w:type="dxa"/>
          </w:tcPr>
          <w:p w14:paraId="1E3817A6">
            <w:pPr>
              <w:spacing w:after="0" w:line="240" w:lineRule="auto"/>
            </w:pPr>
            <w:r>
              <w:t>Zero Day (John Puller, #1)</w:t>
            </w:r>
          </w:p>
        </w:tc>
        <w:tc>
          <w:tcPr>
            <w:tcW w:w="1410" w:type="dxa"/>
          </w:tcPr>
          <w:p w14:paraId="2439FE11">
            <w:pPr>
              <w:spacing w:after="0" w:line="240" w:lineRule="auto"/>
            </w:pPr>
            <w:r>
              <w:t>David Baldacci</w:t>
            </w:r>
          </w:p>
        </w:tc>
        <w:tc>
          <w:tcPr>
            <w:tcW w:w="760" w:type="dxa"/>
          </w:tcPr>
          <w:p w14:paraId="3396FE20">
            <w:pPr>
              <w:spacing w:after="0" w:line="240" w:lineRule="auto"/>
            </w:pPr>
            <w:r>
              <w:t>434.0</w:t>
            </w:r>
          </w:p>
        </w:tc>
        <w:tc>
          <w:tcPr>
            <w:tcW w:w="3560" w:type="dxa"/>
          </w:tcPr>
          <w:p w14:paraId="0D2EBF8D">
            <w:pPr>
              <w:spacing w:after="0" w:line="240" w:lineRule="auto"/>
            </w:pPr>
            <w:r>
              <w:t>War hero John Puller is known to be the top investigator in the US Army’s CID. So when a family with military connections is brutally murdered in a remote area of West Virginia, Puller is called to investigate, and so...</w:t>
            </w:r>
          </w:p>
        </w:tc>
        <w:tc>
          <w:tcPr>
            <w:tcW w:w="700" w:type="dxa"/>
          </w:tcPr>
          <w:p w14:paraId="0DA2F78A">
            <w:pPr>
              <w:spacing w:after="0" w:line="240" w:lineRule="auto"/>
            </w:pPr>
            <w:r>
              <w:t>悬疑</w:t>
            </w:r>
          </w:p>
        </w:tc>
      </w:tr>
      <w:tr w14:paraId="056723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54D5856B">
            <w:pPr>
              <w:spacing w:after="0" w:line="240" w:lineRule="auto"/>
            </w:pPr>
            <w:r>
              <w:t>1185</w:t>
            </w:r>
          </w:p>
        </w:tc>
        <w:tc>
          <w:tcPr>
            <w:tcW w:w="1805" w:type="dxa"/>
          </w:tcPr>
          <w:p w14:paraId="0D769DAC">
            <w:pPr>
              <w:spacing w:after="0" w:line="240" w:lineRule="auto"/>
            </w:pPr>
            <w:r>
              <w:t>The Godfather</w:t>
            </w:r>
          </w:p>
        </w:tc>
        <w:tc>
          <w:tcPr>
            <w:tcW w:w="1410" w:type="dxa"/>
          </w:tcPr>
          <w:p w14:paraId="422F2226">
            <w:pPr>
              <w:spacing w:after="0" w:line="240" w:lineRule="auto"/>
            </w:pPr>
            <w:r>
              <w:t>Mario Puzo / Robert Thompson / Peter Bart</w:t>
            </w:r>
          </w:p>
        </w:tc>
        <w:tc>
          <w:tcPr>
            <w:tcW w:w="760" w:type="dxa"/>
          </w:tcPr>
          <w:p w14:paraId="4BA93437">
            <w:pPr>
              <w:spacing w:after="0" w:line="240" w:lineRule="auto"/>
            </w:pPr>
            <w:r>
              <w:t>448.0</w:t>
            </w:r>
          </w:p>
        </w:tc>
        <w:tc>
          <w:tcPr>
            <w:tcW w:w="3560" w:type="dxa"/>
          </w:tcPr>
          <w:p w14:paraId="6EEF71FF">
            <w:pPr>
              <w:spacing w:after="0" w:line="240" w:lineRule="auto"/>
            </w:pPr>
            <w:r>
              <w:t>The Godfather—the epic tale of crime and betrayal that became a global phenomenon.Almost fifty years ago, a classic was born. A searing portrayal of the Mafia underworld, The Godfather introduced readers to the first...</w:t>
            </w:r>
          </w:p>
        </w:tc>
        <w:tc>
          <w:tcPr>
            <w:tcW w:w="700" w:type="dxa"/>
          </w:tcPr>
          <w:p w14:paraId="5663DC83">
            <w:pPr>
              <w:spacing w:after="0" w:line="240" w:lineRule="auto"/>
            </w:pPr>
            <w:r>
              <w:t>文学</w:t>
            </w:r>
          </w:p>
        </w:tc>
      </w:tr>
      <w:tr w14:paraId="6D581E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6FDCC21C">
            <w:pPr>
              <w:spacing w:after="0" w:line="240" w:lineRule="auto"/>
            </w:pPr>
            <w:r>
              <w:t>1186</w:t>
            </w:r>
          </w:p>
        </w:tc>
        <w:tc>
          <w:tcPr>
            <w:tcW w:w="1805" w:type="dxa"/>
          </w:tcPr>
          <w:p w14:paraId="703DFCEC">
            <w:pPr>
              <w:spacing w:after="0" w:line="240" w:lineRule="auto"/>
            </w:pPr>
            <w:r>
              <w:t>Mort (Death, #1; Discworld, #4)</w:t>
            </w:r>
          </w:p>
        </w:tc>
        <w:tc>
          <w:tcPr>
            <w:tcW w:w="1410" w:type="dxa"/>
          </w:tcPr>
          <w:p w14:paraId="01F070A7">
            <w:pPr>
              <w:spacing w:after="0" w:line="240" w:lineRule="auto"/>
            </w:pPr>
            <w:r>
              <w:t>Terry Pratchett</w:t>
            </w:r>
          </w:p>
        </w:tc>
        <w:tc>
          <w:tcPr>
            <w:tcW w:w="760" w:type="dxa"/>
          </w:tcPr>
          <w:p w14:paraId="730BE89C">
            <w:pPr>
              <w:spacing w:after="0" w:line="240" w:lineRule="auto"/>
            </w:pPr>
            <w:r>
              <w:t>243.0</w:t>
            </w:r>
          </w:p>
        </w:tc>
        <w:tc>
          <w:tcPr>
            <w:tcW w:w="3560" w:type="dxa"/>
          </w:tcPr>
          <w:p w14:paraId="62A7998E">
            <w:pPr>
              <w:spacing w:after="0" w:line="240" w:lineRule="auto"/>
            </w:pPr>
            <w:r>
              <w:t>Terry Pratchett's profoundly irreverent novels are consistent number one bestseller in England, where they have catapulted him into the highest echelons of parody next to Mark Twain, Kurt Vonnegut, Douglas Adams, and...</w:t>
            </w:r>
          </w:p>
        </w:tc>
        <w:tc>
          <w:tcPr>
            <w:tcW w:w="700" w:type="dxa"/>
          </w:tcPr>
          <w:p w14:paraId="04A2E677">
            <w:pPr>
              <w:spacing w:after="0" w:line="240" w:lineRule="auto"/>
            </w:pPr>
            <w:r>
              <w:t>奇幻</w:t>
            </w:r>
          </w:p>
        </w:tc>
      </w:tr>
      <w:tr w14:paraId="488A7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6A78156F">
            <w:pPr>
              <w:spacing w:after="0" w:line="240" w:lineRule="auto"/>
            </w:pPr>
            <w:r>
              <w:t>1187</w:t>
            </w:r>
          </w:p>
        </w:tc>
        <w:tc>
          <w:tcPr>
            <w:tcW w:w="1805" w:type="dxa"/>
          </w:tcPr>
          <w:p w14:paraId="114BC175">
            <w:pPr>
              <w:spacing w:after="0" w:line="240" w:lineRule="auto"/>
            </w:pPr>
            <w:r>
              <w:t>Written in My Own Heart's Blood (Outlander, #8)</w:t>
            </w:r>
          </w:p>
        </w:tc>
        <w:tc>
          <w:tcPr>
            <w:tcW w:w="1410" w:type="dxa"/>
          </w:tcPr>
          <w:p w14:paraId="7DC990EF">
            <w:pPr>
              <w:spacing w:after="0" w:line="240" w:lineRule="auto"/>
            </w:pPr>
            <w:r>
              <w:t>Diana Gabaldon</w:t>
            </w:r>
          </w:p>
        </w:tc>
        <w:tc>
          <w:tcPr>
            <w:tcW w:w="760" w:type="dxa"/>
          </w:tcPr>
          <w:p w14:paraId="07717155">
            <w:pPr>
              <w:spacing w:after="0" w:line="240" w:lineRule="auto"/>
            </w:pPr>
            <w:r>
              <w:t>825.0</w:t>
            </w:r>
          </w:p>
        </w:tc>
        <w:tc>
          <w:tcPr>
            <w:tcW w:w="3560" w:type="dxa"/>
          </w:tcPr>
          <w:p w14:paraId="0BB9880A">
            <w:pPr>
              <w:spacing w:after="0" w:line="240" w:lineRule="auto"/>
            </w:pPr>
            <w:r>
              <w:t>It is June 1778, and the world seems to be turning upside-down. The British Army is withdrawing from Philadelphia, with George Washington in pursuit, and for the first time, it looks as if the rebels might actually wi...</w:t>
            </w:r>
          </w:p>
        </w:tc>
        <w:tc>
          <w:tcPr>
            <w:tcW w:w="700" w:type="dxa"/>
          </w:tcPr>
          <w:p w14:paraId="3BC44E03">
            <w:pPr>
              <w:spacing w:after="0" w:line="240" w:lineRule="auto"/>
            </w:pPr>
            <w:r>
              <w:t>历史</w:t>
            </w:r>
          </w:p>
        </w:tc>
      </w:tr>
      <w:tr w14:paraId="02E2DF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1F4C565F">
            <w:pPr>
              <w:spacing w:after="0" w:line="240" w:lineRule="auto"/>
            </w:pPr>
            <w:r>
              <w:t>1188</w:t>
            </w:r>
          </w:p>
        </w:tc>
        <w:tc>
          <w:tcPr>
            <w:tcW w:w="1805" w:type="dxa"/>
          </w:tcPr>
          <w:p w14:paraId="65621F53">
            <w:pPr>
              <w:spacing w:after="0" w:line="240" w:lineRule="auto"/>
            </w:pPr>
            <w:r>
              <w:t>Reached (Matched, #3)</w:t>
            </w:r>
          </w:p>
        </w:tc>
        <w:tc>
          <w:tcPr>
            <w:tcW w:w="1410" w:type="dxa"/>
          </w:tcPr>
          <w:p w14:paraId="18FAEDE4">
            <w:pPr>
              <w:spacing w:after="0" w:line="240" w:lineRule="auto"/>
            </w:pPr>
            <w:r>
              <w:t>Ally Condie</w:t>
            </w:r>
          </w:p>
        </w:tc>
        <w:tc>
          <w:tcPr>
            <w:tcW w:w="760" w:type="dxa"/>
          </w:tcPr>
          <w:p w14:paraId="4070C558">
            <w:pPr>
              <w:spacing w:after="0" w:line="240" w:lineRule="auto"/>
            </w:pPr>
            <w:r>
              <w:t>512.0</w:t>
            </w:r>
          </w:p>
        </w:tc>
        <w:tc>
          <w:tcPr>
            <w:tcW w:w="3560" w:type="dxa"/>
          </w:tcPr>
          <w:p w14:paraId="39608C38">
            <w:pPr>
              <w:spacing w:after="0" w:line="240" w:lineRule="auto"/>
            </w:pPr>
            <w:r>
              <w:t>After leaving Society to desperately seek The Rising, and each other, Cassia and Ky have found what they were looking for, but at the cost of losing each other yet again. Cassia is assigned undercover in Central city,...</w:t>
            </w:r>
          </w:p>
        </w:tc>
        <w:tc>
          <w:tcPr>
            <w:tcW w:w="700" w:type="dxa"/>
          </w:tcPr>
          <w:p w14:paraId="4C3E92A1">
            <w:pPr>
              <w:spacing w:after="0" w:line="240" w:lineRule="auto"/>
            </w:pPr>
            <w:r>
              <w:t>青春</w:t>
            </w:r>
          </w:p>
        </w:tc>
      </w:tr>
      <w:tr w14:paraId="2158E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68FA5F65">
            <w:pPr>
              <w:spacing w:after="0" w:line="240" w:lineRule="auto"/>
            </w:pPr>
            <w:r>
              <w:t>1189</w:t>
            </w:r>
          </w:p>
        </w:tc>
        <w:tc>
          <w:tcPr>
            <w:tcW w:w="1805" w:type="dxa"/>
          </w:tcPr>
          <w:p w14:paraId="4B092072">
            <w:pPr>
              <w:spacing w:after="0" w:line="240" w:lineRule="auto"/>
            </w:pPr>
            <w:r>
              <w:t>Love Unscripted (Love, #1)</w:t>
            </w:r>
          </w:p>
        </w:tc>
        <w:tc>
          <w:tcPr>
            <w:tcW w:w="1410" w:type="dxa"/>
          </w:tcPr>
          <w:p w14:paraId="455BA3DE">
            <w:pPr>
              <w:spacing w:after="0" w:line="240" w:lineRule="auto"/>
            </w:pPr>
            <w:r>
              <w:t>Tina Reber</w:t>
            </w:r>
          </w:p>
        </w:tc>
        <w:tc>
          <w:tcPr>
            <w:tcW w:w="760" w:type="dxa"/>
          </w:tcPr>
          <w:p w14:paraId="5AE40AE3">
            <w:pPr>
              <w:spacing w:after="0" w:line="240" w:lineRule="auto"/>
            </w:pPr>
            <w:r>
              <w:t>668.0</w:t>
            </w:r>
          </w:p>
        </w:tc>
        <w:tc>
          <w:tcPr>
            <w:tcW w:w="3560" w:type="dxa"/>
          </w:tcPr>
          <w:p w14:paraId="147CC312">
            <w:pPr>
              <w:spacing w:after="0" w:line="240" w:lineRule="auto"/>
            </w:pPr>
            <w:r>
              <w:t>An A-List Movie Star. . . Ryan Christensen just wanted to be an actor. Never in his wildest dreams did he imagine a life where fans would chase him, paparazzi would stalk him, and Hollywood studios would want to own h...</w:t>
            </w:r>
          </w:p>
        </w:tc>
        <w:tc>
          <w:tcPr>
            <w:tcW w:w="700" w:type="dxa"/>
          </w:tcPr>
          <w:p w14:paraId="51B85D05">
            <w:pPr>
              <w:spacing w:after="0" w:line="240" w:lineRule="auto"/>
            </w:pPr>
            <w:r>
              <w:t>言情</w:t>
            </w:r>
          </w:p>
        </w:tc>
      </w:tr>
      <w:tr w14:paraId="46899A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40BFCBC9">
            <w:pPr>
              <w:spacing w:after="0" w:line="240" w:lineRule="auto"/>
            </w:pPr>
            <w:r>
              <w:t>1190</w:t>
            </w:r>
          </w:p>
        </w:tc>
        <w:tc>
          <w:tcPr>
            <w:tcW w:w="1805" w:type="dxa"/>
          </w:tcPr>
          <w:p w14:paraId="2C3F9F01">
            <w:pPr>
              <w:spacing w:after="0" w:line="240" w:lineRule="auto"/>
            </w:pPr>
            <w:r>
              <w:t>Violets Are Blue (Alex Cross, #7)</w:t>
            </w:r>
          </w:p>
        </w:tc>
        <w:tc>
          <w:tcPr>
            <w:tcW w:w="1410" w:type="dxa"/>
          </w:tcPr>
          <w:p w14:paraId="3D3E3A01">
            <w:pPr>
              <w:spacing w:after="0" w:line="240" w:lineRule="auto"/>
            </w:pPr>
            <w:r>
              <w:t>James Patterson</w:t>
            </w:r>
          </w:p>
        </w:tc>
        <w:tc>
          <w:tcPr>
            <w:tcW w:w="760" w:type="dxa"/>
          </w:tcPr>
          <w:p w14:paraId="4321AEF0">
            <w:pPr>
              <w:spacing w:after="0" w:line="240" w:lineRule="auto"/>
            </w:pPr>
            <w:r>
              <w:t>391.0</w:t>
            </w:r>
          </w:p>
        </w:tc>
        <w:tc>
          <w:tcPr>
            <w:tcW w:w="3560" w:type="dxa"/>
          </w:tcPr>
          <w:p w14:paraId="0F79247C">
            <w:pPr>
              <w:spacing w:after="0" w:line="240" w:lineRule="auto"/>
            </w:pPr>
            <w:r>
              <w:t>Detective Alex Cross must confront his most terrifying nemesis ever-and his own deepest fears-in this electrifying new thriller from the master of suspense, James Patterson. Alex Cross has never believed in vampires....</w:t>
            </w:r>
          </w:p>
        </w:tc>
        <w:tc>
          <w:tcPr>
            <w:tcW w:w="700" w:type="dxa"/>
          </w:tcPr>
          <w:p w14:paraId="3249AE9E">
            <w:pPr>
              <w:spacing w:after="0" w:line="240" w:lineRule="auto"/>
            </w:pPr>
            <w:r>
              <w:t>推理</w:t>
            </w:r>
          </w:p>
        </w:tc>
      </w:tr>
      <w:tr w14:paraId="736C1D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234E28A6">
            <w:pPr>
              <w:spacing w:after="0" w:line="240" w:lineRule="auto"/>
            </w:pPr>
            <w:r>
              <w:t>1191</w:t>
            </w:r>
          </w:p>
        </w:tc>
        <w:tc>
          <w:tcPr>
            <w:tcW w:w="1805" w:type="dxa"/>
          </w:tcPr>
          <w:p w14:paraId="262093C9">
            <w:pPr>
              <w:spacing w:after="0" w:line="240" w:lineRule="auto"/>
            </w:pPr>
            <w:r>
              <w:t>Possible Side Effects</w:t>
            </w:r>
          </w:p>
        </w:tc>
        <w:tc>
          <w:tcPr>
            <w:tcW w:w="1410" w:type="dxa"/>
          </w:tcPr>
          <w:p w14:paraId="17A914B2">
            <w:pPr>
              <w:spacing w:after="0" w:line="240" w:lineRule="auto"/>
            </w:pPr>
            <w:r>
              <w:t>Augusten Burroughs</w:t>
            </w:r>
          </w:p>
        </w:tc>
        <w:tc>
          <w:tcPr>
            <w:tcW w:w="760" w:type="dxa"/>
          </w:tcPr>
          <w:p w14:paraId="7673EF07">
            <w:pPr>
              <w:spacing w:after="0" w:line="240" w:lineRule="auto"/>
            </w:pPr>
            <w:r>
              <w:t>291.0</w:t>
            </w:r>
          </w:p>
        </w:tc>
        <w:tc>
          <w:tcPr>
            <w:tcW w:w="3560" w:type="dxa"/>
          </w:tcPr>
          <w:p w14:paraId="7E0B771B">
            <w:pPr>
              <w:spacing w:after="0" w:line="240" w:lineRule="auto"/>
            </w:pPr>
            <w:r>
              <w:t>National Bestseller From the #1 New York Times bestselling author of Running with Scissors comes Augusten Burroughs's most provocative collection of true stories yet. From nicotine gum addiction to lesbian personal ad...</w:t>
            </w:r>
          </w:p>
        </w:tc>
        <w:tc>
          <w:tcPr>
            <w:tcW w:w="700" w:type="dxa"/>
          </w:tcPr>
          <w:p w14:paraId="7BABD245">
            <w:pPr>
              <w:spacing w:after="0" w:line="240" w:lineRule="auto"/>
            </w:pPr>
            <w:r>
              <w:t>传记</w:t>
            </w:r>
          </w:p>
        </w:tc>
      </w:tr>
      <w:tr w14:paraId="398793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582B5292">
            <w:pPr>
              <w:spacing w:after="0" w:line="240" w:lineRule="auto"/>
            </w:pPr>
            <w:r>
              <w:t>1192</w:t>
            </w:r>
          </w:p>
        </w:tc>
        <w:tc>
          <w:tcPr>
            <w:tcW w:w="1805" w:type="dxa"/>
          </w:tcPr>
          <w:p w14:paraId="37998681">
            <w:pPr>
              <w:spacing w:after="0" w:line="240" w:lineRule="auto"/>
            </w:pPr>
            <w:r>
              <w:t>The End of Eternity</w:t>
            </w:r>
          </w:p>
        </w:tc>
        <w:tc>
          <w:tcPr>
            <w:tcW w:w="1410" w:type="dxa"/>
          </w:tcPr>
          <w:p w14:paraId="140B037F">
            <w:pPr>
              <w:spacing w:after="0" w:line="240" w:lineRule="auto"/>
            </w:pPr>
            <w:r>
              <w:t>Isaac Asimov</w:t>
            </w:r>
          </w:p>
        </w:tc>
        <w:tc>
          <w:tcPr>
            <w:tcW w:w="760" w:type="dxa"/>
          </w:tcPr>
          <w:p w14:paraId="556DD8C2">
            <w:pPr>
              <w:spacing w:after="0" w:line="240" w:lineRule="auto"/>
            </w:pPr>
            <w:r>
              <w:t>192.0</w:t>
            </w:r>
          </w:p>
        </w:tc>
        <w:tc>
          <w:tcPr>
            <w:tcW w:w="3560" w:type="dxa"/>
          </w:tcPr>
          <w:p w14:paraId="104D806F">
            <w:pPr>
              <w:spacing w:after="0" w:line="240" w:lineRule="auto"/>
            </w:pPr>
            <w:r>
              <w:t>Andrew Harlan is an Eternal, a man whose job it is to range through past and present Centuries, monitoring and, where necessary, altering Time's myriad cause-and-effect relationships. But when Harlan meets and falls f...</w:t>
            </w:r>
          </w:p>
        </w:tc>
        <w:tc>
          <w:tcPr>
            <w:tcW w:w="700" w:type="dxa"/>
          </w:tcPr>
          <w:p w14:paraId="5A0528B6">
            <w:pPr>
              <w:spacing w:after="0" w:line="240" w:lineRule="auto"/>
            </w:pPr>
            <w:r>
              <w:t>科幻</w:t>
            </w:r>
          </w:p>
        </w:tc>
      </w:tr>
      <w:tr w14:paraId="77E33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28B57FAF">
            <w:pPr>
              <w:spacing w:after="0" w:line="240" w:lineRule="auto"/>
            </w:pPr>
            <w:r>
              <w:t>1193</w:t>
            </w:r>
          </w:p>
        </w:tc>
        <w:tc>
          <w:tcPr>
            <w:tcW w:w="1805" w:type="dxa"/>
          </w:tcPr>
          <w:p w14:paraId="5E9B4F63">
            <w:pPr>
              <w:spacing w:after="0" w:line="240" w:lineRule="auto"/>
            </w:pPr>
            <w:r>
              <w:t>Pandora (New Tales of the Vampires, #1)</w:t>
            </w:r>
          </w:p>
        </w:tc>
        <w:tc>
          <w:tcPr>
            <w:tcW w:w="1410" w:type="dxa"/>
          </w:tcPr>
          <w:p w14:paraId="0011039D">
            <w:pPr>
              <w:spacing w:after="0" w:line="240" w:lineRule="auto"/>
            </w:pPr>
            <w:r>
              <w:t>Anne Rice</w:t>
            </w:r>
          </w:p>
        </w:tc>
        <w:tc>
          <w:tcPr>
            <w:tcW w:w="760" w:type="dxa"/>
          </w:tcPr>
          <w:p w14:paraId="7605F6D8">
            <w:pPr>
              <w:spacing w:after="0" w:line="240" w:lineRule="auto"/>
            </w:pPr>
            <w:r>
              <w:t>383.0</w:t>
            </w:r>
          </w:p>
        </w:tc>
        <w:tc>
          <w:tcPr>
            <w:tcW w:w="3560" w:type="dxa"/>
          </w:tcPr>
          <w:p w14:paraId="0D0E81B6">
            <w:pPr>
              <w:spacing w:after="0" w:line="240" w:lineRule="auto"/>
            </w:pPr>
            <w:r>
              <w:t>Anne Rice, creator of the Vampire Lestat, the Mayfair witches and the amazing worlds they inhabit, now gives us the first in a new series of novels linked together by the fledgling vampire David Talbot, who has set ou...</w:t>
            </w:r>
          </w:p>
        </w:tc>
        <w:tc>
          <w:tcPr>
            <w:tcW w:w="700" w:type="dxa"/>
          </w:tcPr>
          <w:p w14:paraId="1E3C206C">
            <w:pPr>
              <w:spacing w:after="0" w:line="240" w:lineRule="auto"/>
            </w:pPr>
            <w:r>
              <w:t>恐怖</w:t>
            </w:r>
          </w:p>
        </w:tc>
      </w:tr>
      <w:tr w14:paraId="643AA2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1F37F005">
            <w:pPr>
              <w:spacing w:after="0" w:line="240" w:lineRule="auto"/>
            </w:pPr>
            <w:r>
              <w:t>1194</w:t>
            </w:r>
          </w:p>
        </w:tc>
        <w:tc>
          <w:tcPr>
            <w:tcW w:w="1805" w:type="dxa"/>
          </w:tcPr>
          <w:p w14:paraId="53A70D17">
            <w:pPr>
              <w:spacing w:after="0" w:line="240" w:lineRule="auto"/>
            </w:pPr>
            <w:r>
              <w:t>You (You, #1)</w:t>
            </w:r>
          </w:p>
        </w:tc>
        <w:tc>
          <w:tcPr>
            <w:tcW w:w="1410" w:type="dxa"/>
          </w:tcPr>
          <w:p w14:paraId="2D97FE9B">
            <w:pPr>
              <w:spacing w:after="0" w:line="240" w:lineRule="auto"/>
            </w:pPr>
            <w:r>
              <w:t>Caroline Kepnes</w:t>
            </w:r>
          </w:p>
        </w:tc>
        <w:tc>
          <w:tcPr>
            <w:tcW w:w="760" w:type="dxa"/>
          </w:tcPr>
          <w:p w14:paraId="6DA770C9">
            <w:pPr>
              <w:spacing w:after="0" w:line="240" w:lineRule="auto"/>
            </w:pPr>
            <w:r>
              <w:t>424.0</w:t>
            </w:r>
          </w:p>
        </w:tc>
        <w:tc>
          <w:tcPr>
            <w:tcW w:w="3560" w:type="dxa"/>
          </w:tcPr>
          <w:p w14:paraId="103EBF1C">
            <w:pPr>
              <w:spacing w:after="0" w:line="240" w:lineRule="auto"/>
            </w:pPr>
            <w:r>
              <w:t>When a beautiful aspiring writer strides into the East Village bookstore where Joe Goldberg works, he does what anyone would do: he Googles the name on her credit card.There is only one Guinevere Beck in New York City...</w:t>
            </w:r>
          </w:p>
        </w:tc>
        <w:tc>
          <w:tcPr>
            <w:tcW w:w="700" w:type="dxa"/>
          </w:tcPr>
          <w:p w14:paraId="2A811BFB">
            <w:pPr>
              <w:spacing w:after="0" w:line="240" w:lineRule="auto"/>
            </w:pPr>
            <w:r>
              <w:t>悬疑</w:t>
            </w:r>
          </w:p>
        </w:tc>
      </w:tr>
      <w:tr w14:paraId="456CCD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7B7A1319">
            <w:pPr>
              <w:spacing w:after="0" w:line="240" w:lineRule="auto"/>
            </w:pPr>
            <w:r>
              <w:t>1195</w:t>
            </w:r>
          </w:p>
        </w:tc>
        <w:tc>
          <w:tcPr>
            <w:tcW w:w="1805" w:type="dxa"/>
          </w:tcPr>
          <w:p w14:paraId="19050456">
            <w:pPr>
              <w:spacing w:after="0" w:line="240" w:lineRule="auto"/>
            </w:pPr>
            <w:r>
              <w:t>A Light in the Attic</w:t>
            </w:r>
          </w:p>
        </w:tc>
        <w:tc>
          <w:tcPr>
            <w:tcW w:w="1410" w:type="dxa"/>
          </w:tcPr>
          <w:p w14:paraId="071828A2">
            <w:pPr>
              <w:spacing w:after="0" w:line="240" w:lineRule="auto"/>
            </w:pPr>
            <w:r>
              <w:t>Shel Silverstein</w:t>
            </w:r>
          </w:p>
        </w:tc>
        <w:tc>
          <w:tcPr>
            <w:tcW w:w="760" w:type="dxa"/>
          </w:tcPr>
          <w:p w14:paraId="4CEE70BD">
            <w:pPr>
              <w:spacing w:after="0" w:line="240" w:lineRule="auto"/>
            </w:pPr>
            <w:r>
              <w:t>176.0</w:t>
            </w:r>
          </w:p>
        </w:tc>
        <w:tc>
          <w:tcPr>
            <w:tcW w:w="3560" w:type="dxa"/>
          </w:tcPr>
          <w:p w14:paraId="29AAD8B4">
            <w:pPr>
              <w:spacing w:after="0" w:line="240" w:lineRule="auto"/>
            </w:pPr>
            <w:r>
              <w:t>Last night while I lay thinking here Some Whatifs crawled inside my ear And pranced and partied all night long And sang their same old Whatif song: Whatif I flunk that test?Whatif green hair grows on my chest?Whatif n...</w:t>
            </w:r>
          </w:p>
        </w:tc>
        <w:tc>
          <w:tcPr>
            <w:tcW w:w="700" w:type="dxa"/>
          </w:tcPr>
          <w:p w14:paraId="7D377171">
            <w:pPr>
              <w:spacing w:after="0" w:line="240" w:lineRule="auto"/>
            </w:pPr>
            <w:r>
              <w:t>文学</w:t>
            </w:r>
          </w:p>
        </w:tc>
      </w:tr>
      <w:tr w14:paraId="0325E7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010526FA">
            <w:pPr>
              <w:spacing w:after="0" w:line="240" w:lineRule="auto"/>
            </w:pPr>
            <w:r>
              <w:t>1196</w:t>
            </w:r>
          </w:p>
        </w:tc>
        <w:tc>
          <w:tcPr>
            <w:tcW w:w="1805" w:type="dxa"/>
          </w:tcPr>
          <w:p w14:paraId="57469B09">
            <w:pPr>
              <w:spacing w:after="0" w:line="240" w:lineRule="auto"/>
            </w:pPr>
            <w:r>
              <w:t>The Iron King (The Iron Fey, #1)</w:t>
            </w:r>
          </w:p>
        </w:tc>
        <w:tc>
          <w:tcPr>
            <w:tcW w:w="1410" w:type="dxa"/>
          </w:tcPr>
          <w:p w14:paraId="2D2A8373">
            <w:pPr>
              <w:spacing w:after="0" w:line="240" w:lineRule="auto"/>
            </w:pPr>
            <w:r>
              <w:t>Julie Kagawa</w:t>
            </w:r>
          </w:p>
        </w:tc>
        <w:tc>
          <w:tcPr>
            <w:tcW w:w="760" w:type="dxa"/>
          </w:tcPr>
          <w:p w14:paraId="2C05088C">
            <w:pPr>
              <w:spacing w:after="0" w:line="240" w:lineRule="auto"/>
            </w:pPr>
            <w:r>
              <w:t>363.0</w:t>
            </w:r>
          </w:p>
        </w:tc>
        <w:tc>
          <w:tcPr>
            <w:tcW w:w="3560" w:type="dxa"/>
          </w:tcPr>
          <w:p w14:paraId="0870B3EA">
            <w:pPr>
              <w:spacing w:after="0" w:line="240" w:lineRule="auto"/>
            </w:pPr>
            <w:r>
              <w:t>Meghan Chase has a secret destiny; one she could never have imagined.Something has always felt slightly off in Meghan's life, ever since her father disappeared before her eyes when she was six. She has never quite fit...</w:t>
            </w:r>
          </w:p>
        </w:tc>
        <w:tc>
          <w:tcPr>
            <w:tcW w:w="700" w:type="dxa"/>
          </w:tcPr>
          <w:p w14:paraId="2E7FE6AD">
            <w:pPr>
              <w:spacing w:after="0" w:line="240" w:lineRule="auto"/>
            </w:pPr>
            <w:r>
              <w:t>奇幻</w:t>
            </w:r>
          </w:p>
        </w:tc>
      </w:tr>
      <w:tr w14:paraId="1D84C4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599C12BC">
            <w:pPr>
              <w:spacing w:after="0" w:line="240" w:lineRule="auto"/>
            </w:pPr>
            <w:r>
              <w:t>1197</w:t>
            </w:r>
          </w:p>
        </w:tc>
        <w:tc>
          <w:tcPr>
            <w:tcW w:w="1805" w:type="dxa"/>
          </w:tcPr>
          <w:p w14:paraId="271C0348">
            <w:pPr>
              <w:spacing w:after="0" w:line="240" w:lineRule="auto"/>
            </w:pPr>
            <w:r>
              <w:t>Endurance: Shackleton's Incredible Voyage</w:t>
            </w:r>
          </w:p>
        </w:tc>
        <w:tc>
          <w:tcPr>
            <w:tcW w:w="1410" w:type="dxa"/>
          </w:tcPr>
          <w:p w14:paraId="0F6926E0">
            <w:pPr>
              <w:spacing w:after="0" w:line="240" w:lineRule="auto"/>
            </w:pPr>
            <w:r>
              <w:t>Alfred Lansing</w:t>
            </w:r>
          </w:p>
        </w:tc>
        <w:tc>
          <w:tcPr>
            <w:tcW w:w="760" w:type="dxa"/>
          </w:tcPr>
          <w:p w14:paraId="032CE3A0">
            <w:pPr>
              <w:spacing w:after="0" w:line="240" w:lineRule="auto"/>
            </w:pPr>
            <w:r>
              <w:t>282.0</w:t>
            </w:r>
          </w:p>
        </w:tc>
        <w:tc>
          <w:tcPr>
            <w:tcW w:w="3560" w:type="dxa"/>
          </w:tcPr>
          <w:p w14:paraId="3BA309BB">
            <w:pPr>
              <w:spacing w:after="0" w:line="240" w:lineRule="auto"/>
            </w:pPr>
            <w:r>
              <w:t>The harrowing tale of British explorer Ernest Shackleton's 1914 attempt to reach the South Pole, one of the greatest adventure stories of the modern age.In August 1914, polar explorer Ernest Shackleton boarded the End...</w:t>
            </w:r>
          </w:p>
        </w:tc>
        <w:tc>
          <w:tcPr>
            <w:tcW w:w="700" w:type="dxa"/>
          </w:tcPr>
          <w:p w14:paraId="7BC0B4A4">
            <w:pPr>
              <w:spacing w:after="0" w:line="240" w:lineRule="auto"/>
            </w:pPr>
            <w:r>
              <w:t>历史</w:t>
            </w:r>
          </w:p>
        </w:tc>
      </w:tr>
      <w:tr w14:paraId="3D1F07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3F4143FA">
            <w:pPr>
              <w:spacing w:after="0" w:line="240" w:lineRule="auto"/>
            </w:pPr>
            <w:r>
              <w:t>1198</w:t>
            </w:r>
          </w:p>
        </w:tc>
        <w:tc>
          <w:tcPr>
            <w:tcW w:w="1805" w:type="dxa"/>
          </w:tcPr>
          <w:p w14:paraId="55BF1A89">
            <w:pPr>
              <w:spacing w:after="0" w:line="240" w:lineRule="auto"/>
            </w:pPr>
            <w:r>
              <w:t>Among the Hidden (Shadow Children, #1)</w:t>
            </w:r>
          </w:p>
        </w:tc>
        <w:tc>
          <w:tcPr>
            <w:tcW w:w="1410" w:type="dxa"/>
          </w:tcPr>
          <w:p w14:paraId="028415D1">
            <w:pPr>
              <w:spacing w:after="0" w:line="240" w:lineRule="auto"/>
            </w:pPr>
            <w:r>
              <w:t>Margaret Peterson Haddix</w:t>
            </w:r>
          </w:p>
        </w:tc>
        <w:tc>
          <w:tcPr>
            <w:tcW w:w="760" w:type="dxa"/>
          </w:tcPr>
          <w:p w14:paraId="35915BB2">
            <w:pPr>
              <w:spacing w:after="0" w:line="240" w:lineRule="auto"/>
            </w:pPr>
            <w:r>
              <w:t>153.0</w:t>
            </w:r>
          </w:p>
        </w:tc>
        <w:tc>
          <w:tcPr>
            <w:tcW w:w="3560" w:type="dxa"/>
          </w:tcPr>
          <w:p w14:paraId="518803FC">
            <w:pPr>
              <w:spacing w:after="0" w:line="240" w:lineRule="auto"/>
            </w:pPr>
            <w:r>
              <w:t>SHADOW CHILDRENLuke has never been to school. He's never had a birthday party, or gone to a friend's house for an overnight. In fact, Luke has never had a friend.Luke is one of the shadow children, a third child forbi...</w:t>
            </w:r>
          </w:p>
        </w:tc>
        <w:tc>
          <w:tcPr>
            <w:tcW w:w="700" w:type="dxa"/>
          </w:tcPr>
          <w:p w14:paraId="084D92EE">
            <w:pPr>
              <w:spacing w:after="0" w:line="240" w:lineRule="auto"/>
            </w:pPr>
            <w:r>
              <w:t>青春</w:t>
            </w:r>
          </w:p>
        </w:tc>
      </w:tr>
      <w:tr w14:paraId="7D938C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78032ACB">
            <w:pPr>
              <w:spacing w:after="0" w:line="240" w:lineRule="auto"/>
            </w:pPr>
            <w:r>
              <w:t>1199</w:t>
            </w:r>
          </w:p>
        </w:tc>
        <w:tc>
          <w:tcPr>
            <w:tcW w:w="1805" w:type="dxa"/>
          </w:tcPr>
          <w:p w14:paraId="53E3F31C">
            <w:pPr>
              <w:spacing w:after="0" w:line="240" w:lineRule="auto"/>
            </w:pPr>
            <w:r>
              <w:t>Bully (Fall Away, #1)</w:t>
            </w:r>
          </w:p>
        </w:tc>
        <w:tc>
          <w:tcPr>
            <w:tcW w:w="1410" w:type="dxa"/>
          </w:tcPr>
          <w:p w14:paraId="1081CC87">
            <w:pPr>
              <w:spacing w:after="0" w:line="240" w:lineRule="auto"/>
            </w:pPr>
            <w:r>
              <w:t>Penelope Douglas</w:t>
            </w:r>
          </w:p>
        </w:tc>
        <w:tc>
          <w:tcPr>
            <w:tcW w:w="760" w:type="dxa"/>
          </w:tcPr>
          <w:p w14:paraId="018354B7">
            <w:pPr>
              <w:spacing w:after="0" w:line="240" w:lineRule="auto"/>
            </w:pPr>
            <w:r>
              <w:t>333.0</w:t>
            </w:r>
          </w:p>
        </w:tc>
        <w:tc>
          <w:tcPr>
            <w:tcW w:w="3560" w:type="dxa"/>
          </w:tcPr>
          <w:p w14:paraId="13760226">
            <w:pPr>
              <w:spacing w:after="0" w:line="240" w:lineRule="auto"/>
            </w:pPr>
            <w:r>
              <w:t>My name is Tate. He doesn't call me that, though. He would never refer to me so informally, if he referred to me at all. No, he'll barely even speak to me.But he still won't leave me alone.We were best friends once. T...</w:t>
            </w:r>
          </w:p>
        </w:tc>
        <w:tc>
          <w:tcPr>
            <w:tcW w:w="700" w:type="dxa"/>
          </w:tcPr>
          <w:p w14:paraId="2746C4DE">
            <w:pPr>
              <w:spacing w:after="0" w:line="240" w:lineRule="auto"/>
            </w:pPr>
            <w:r>
              <w:t>言情</w:t>
            </w:r>
          </w:p>
        </w:tc>
      </w:tr>
      <w:tr w14:paraId="5FBCA1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61D9BA2B">
            <w:pPr>
              <w:spacing w:after="0" w:line="240" w:lineRule="auto"/>
            </w:pPr>
            <w:r>
              <w:t>1200</w:t>
            </w:r>
          </w:p>
        </w:tc>
        <w:tc>
          <w:tcPr>
            <w:tcW w:w="1805" w:type="dxa"/>
          </w:tcPr>
          <w:p w14:paraId="3E2714DC">
            <w:pPr>
              <w:spacing w:after="0" w:line="240" w:lineRule="auto"/>
            </w:pPr>
            <w:r>
              <w:t>The 6th Target (Women's Murder Club, #6)</w:t>
            </w:r>
          </w:p>
        </w:tc>
        <w:tc>
          <w:tcPr>
            <w:tcW w:w="1410" w:type="dxa"/>
          </w:tcPr>
          <w:p w14:paraId="140479E6">
            <w:pPr>
              <w:spacing w:after="0" w:line="240" w:lineRule="auto"/>
            </w:pPr>
            <w:r>
              <w:t>James Patterson / Maxine Paetro</w:t>
            </w:r>
          </w:p>
        </w:tc>
        <w:tc>
          <w:tcPr>
            <w:tcW w:w="760" w:type="dxa"/>
          </w:tcPr>
          <w:p w14:paraId="7688F7F2">
            <w:pPr>
              <w:spacing w:after="0" w:line="240" w:lineRule="auto"/>
            </w:pPr>
            <w:r>
              <w:t>390.0</w:t>
            </w:r>
          </w:p>
        </w:tc>
        <w:tc>
          <w:tcPr>
            <w:tcW w:w="3560" w:type="dxa"/>
          </w:tcPr>
          <w:p w14:paraId="34DB1CF1">
            <w:pPr>
              <w:spacing w:after="0" w:line="240" w:lineRule="auto"/>
            </w:pPr>
            <w:r>
              <w:t>When a horrifying attack leaves one of the four members of the Women's Murder Club struggling for her life, the others fight to keep a madman behind bars before anyone else is hurt.And Lindsay Boxer and her new partne...</w:t>
            </w:r>
          </w:p>
        </w:tc>
        <w:tc>
          <w:tcPr>
            <w:tcW w:w="700" w:type="dxa"/>
          </w:tcPr>
          <w:p w14:paraId="064B4820">
            <w:pPr>
              <w:spacing w:after="0" w:line="240" w:lineRule="auto"/>
            </w:pPr>
            <w:r>
              <w:t>推理</w:t>
            </w:r>
          </w:p>
        </w:tc>
      </w:tr>
      <w:tr w14:paraId="7A9859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19C532D0">
            <w:pPr>
              <w:spacing w:after="0" w:line="240" w:lineRule="auto"/>
            </w:pPr>
            <w:r>
              <w:t>1201</w:t>
            </w:r>
          </w:p>
        </w:tc>
        <w:tc>
          <w:tcPr>
            <w:tcW w:w="1805" w:type="dxa"/>
          </w:tcPr>
          <w:p w14:paraId="75906D19">
            <w:pPr>
              <w:spacing w:after="0" w:line="240" w:lineRule="auto"/>
            </w:pPr>
            <w:r>
              <w:t>The Diving Bell and the Butterfly</w:t>
            </w:r>
          </w:p>
        </w:tc>
        <w:tc>
          <w:tcPr>
            <w:tcW w:w="1410" w:type="dxa"/>
          </w:tcPr>
          <w:p w14:paraId="196B0D14">
            <w:pPr>
              <w:spacing w:after="0" w:line="240" w:lineRule="auto"/>
            </w:pPr>
            <w:r>
              <w:t>Jean-Dominique Bauby / Jeremy Leggatt</w:t>
            </w:r>
          </w:p>
        </w:tc>
        <w:tc>
          <w:tcPr>
            <w:tcW w:w="760" w:type="dxa"/>
          </w:tcPr>
          <w:p w14:paraId="73DD2FEB">
            <w:pPr>
              <w:spacing w:after="0" w:line="240" w:lineRule="auto"/>
            </w:pPr>
            <w:r>
              <w:t>132.0</w:t>
            </w:r>
          </w:p>
        </w:tc>
        <w:tc>
          <w:tcPr>
            <w:tcW w:w="3560" w:type="dxa"/>
          </w:tcPr>
          <w:p w14:paraId="3050558B">
            <w:pPr>
              <w:spacing w:after="0" w:line="240" w:lineRule="auto"/>
            </w:pPr>
            <w:r>
              <w:t>‘Locked-in syndrome: paralysed from head to toe, the patient, his mind intact, is imprisoned inside his own body, unable to speak or move. In my case, blinking my left eyelid is my only means of communication.’In Dece...</w:t>
            </w:r>
          </w:p>
        </w:tc>
        <w:tc>
          <w:tcPr>
            <w:tcW w:w="700" w:type="dxa"/>
          </w:tcPr>
          <w:p w14:paraId="73593BD9">
            <w:pPr>
              <w:spacing w:after="0" w:line="240" w:lineRule="auto"/>
            </w:pPr>
            <w:r>
              <w:t>传记</w:t>
            </w:r>
          </w:p>
        </w:tc>
      </w:tr>
      <w:tr w14:paraId="641F80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19992F8C">
            <w:pPr>
              <w:spacing w:after="0" w:line="240" w:lineRule="auto"/>
            </w:pPr>
            <w:r>
              <w:t>1202</w:t>
            </w:r>
          </w:p>
        </w:tc>
        <w:tc>
          <w:tcPr>
            <w:tcW w:w="1805" w:type="dxa"/>
          </w:tcPr>
          <w:p w14:paraId="643AEE81">
            <w:pPr>
              <w:spacing w:after="0" w:line="240" w:lineRule="auto"/>
            </w:pPr>
            <w:r>
              <w:t>Gateway (Heechee Saga, #1)</w:t>
            </w:r>
          </w:p>
        </w:tc>
        <w:tc>
          <w:tcPr>
            <w:tcW w:w="1410" w:type="dxa"/>
          </w:tcPr>
          <w:p w14:paraId="6E183F94">
            <w:pPr>
              <w:spacing w:after="0" w:line="240" w:lineRule="auto"/>
            </w:pPr>
            <w:r>
              <w:t>Frederik Pohl</w:t>
            </w:r>
          </w:p>
        </w:tc>
        <w:tc>
          <w:tcPr>
            <w:tcW w:w="760" w:type="dxa"/>
          </w:tcPr>
          <w:p w14:paraId="6009A829">
            <w:pPr>
              <w:spacing w:after="0" w:line="240" w:lineRule="auto"/>
            </w:pPr>
            <w:r>
              <w:t>278.0</w:t>
            </w:r>
          </w:p>
        </w:tc>
        <w:tc>
          <w:tcPr>
            <w:tcW w:w="3560" w:type="dxa"/>
          </w:tcPr>
          <w:p w14:paraId="544AEC56">
            <w:pPr>
              <w:spacing w:after="0" w:line="240" w:lineRule="auto"/>
            </w:pPr>
            <w:r>
              <w:t>Gateway opened on all the wealth of the Universe... and on reaches of unimaginable horror. When prospector Robinette Broadhead went out to Gateway on the Heechee spacecraft, he decided he would know which was the righ...</w:t>
            </w:r>
          </w:p>
        </w:tc>
        <w:tc>
          <w:tcPr>
            <w:tcW w:w="700" w:type="dxa"/>
          </w:tcPr>
          <w:p w14:paraId="3659BC82">
            <w:pPr>
              <w:spacing w:after="0" w:line="240" w:lineRule="auto"/>
            </w:pPr>
            <w:r>
              <w:t>科幻</w:t>
            </w:r>
          </w:p>
        </w:tc>
      </w:tr>
      <w:tr w14:paraId="629CE0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7B5C0447">
            <w:pPr>
              <w:spacing w:after="0" w:line="240" w:lineRule="auto"/>
            </w:pPr>
            <w:r>
              <w:t>1203</w:t>
            </w:r>
          </w:p>
        </w:tc>
        <w:tc>
          <w:tcPr>
            <w:tcW w:w="1805" w:type="dxa"/>
          </w:tcPr>
          <w:p w14:paraId="73D6E814">
            <w:pPr>
              <w:spacing w:after="0" w:line="240" w:lineRule="auto"/>
            </w:pPr>
            <w:r>
              <w:t>Fear Nothing (Moonlight Bay, #1)</w:t>
            </w:r>
          </w:p>
        </w:tc>
        <w:tc>
          <w:tcPr>
            <w:tcW w:w="1410" w:type="dxa"/>
          </w:tcPr>
          <w:p w14:paraId="0895D2E7">
            <w:pPr>
              <w:spacing w:after="0" w:line="240" w:lineRule="auto"/>
            </w:pPr>
            <w:r>
              <w:t>Dean Koontz</w:t>
            </w:r>
          </w:p>
        </w:tc>
        <w:tc>
          <w:tcPr>
            <w:tcW w:w="760" w:type="dxa"/>
          </w:tcPr>
          <w:p w14:paraId="18AAF81B">
            <w:pPr>
              <w:spacing w:after="0" w:line="240" w:lineRule="auto"/>
            </w:pPr>
            <w:r>
              <w:t>448.0</w:t>
            </w:r>
          </w:p>
        </w:tc>
        <w:tc>
          <w:tcPr>
            <w:tcW w:w="3560" w:type="dxa"/>
          </w:tcPr>
          <w:p w14:paraId="136F8813">
            <w:pPr>
              <w:spacing w:after="0" w:line="240" w:lineRule="auto"/>
            </w:pPr>
            <w:r>
              <w:t>Christopher Snow is different from all the other residents of Moonlight Bay, different from anyone you've ever met. For Christopher Snow has made his peace with a very rare genetic disorder shared by only one thousand...</w:t>
            </w:r>
          </w:p>
        </w:tc>
        <w:tc>
          <w:tcPr>
            <w:tcW w:w="700" w:type="dxa"/>
          </w:tcPr>
          <w:p w14:paraId="44767E1B">
            <w:pPr>
              <w:spacing w:after="0" w:line="240" w:lineRule="auto"/>
            </w:pPr>
            <w:r>
              <w:t>恐怖</w:t>
            </w:r>
          </w:p>
        </w:tc>
      </w:tr>
      <w:tr w14:paraId="305E79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2FDB95A4">
            <w:pPr>
              <w:spacing w:after="0" w:line="240" w:lineRule="auto"/>
            </w:pPr>
            <w:r>
              <w:t>1204</w:t>
            </w:r>
          </w:p>
        </w:tc>
        <w:tc>
          <w:tcPr>
            <w:tcW w:w="1805" w:type="dxa"/>
          </w:tcPr>
          <w:p w14:paraId="0066197E">
            <w:pPr>
              <w:spacing w:after="0" w:line="240" w:lineRule="auto"/>
            </w:pPr>
            <w:r>
              <w:t>The One That Got Away</w:t>
            </w:r>
          </w:p>
        </w:tc>
        <w:tc>
          <w:tcPr>
            <w:tcW w:w="1410" w:type="dxa"/>
          </w:tcPr>
          <w:p w14:paraId="1A34310B">
            <w:pPr>
              <w:spacing w:after="0" w:line="240" w:lineRule="auto"/>
            </w:pPr>
            <w:r>
              <w:t>Simon Wood</w:t>
            </w:r>
          </w:p>
        </w:tc>
        <w:tc>
          <w:tcPr>
            <w:tcW w:w="760" w:type="dxa"/>
          </w:tcPr>
          <w:p w14:paraId="4138F35D">
            <w:pPr>
              <w:spacing w:after="0" w:line="240" w:lineRule="auto"/>
            </w:pPr>
            <w:r>
              <w:t>295.0</w:t>
            </w:r>
          </w:p>
        </w:tc>
        <w:tc>
          <w:tcPr>
            <w:tcW w:w="3560" w:type="dxa"/>
          </w:tcPr>
          <w:p w14:paraId="7900FEA4">
            <w:pPr>
              <w:spacing w:after="0" w:line="240" w:lineRule="auto"/>
            </w:pPr>
            <w:r>
              <w:t>Graduate students Zoë and Holli only mean to blow off some steam on their road trip to Las Vegas. But something goes terribly wrong on their way home, and the last time Zoë sees her, Holli is in the clutches of a sadi...</w:t>
            </w:r>
          </w:p>
        </w:tc>
        <w:tc>
          <w:tcPr>
            <w:tcW w:w="700" w:type="dxa"/>
          </w:tcPr>
          <w:p w14:paraId="556898BC">
            <w:pPr>
              <w:spacing w:after="0" w:line="240" w:lineRule="auto"/>
            </w:pPr>
            <w:r>
              <w:t>悬疑</w:t>
            </w:r>
          </w:p>
        </w:tc>
      </w:tr>
      <w:tr w14:paraId="4E43E9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492C33C2">
            <w:pPr>
              <w:spacing w:after="0" w:line="240" w:lineRule="auto"/>
            </w:pPr>
            <w:r>
              <w:t>1205</w:t>
            </w:r>
          </w:p>
        </w:tc>
        <w:tc>
          <w:tcPr>
            <w:tcW w:w="1805" w:type="dxa"/>
          </w:tcPr>
          <w:p w14:paraId="5AA498D3">
            <w:pPr>
              <w:spacing w:after="0" w:line="240" w:lineRule="auto"/>
            </w:pPr>
            <w:r>
              <w:t>The Pelican Brief</w:t>
            </w:r>
          </w:p>
        </w:tc>
        <w:tc>
          <w:tcPr>
            <w:tcW w:w="1410" w:type="dxa"/>
          </w:tcPr>
          <w:p w14:paraId="38894FC9">
            <w:pPr>
              <w:spacing w:after="0" w:line="240" w:lineRule="auto"/>
            </w:pPr>
            <w:r>
              <w:t>John Grisham</w:t>
            </w:r>
          </w:p>
        </w:tc>
        <w:tc>
          <w:tcPr>
            <w:tcW w:w="760" w:type="dxa"/>
          </w:tcPr>
          <w:p w14:paraId="137224CD">
            <w:pPr>
              <w:spacing w:after="0" w:line="240" w:lineRule="auto"/>
            </w:pPr>
            <w:r>
              <w:t>400.0</w:t>
            </w:r>
          </w:p>
        </w:tc>
        <w:tc>
          <w:tcPr>
            <w:tcW w:w="3560" w:type="dxa"/>
          </w:tcPr>
          <w:p w14:paraId="4E9D2173">
            <w:pPr>
              <w:spacing w:after="0" w:line="240" w:lineRule="auto"/>
            </w:pPr>
            <w:r>
              <w:t>In suburban Georgetown a killer's Reeboks whisper on the front floor of a posh home... In a seedy D.C. porno house a patron is swiftly garroted to death... The next day America learns that two of its Supreme Court jus...</w:t>
            </w:r>
          </w:p>
        </w:tc>
        <w:tc>
          <w:tcPr>
            <w:tcW w:w="700" w:type="dxa"/>
          </w:tcPr>
          <w:p w14:paraId="5465DF20">
            <w:pPr>
              <w:spacing w:after="0" w:line="240" w:lineRule="auto"/>
            </w:pPr>
            <w:r>
              <w:t>文学</w:t>
            </w:r>
          </w:p>
        </w:tc>
      </w:tr>
      <w:tr w14:paraId="5F3BBC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44CF6A41">
            <w:pPr>
              <w:spacing w:after="0" w:line="240" w:lineRule="auto"/>
            </w:pPr>
            <w:r>
              <w:t>1206</w:t>
            </w:r>
          </w:p>
        </w:tc>
        <w:tc>
          <w:tcPr>
            <w:tcW w:w="1805" w:type="dxa"/>
          </w:tcPr>
          <w:p w14:paraId="784F6449">
            <w:pPr>
              <w:spacing w:after="0" w:line="240" w:lineRule="auto"/>
            </w:pPr>
            <w:r>
              <w:t>Preludes &amp; Nocturnes (The Sandman #1)</w:t>
            </w:r>
          </w:p>
        </w:tc>
        <w:tc>
          <w:tcPr>
            <w:tcW w:w="1410" w:type="dxa"/>
          </w:tcPr>
          <w:p w14:paraId="0CF28B64">
            <w:pPr>
              <w:spacing w:after="0" w:line="240" w:lineRule="auto"/>
            </w:pPr>
            <w:r>
              <w:t>Neil Gaiman / Sam Kieth / Mike Dringenberg</w:t>
            </w:r>
          </w:p>
        </w:tc>
        <w:tc>
          <w:tcPr>
            <w:tcW w:w="760" w:type="dxa"/>
          </w:tcPr>
          <w:p w14:paraId="2617ABAC">
            <w:pPr>
              <w:spacing w:after="0" w:line="240" w:lineRule="auto"/>
            </w:pPr>
            <w:r>
              <w:t>233.0</w:t>
            </w:r>
          </w:p>
        </w:tc>
        <w:tc>
          <w:tcPr>
            <w:tcW w:w="3560" w:type="dxa"/>
          </w:tcPr>
          <w:p w14:paraId="35AB6F55">
            <w:pPr>
              <w:spacing w:after="0" w:line="240" w:lineRule="auto"/>
            </w:pPr>
            <w:r>
              <w:t>Librarian Note: If you're looking for the Audible adaptation of the first three volumes it is here. New York Times best-selling author Neil Gaiman's transcendent series SANDMAN is often hailed as the definitive Vertig...</w:t>
            </w:r>
          </w:p>
        </w:tc>
        <w:tc>
          <w:tcPr>
            <w:tcW w:w="700" w:type="dxa"/>
          </w:tcPr>
          <w:p w14:paraId="2328738C">
            <w:pPr>
              <w:spacing w:after="0" w:line="240" w:lineRule="auto"/>
            </w:pPr>
            <w:r>
              <w:t>奇幻</w:t>
            </w:r>
          </w:p>
        </w:tc>
      </w:tr>
      <w:tr w14:paraId="196115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28B9DBDF">
            <w:pPr>
              <w:spacing w:after="0" w:line="240" w:lineRule="auto"/>
            </w:pPr>
            <w:r>
              <w:t>1207</w:t>
            </w:r>
          </w:p>
        </w:tc>
        <w:tc>
          <w:tcPr>
            <w:tcW w:w="1805" w:type="dxa"/>
          </w:tcPr>
          <w:p w14:paraId="2F7CAFE2">
            <w:pPr>
              <w:spacing w:after="0" w:line="240" w:lineRule="auto"/>
            </w:pPr>
            <w:r>
              <w:t>Pope Joan</w:t>
            </w:r>
          </w:p>
        </w:tc>
        <w:tc>
          <w:tcPr>
            <w:tcW w:w="1410" w:type="dxa"/>
          </w:tcPr>
          <w:p w14:paraId="1B5B8692">
            <w:pPr>
              <w:spacing w:after="0" w:line="240" w:lineRule="auto"/>
            </w:pPr>
            <w:r>
              <w:t>Donna Woolfolk Cross</w:t>
            </w:r>
          </w:p>
        </w:tc>
        <w:tc>
          <w:tcPr>
            <w:tcW w:w="760" w:type="dxa"/>
          </w:tcPr>
          <w:p w14:paraId="14BC7663">
            <w:pPr>
              <w:spacing w:after="0" w:line="240" w:lineRule="auto"/>
            </w:pPr>
            <w:r>
              <w:t>422.0</w:t>
            </w:r>
          </w:p>
        </w:tc>
        <w:tc>
          <w:tcPr>
            <w:tcW w:w="3560" w:type="dxa"/>
          </w:tcPr>
          <w:p w14:paraId="63BCB677">
            <w:pPr>
              <w:spacing w:after="0" w:line="240" w:lineRule="auto"/>
            </w:pPr>
            <w:r>
              <w:t>A world-wide bestseller, major motion picture and upcoming "Director's Cut" TV mini-series exclusively for the U.S!For a thousand years her existence has been denied. She is the legend that will not die–Pope Joan, the...</w:t>
            </w:r>
          </w:p>
        </w:tc>
        <w:tc>
          <w:tcPr>
            <w:tcW w:w="700" w:type="dxa"/>
          </w:tcPr>
          <w:p w14:paraId="018FA18B">
            <w:pPr>
              <w:spacing w:after="0" w:line="240" w:lineRule="auto"/>
            </w:pPr>
            <w:r>
              <w:t>历史</w:t>
            </w:r>
          </w:p>
        </w:tc>
      </w:tr>
      <w:tr w14:paraId="1595FA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7D572008">
            <w:pPr>
              <w:spacing w:after="0" w:line="240" w:lineRule="auto"/>
            </w:pPr>
            <w:r>
              <w:t>1208</w:t>
            </w:r>
          </w:p>
        </w:tc>
        <w:tc>
          <w:tcPr>
            <w:tcW w:w="1805" w:type="dxa"/>
          </w:tcPr>
          <w:p w14:paraId="5E51AC2B">
            <w:pPr>
              <w:spacing w:after="0" w:line="240" w:lineRule="auto"/>
            </w:pPr>
            <w:r>
              <w:t>The Heir (The Selection, #4)</w:t>
            </w:r>
          </w:p>
        </w:tc>
        <w:tc>
          <w:tcPr>
            <w:tcW w:w="1410" w:type="dxa"/>
          </w:tcPr>
          <w:p w14:paraId="7170CB6F">
            <w:pPr>
              <w:spacing w:after="0" w:line="240" w:lineRule="auto"/>
            </w:pPr>
            <w:r>
              <w:t>Kiera Cass</w:t>
            </w:r>
          </w:p>
        </w:tc>
        <w:tc>
          <w:tcPr>
            <w:tcW w:w="760" w:type="dxa"/>
          </w:tcPr>
          <w:p w14:paraId="459A316C">
            <w:pPr>
              <w:spacing w:after="0" w:line="240" w:lineRule="auto"/>
            </w:pPr>
            <w:r>
              <w:t>342.0</w:t>
            </w:r>
          </w:p>
        </w:tc>
        <w:tc>
          <w:tcPr>
            <w:tcW w:w="3560" w:type="dxa"/>
          </w:tcPr>
          <w:p w14:paraId="513AAB8A">
            <w:pPr>
              <w:spacing w:after="0" w:line="240" w:lineRule="auto"/>
            </w:pPr>
            <w:r>
              <w:t>Princess Eadlyn has grown up hearing endless stories about how her mother and father met. Twenty years ago, America Singer entered the Selection and won the heart of Prince Maxon - and they lived happily ever after. E...</w:t>
            </w:r>
          </w:p>
        </w:tc>
        <w:tc>
          <w:tcPr>
            <w:tcW w:w="700" w:type="dxa"/>
          </w:tcPr>
          <w:p w14:paraId="738268FF">
            <w:pPr>
              <w:spacing w:after="0" w:line="240" w:lineRule="auto"/>
            </w:pPr>
            <w:r>
              <w:t>青春</w:t>
            </w:r>
          </w:p>
        </w:tc>
      </w:tr>
      <w:tr w14:paraId="25A43A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3B2DC7A6">
            <w:pPr>
              <w:spacing w:after="0" w:line="240" w:lineRule="auto"/>
            </w:pPr>
            <w:r>
              <w:t>1209</w:t>
            </w:r>
          </w:p>
        </w:tc>
        <w:tc>
          <w:tcPr>
            <w:tcW w:w="1805" w:type="dxa"/>
          </w:tcPr>
          <w:p w14:paraId="44E96780">
            <w:pPr>
              <w:spacing w:after="0" w:line="240" w:lineRule="auto"/>
            </w:pPr>
            <w:r>
              <w:t>Down to You (The Bad Boys, #1)</w:t>
            </w:r>
          </w:p>
        </w:tc>
        <w:tc>
          <w:tcPr>
            <w:tcW w:w="1410" w:type="dxa"/>
          </w:tcPr>
          <w:p w14:paraId="3AC42810">
            <w:pPr>
              <w:spacing w:after="0" w:line="240" w:lineRule="auto"/>
            </w:pPr>
            <w:r>
              <w:t>M. Leighton</w:t>
            </w:r>
          </w:p>
        </w:tc>
        <w:tc>
          <w:tcPr>
            <w:tcW w:w="760" w:type="dxa"/>
          </w:tcPr>
          <w:p w14:paraId="6824F33B">
            <w:pPr>
              <w:spacing w:after="0" w:line="240" w:lineRule="auto"/>
            </w:pPr>
            <w:r>
              <w:t>215.0</w:t>
            </w:r>
          </w:p>
        </w:tc>
        <w:tc>
          <w:tcPr>
            <w:tcW w:w="3560" w:type="dxa"/>
          </w:tcPr>
          <w:p w14:paraId="6E197AD9">
            <w:pPr>
              <w:spacing w:after="0" w:line="240" w:lineRule="auto"/>
            </w:pPr>
            <w:r>
              <w:t>The scorching tale of one girl, two brothers and a love triangle…that’s not. Olivia Townsend is nothing special. She’s just a girl working her way through college so she can return home to help her father run his busi...</w:t>
            </w:r>
          </w:p>
        </w:tc>
        <w:tc>
          <w:tcPr>
            <w:tcW w:w="700" w:type="dxa"/>
          </w:tcPr>
          <w:p w14:paraId="44A93BF7">
            <w:pPr>
              <w:spacing w:after="0" w:line="240" w:lineRule="auto"/>
            </w:pPr>
            <w:r>
              <w:t>言情</w:t>
            </w:r>
          </w:p>
        </w:tc>
      </w:tr>
      <w:tr w14:paraId="4ED5B5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25E39E87">
            <w:pPr>
              <w:spacing w:after="0" w:line="240" w:lineRule="auto"/>
            </w:pPr>
            <w:r>
              <w:t>1210</w:t>
            </w:r>
          </w:p>
        </w:tc>
        <w:tc>
          <w:tcPr>
            <w:tcW w:w="1805" w:type="dxa"/>
          </w:tcPr>
          <w:p w14:paraId="7AEC3492">
            <w:pPr>
              <w:spacing w:after="0" w:line="240" w:lineRule="auto"/>
            </w:pPr>
            <w:r>
              <w:t>The Black Ice (Harry Bosch, #2; Harry Bosch Universe, #2)</w:t>
            </w:r>
          </w:p>
        </w:tc>
        <w:tc>
          <w:tcPr>
            <w:tcW w:w="1410" w:type="dxa"/>
          </w:tcPr>
          <w:p w14:paraId="15378E9B">
            <w:pPr>
              <w:spacing w:after="0" w:line="240" w:lineRule="auto"/>
            </w:pPr>
            <w:r>
              <w:t>Michael Connelly</w:t>
            </w:r>
          </w:p>
        </w:tc>
        <w:tc>
          <w:tcPr>
            <w:tcW w:w="760" w:type="dxa"/>
          </w:tcPr>
          <w:p w14:paraId="51E12197">
            <w:pPr>
              <w:spacing w:after="0" w:line="240" w:lineRule="auto"/>
            </w:pPr>
            <w:r>
              <w:t>448.0</w:t>
            </w:r>
          </w:p>
        </w:tc>
        <w:tc>
          <w:tcPr>
            <w:tcW w:w="3560" w:type="dxa"/>
          </w:tcPr>
          <w:p w14:paraId="6315E1DA">
            <w:pPr>
              <w:spacing w:after="0" w:line="240" w:lineRule="auto"/>
            </w:pPr>
            <w:r>
              <w:t>Narcotics office Cal Moore's orders were to look into the city's latest drug killing. Instead, he ends up in a motel room with a fatal bullet wound to the head and a suicide note stuffed in his back pocket.Working the...</w:t>
            </w:r>
          </w:p>
        </w:tc>
        <w:tc>
          <w:tcPr>
            <w:tcW w:w="700" w:type="dxa"/>
          </w:tcPr>
          <w:p w14:paraId="5B6F936C">
            <w:pPr>
              <w:spacing w:after="0" w:line="240" w:lineRule="auto"/>
            </w:pPr>
            <w:r>
              <w:t>推理</w:t>
            </w:r>
          </w:p>
        </w:tc>
      </w:tr>
      <w:tr w14:paraId="0478C9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77201CAF">
            <w:pPr>
              <w:spacing w:after="0" w:line="240" w:lineRule="auto"/>
            </w:pPr>
            <w:r>
              <w:t>1211</w:t>
            </w:r>
          </w:p>
        </w:tc>
        <w:tc>
          <w:tcPr>
            <w:tcW w:w="1805" w:type="dxa"/>
          </w:tcPr>
          <w:p w14:paraId="6CC5B1D3">
            <w:pPr>
              <w:spacing w:after="0" w:line="240" w:lineRule="auto"/>
            </w:pPr>
            <w:r>
              <w:t>The Life and Times of the Thunderbolt Kid</w:t>
            </w:r>
          </w:p>
        </w:tc>
        <w:tc>
          <w:tcPr>
            <w:tcW w:w="1410" w:type="dxa"/>
          </w:tcPr>
          <w:p w14:paraId="6FAE1C9C">
            <w:pPr>
              <w:spacing w:after="0" w:line="240" w:lineRule="auto"/>
            </w:pPr>
            <w:r>
              <w:t>Bill Bryson</w:t>
            </w:r>
          </w:p>
        </w:tc>
        <w:tc>
          <w:tcPr>
            <w:tcW w:w="760" w:type="dxa"/>
          </w:tcPr>
          <w:p w14:paraId="301B8546">
            <w:pPr>
              <w:spacing w:after="0" w:line="240" w:lineRule="auto"/>
            </w:pPr>
            <w:r>
              <w:t>288.0</w:t>
            </w:r>
          </w:p>
        </w:tc>
        <w:tc>
          <w:tcPr>
            <w:tcW w:w="3560" w:type="dxa"/>
          </w:tcPr>
          <w:p w14:paraId="26617ED8">
            <w:pPr>
              <w:spacing w:after="0" w:line="240" w:lineRule="auto"/>
            </w:pPr>
            <w:r>
              <w:t>From one of the most beloved and bestselling authors in the English language, a vivid, nostalgic, and utterly hilarious memoir of growing up in the 1950sBill Bryson was born in the middle of the American century—1951—...</w:t>
            </w:r>
          </w:p>
        </w:tc>
        <w:tc>
          <w:tcPr>
            <w:tcW w:w="700" w:type="dxa"/>
          </w:tcPr>
          <w:p w14:paraId="323AE37D">
            <w:pPr>
              <w:spacing w:after="0" w:line="240" w:lineRule="auto"/>
            </w:pPr>
            <w:r>
              <w:t>传记</w:t>
            </w:r>
          </w:p>
        </w:tc>
      </w:tr>
      <w:tr w14:paraId="4BB987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6C94F0EE">
            <w:pPr>
              <w:spacing w:after="0" w:line="240" w:lineRule="auto"/>
            </w:pPr>
            <w:r>
              <w:t>1212</w:t>
            </w:r>
          </w:p>
        </w:tc>
        <w:tc>
          <w:tcPr>
            <w:tcW w:w="1805" w:type="dxa"/>
          </w:tcPr>
          <w:p w14:paraId="1EDCE843">
            <w:pPr>
              <w:spacing w:after="0" w:line="240" w:lineRule="auto"/>
            </w:pPr>
            <w:r>
              <w:t>Burning Chrome (Sprawl, #0)</w:t>
            </w:r>
          </w:p>
        </w:tc>
        <w:tc>
          <w:tcPr>
            <w:tcW w:w="1410" w:type="dxa"/>
          </w:tcPr>
          <w:p w14:paraId="4C04CB00">
            <w:pPr>
              <w:spacing w:after="0" w:line="240" w:lineRule="auto"/>
            </w:pPr>
            <w:r>
              <w:t>William Gibson / Bruce Sterling</w:t>
            </w:r>
          </w:p>
        </w:tc>
        <w:tc>
          <w:tcPr>
            <w:tcW w:w="760" w:type="dxa"/>
          </w:tcPr>
          <w:p w14:paraId="1B47FA07">
            <w:pPr>
              <w:spacing w:after="0" w:line="240" w:lineRule="auto"/>
            </w:pPr>
            <w:r>
              <w:t>224.0</w:t>
            </w:r>
          </w:p>
        </w:tc>
        <w:tc>
          <w:tcPr>
            <w:tcW w:w="3560" w:type="dxa"/>
          </w:tcPr>
          <w:p w14:paraId="5D53F8F8">
            <w:pPr>
              <w:spacing w:after="0" w:line="240" w:lineRule="auto"/>
            </w:pPr>
            <w:r>
              <w:t>Ten tales, from the computer-enhanced hustlers of Johnny Mnemonic to the technofetishist blues of Burning Chrome. Johnny Mnemonic (1981)The Gernsback Continuum (1981)Fragments of a Hologram Rose (1977)The Belonging Ki...</w:t>
            </w:r>
          </w:p>
        </w:tc>
        <w:tc>
          <w:tcPr>
            <w:tcW w:w="700" w:type="dxa"/>
          </w:tcPr>
          <w:p w14:paraId="2386316C">
            <w:pPr>
              <w:spacing w:after="0" w:line="240" w:lineRule="auto"/>
            </w:pPr>
            <w:r>
              <w:t>科幻</w:t>
            </w:r>
          </w:p>
        </w:tc>
      </w:tr>
      <w:tr w14:paraId="6CA02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5B36751E">
            <w:pPr>
              <w:spacing w:after="0" w:line="240" w:lineRule="auto"/>
            </w:pPr>
            <w:r>
              <w:t>1213</w:t>
            </w:r>
          </w:p>
        </w:tc>
        <w:tc>
          <w:tcPr>
            <w:tcW w:w="1805" w:type="dxa"/>
          </w:tcPr>
          <w:p w14:paraId="2A88BB67">
            <w:pPr>
              <w:spacing w:after="0" w:line="240" w:lineRule="auto"/>
            </w:pPr>
            <w:r>
              <w:t>The Walking Dead, Book One (The Walking Dead #1-12)</w:t>
            </w:r>
          </w:p>
        </w:tc>
        <w:tc>
          <w:tcPr>
            <w:tcW w:w="1410" w:type="dxa"/>
          </w:tcPr>
          <w:p w14:paraId="541E8552">
            <w:pPr>
              <w:spacing w:after="0" w:line="240" w:lineRule="auto"/>
            </w:pPr>
            <w:r>
              <w:t>Robert Kirkman / Tony Moore / Charlie Adlard</w:t>
            </w:r>
          </w:p>
        </w:tc>
        <w:tc>
          <w:tcPr>
            <w:tcW w:w="760" w:type="dxa"/>
          </w:tcPr>
          <w:p w14:paraId="3DB66C0B">
            <w:pPr>
              <w:spacing w:after="0" w:line="240" w:lineRule="auto"/>
            </w:pPr>
            <w:r>
              <w:t>304.0</w:t>
            </w:r>
          </w:p>
        </w:tc>
        <w:tc>
          <w:tcPr>
            <w:tcW w:w="3560" w:type="dxa"/>
          </w:tcPr>
          <w:p w14:paraId="3BAED707">
            <w:pPr>
              <w:spacing w:after="0" w:line="240" w:lineRule="auto"/>
            </w:pPr>
            <w:r>
              <w:t>This hardcover features the first 12 issues of the hit series along with the covers for the issues in one oversized hardcover volume. Perfect for long time fans, new readers and anyone needing a slightly heavy object...</w:t>
            </w:r>
          </w:p>
        </w:tc>
        <w:tc>
          <w:tcPr>
            <w:tcW w:w="700" w:type="dxa"/>
          </w:tcPr>
          <w:p w14:paraId="385EAD25">
            <w:pPr>
              <w:spacing w:after="0" w:line="240" w:lineRule="auto"/>
            </w:pPr>
            <w:r>
              <w:t>恐怖</w:t>
            </w:r>
          </w:p>
        </w:tc>
      </w:tr>
      <w:tr w14:paraId="30F56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0EA9BC0D">
            <w:pPr>
              <w:spacing w:after="0" w:line="240" w:lineRule="auto"/>
            </w:pPr>
            <w:r>
              <w:t>1214</w:t>
            </w:r>
          </w:p>
        </w:tc>
        <w:tc>
          <w:tcPr>
            <w:tcW w:w="1805" w:type="dxa"/>
          </w:tcPr>
          <w:p w14:paraId="1EFEE72D">
            <w:pPr>
              <w:spacing w:after="0" w:line="240" w:lineRule="auto"/>
            </w:pPr>
            <w:r>
              <w:t>State of the Union (Scot Harvath, #3)</w:t>
            </w:r>
          </w:p>
        </w:tc>
        <w:tc>
          <w:tcPr>
            <w:tcW w:w="1410" w:type="dxa"/>
          </w:tcPr>
          <w:p w14:paraId="0CCB656D">
            <w:pPr>
              <w:spacing w:after="0" w:line="240" w:lineRule="auto"/>
            </w:pPr>
            <w:r>
              <w:t>Brad Thor</w:t>
            </w:r>
          </w:p>
        </w:tc>
        <w:tc>
          <w:tcPr>
            <w:tcW w:w="760" w:type="dxa"/>
          </w:tcPr>
          <w:p w14:paraId="7B9F83D9">
            <w:pPr>
              <w:spacing w:after="0" w:line="240" w:lineRule="auto"/>
            </w:pPr>
            <w:r>
              <w:t>532.0</w:t>
            </w:r>
          </w:p>
        </w:tc>
        <w:tc>
          <w:tcPr>
            <w:tcW w:w="3560" w:type="dxa"/>
          </w:tcPr>
          <w:p w14:paraId="7FD41BFC">
            <w:pPr>
              <w:spacing w:after="0" w:line="240" w:lineRule="auto"/>
            </w:pPr>
            <w:r>
              <w:t>From the national bestselling author of "The Lions of Lucerne" and "Path of the Assassin" comes another electrifying international thriller featuring all-American hero Scot Harvath, as he plunges into the frigid heart...</w:t>
            </w:r>
          </w:p>
        </w:tc>
        <w:tc>
          <w:tcPr>
            <w:tcW w:w="700" w:type="dxa"/>
          </w:tcPr>
          <w:p w14:paraId="456DE2A7">
            <w:pPr>
              <w:spacing w:after="0" w:line="240" w:lineRule="auto"/>
            </w:pPr>
            <w:r>
              <w:t>悬疑</w:t>
            </w:r>
          </w:p>
        </w:tc>
      </w:tr>
      <w:tr w14:paraId="6978C4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172B7D42">
            <w:pPr>
              <w:spacing w:after="0" w:line="240" w:lineRule="auto"/>
            </w:pPr>
            <w:r>
              <w:t>1215</w:t>
            </w:r>
          </w:p>
        </w:tc>
        <w:tc>
          <w:tcPr>
            <w:tcW w:w="1805" w:type="dxa"/>
          </w:tcPr>
          <w:p w14:paraId="6BE73444">
            <w:pPr>
              <w:spacing w:after="0" w:line="240" w:lineRule="auto"/>
            </w:pPr>
            <w:r>
              <w:t>On the Road</w:t>
            </w:r>
          </w:p>
        </w:tc>
        <w:tc>
          <w:tcPr>
            <w:tcW w:w="1410" w:type="dxa"/>
          </w:tcPr>
          <w:p w14:paraId="3EFA2251">
            <w:pPr>
              <w:spacing w:after="0" w:line="240" w:lineRule="auto"/>
            </w:pPr>
            <w:r>
              <w:t>Jack Kerouac</w:t>
            </w:r>
          </w:p>
        </w:tc>
        <w:tc>
          <w:tcPr>
            <w:tcW w:w="760" w:type="dxa"/>
          </w:tcPr>
          <w:p w14:paraId="4B39FF29">
            <w:pPr>
              <w:spacing w:after="0" w:line="240" w:lineRule="auto"/>
            </w:pPr>
            <w:r>
              <w:t>307.0</w:t>
            </w:r>
          </w:p>
        </w:tc>
        <w:tc>
          <w:tcPr>
            <w:tcW w:w="3560" w:type="dxa"/>
          </w:tcPr>
          <w:p w14:paraId="70A8698B">
            <w:pPr>
              <w:spacing w:after="0" w:line="240" w:lineRule="auto"/>
            </w:pPr>
            <w:r>
              <w:t>A quintessential novel of America &amp; the Beat Generation On the Road chronicles Jack Kerouac's years traveling the N. American continent with his friend Neal Cassady, "a sideburned hero of the snowy West." As "Sal Para...</w:t>
            </w:r>
          </w:p>
        </w:tc>
        <w:tc>
          <w:tcPr>
            <w:tcW w:w="700" w:type="dxa"/>
          </w:tcPr>
          <w:p w14:paraId="72D1870E">
            <w:pPr>
              <w:spacing w:after="0" w:line="240" w:lineRule="auto"/>
            </w:pPr>
            <w:r>
              <w:t>文学</w:t>
            </w:r>
          </w:p>
        </w:tc>
      </w:tr>
      <w:tr w14:paraId="7EC87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7C4CA305">
            <w:pPr>
              <w:spacing w:after="0" w:line="240" w:lineRule="auto"/>
            </w:pPr>
            <w:r>
              <w:t>1216</w:t>
            </w:r>
          </w:p>
        </w:tc>
        <w:tc>
          <w:tcPr>
            <w:tcW w:w="1805" w:type="dxa"/>
          </w:tcPr>
          <w:p w14:paraId="0F314663">
            <w:pPr>
              <w:spacing w:after="0" w:line="240" w:lineRule="auto"/>
            </w:pPr>
            <w:r>
              <w:t>Fruits Basket, Vol. 1</w:t>
            </w:r>
          </w:p>
        </w:tc>
        <w:tc>
          <w:tcPr>
            <w:tcW w:w="1410" w:type="dxa"/>
          </w:tcPr>
          <w:p w14:paraId="5FD6D08A">
            <w:pPr>
              <w:spacing w:after="0" w:line="240" w:lineRule="auto"/>
            </w:pPr>
            <w:r>
              <w:t>Natsuki Takaya / Alethea Nibley / Athena Nibley</w:t>
            </w:r>
          </w:p>
        </w:tc>
        <w:tc>
          <w:tcPr>
            <w:tcW w:w="760" w:type="dxa"/>
          </w:tcPr>
          <w:p w14:paraId="2582D917">
            <w:pPr>
              <w:spacing w:after="0" w:line="240" w:lineRule="auto"/>
            </w:pPr>
            <w:r>
              <w:t>216.0</w:t>
            </w:r>
          </w:p>
        </w:tc>
        <w:tc>
          <w:tcPr>
            <w:tcW w:w="3560" w:type="dxa"/>
          </w:tcPr>
          <w:p w14:paraId="478DE803">
            <w:pPr>
              <w:spacing w:after="0" w:line="240" w:lineRule="auto"/>
            </w:pPr>
            <w:r>
              <w:t>A family with an ancient curse... And the girl who will change their lives forever... Tohru Honda was an orphan with no place to go until the mysterious Sohma family offered her a place to call home. Now her ordinary...</w:t>
            </w:r>
          </w:p>
        </w:tc>
        <w:tc>
          <w:tcPr>
            <w:tcW w:w="700" w:type="dxa"/>
          </w:tcPr>
          <w:p w14:paraId="4E4D11E3">
            <w:pPr>
              <w:spacing w:after="0" w:line="240" w:lineRule="auto"/>
            </w:pPr>
            <w:r>
              <w:t>奇幻</w:t>
            </w:r>
          </w:p>
        </w:tc>
      </w:tr>
      <w:tr w14:paraId="3021F6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1DA992DB">
            <w:pPr>
              <w:spacing w:after="0" w:line="240" w:lineRule="auto"/>
            </w:pPr>
            <w:r>
              <w:t>1217</w:t>
            </w:r>
          </w:p>
        </w:tc>
        <w:tc>
          <w:tcPr>
            <w:tcW w:w="1805" w:type="dxa"/>
          </w:tcPr>
          <w:p w14:paraId="1F168402">
            <w:pPr>
              <w:spacing w:after="0" w:line="240" w:lineRule="auto"/>
            </w:pPr>
            <w:r>
              <w:t>Birdsong</w:t>
            </w:r>
          </w:p>
        </w:tc>
        <w:tc>
          <w:tcPr>
            <w:tcW w:w="1410" w:type="dxa"/>
          </w:tcPr>
          <w:p w14:paraId="5BDBD0EF">
            <w:pPr>
              <w:spacing w:after="0" w:line="240" w:lineRule="auto"/>
            </w:pPr>
            <w:r>
              <w:t>Sebastian Faulks</w:t>
            </w:r>
          </w:p>
        </w:tc>
        <w:tc>
          <w:tcPr>
            <w:tcW w:w="760" w:type="dxa"/>
          </w:tcPr>
          <w:p w14:paraId="2D6138E4">
            <w:pPr>
              <w:spacing w:after="0" w:line="240" w:lineRule="auto"/>
            </w:pPr>
            <w:r>
              <w:t>483.0</w:t>
            </w:r>
          </w:p>
        </w:tc>
        <w:tc>
          <w:tcPr>
            <w:tcW w:w="3560" w:type="dxa"/>
          </w:tcPr>
          <w:p w14:paraId="479E6A90">
            <w:pPr>
              <w:spacing w:after="0" w:line="240" w:lineRule="auto"/>
            </w:pPr>
            <w:r>
              <w:t>Published to international critical and popular acclaim, this intensely romantic yet stunningly realistic novel spans three generations and the unimaginable gulf between the First World War and the present. As the you...</w:t>
            </w:r>
          </w:p>
        </w:tc>
        <w:tc>
          <w:tcPr>
            <w:tcW w:w="700" w:type="dxa"/>
          </w:tcPr>
          <w:p w14:paraId="7C2E080E">
            <w:pPr>
              <w:spacing w:after="0" w:line="240" w:lineRule="auto"/>
            </w:pPr>
            <w:r>
              <w:t>历史</w:t>
            </w:r>
          </w:p>
        </w:tc>
      </w:tr>
      <w:tr w14:paraId="5BDB59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7937D8DD">
            <w:pPr>
              <w:spacing w:after="0" w:line="240" w:lineRule="auto"/>
            </w:pPr>
            <w:r>
              <w:t>1218</w:t>
            </w:r>
          </w:p>
        </w:tc>
        <w:tc>
          <w:tcPr>
            <w:tcW w:w="1805" w:type="dxa"/>
          </w:tcPr>
          <w:p w14:paraId="7DFE8875">
            <w:pPr>
              <w:spacing w:after="0" w:line="240" w:lineRule="auto"/>
            </w:pPr>
            <w:r>
              <w:t>The Summer I Turned Pretty (Summer, #1)</w:t>
            </w:r>
          </w:p>
        </w:tc>
        <w:tc>
          <w:tcPr>
            <w:tcW w:w="1410" w:type="dxa"/>
          </w:tcPr>
          <w:p w14:paraId="1C8D1FE0">
            <w:pPr>
              <w:spacing w:after="0" w:line="240" w:lineRule="auto"/>
            </w:pPr>
            <w:r>
              <w:t>Jenny Han</w:t>
            </w:r>
          </w:p>
        </w:tc>
        <w:tc>
          <w:tcPr>
            <w:tcW w:w="760" w:type="dxa"/>
          </w:tcPr>
          <w:p w14:paraId="5095F1D4">
            <w:pPr>
              <w:spacing w:after="0" w:line="240" w:lineRule="auto"/>
            </w:pPr>
            <w:r>
              <w:t>276.0</w:t>
            </w:r>
          </w:p>
        </w:tc>
        <w:tc>
          <w:tcPr>
            <w:tcW w:w="3560" w:type="dxa"/>
          </w:tcPr>
          <w:p w14:paraId="3B13CE48">
            <w:pPr>
              <w:spacing w:after="0" w:line="240" w:lineRule="auto"/>
            </w:pPr>
            <w:r>
              <w:t>Belly measures her life in summers. Everything good, everything magical happens between the months of June and August. Winters are simply a time to count the weeks until the next summer, a place away from the beach ho...</w:t>
            </w:r>
          </w:p>
        </w:tc>
        <w:tc>
          <w:tcPr>
            <w:tcW w:w="700" w:type="dxa"/>
          </w:tcPr>
          <w:p w14:paraId="6D167821">
            <w:pPr>
              <w:spacing w:after="0" w:line="240" w:lineRule="auto"/>
            </w:pPr>
            <w:r>
              <w:t>青春</w:t>
            </w:r>
          </w:p>
        </w:tc>
      </w:tr>
      <w:tr w14:paraId="3AE1D8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55129BAC">
            <w:pPr>
              <w:spacing w:after="0" w:line="240" w:lineRule="auto"/>
            </w:pPr>
            <w:r>
              <w:t>1219</w:t>
            </w:r>
          </w:p>
        </w:tc>
        <w:tc>
          <w:tcPr>
            <w:tcW w:w="1805" w:type="dxa"/>
          </w:tcPr>
          <w:p w14:paraId="3FC687DD">
            <w:pPr>
              <w:spacing w:after="0" w:line="240" w:lineRule="auto"/>
            </w:pPr>
            <w:r>
              <w:t>The Duke and I (Bridgertons, #1)</w:t>
            </w:r>
          </w:p>
        </w:tc>
        <w:tc>
          <w:tcPr>
            <w:tcW w:w="1410" w:type="dxa"/>
          </w:tcPr>
          <w:p w14:paraId="18769960">
            <w:pPr>
              <w:spacing w:after="0" w:line="240" w:lineRule="auto"/>
            </w:pPr>
            <w:r>
              <w:t>Julia Quinn</w:t>
            </w:r>
          </w:p>
        </w:tc>
        <w:tc>
          <w:tcPr>
            <w:tcW w:w="760" w:type="dxa"/>
          </w:tcPr>
          <w:p w14:paraId="2B2FF32C">
            <w:pPr>
              <w:spacing w:after="0" w:line="240" w:lineRule="auto"/>
            </w:pPr>
            <w:r>
              <w:t>384.0</w:t>
            </w:r>
          </w:p>
        </w:tc>
        <w:tc>
          <w:tcPr>
            <w:tcW w:w="3560" w:type="dxa"/>
          </w:tcPr>
          <w:p w14:paraId="3FC8C7ED">
            <w:pPr>
              <w:spacing w:after="0" w:line="240" w:lineRule="auto"/>
            </w:pPr>
            <w:r>
              <w:t>Can there be any greater challenge to London’s Ambitious Mamas than an unmarried duke?—Lady Whistledown’s Society Papers, April 1813By all accounts, Simon Basset is on the verge of proposing to his best friend’s siste...</w:t>
            </w:r>
          </w:p>
        </w:tc>
        <w:tc>
          <w:tcPr>
            <w:tcW w:w="700" w:type="dxa"/>
          </w:tcPr>
          <w:p w14:paraId="5C446169">
            <w:pPr>
              <w:spacing w:after="0" w:line="240" w:lineRule="auto"/>
            </w:pPr>
            <w:r>
              <w:t>言情</w:t>
            </w:r>
          </w:p>
        </w:tc>
      </w:tr>
      <w:tr w14:paraId="78C25D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56FADBE0">
            <w:pPr>
              <w:spacing w:after="0" w:line="240" w:lineRule="auto"/>
            </w:pPr>
            <w:r>
              <w:t>1220</w:t>
            </w:r>
          </w:p>
        </w:tc>
        <w:tc>
          <w:tcPr>
            <w:tcW w:w="1805" w:type="dxa"/>
          </w:tcPr>
          <w:p w14:paraId="53BD3BA2">
            <w:pPr>
              <w:spacing w:after="0" w:line="240" w:lineRule="auto"/>
            </w:pPr>
            <w:r>
              <w:t>The Stranger Beside Me: Ted Bundy The Shocking Inside Story</w:t>
            </w:r>
          </w:p>
        </w:tc>
        <w:tc>
          <w:tcPr>
            <w:tcW w:w="1410" w:type="dxa"/>
          </w:tcPr>
          <w:p w14:paraId="6C0968CF">
            <w:pPr>
              <w:spacing w:after="0" w:line="240" w:lineRule="auto"/>
            </w:pPr>
            <w:r>
              <w:t>Ann Rule</w:t>
            </w:r>
          </w:p>
        </w:tc>
        <w:tc>
          <w:tcPr>
            <w:tcW w:w="760" w:type="dxa"/>
          </w:tcPr>
          <w:p w14:paraId="18FB78F7">
            <w:pPr>
              <w:spacing w:after="0" w:line="240" w:lineRule="auto"/>
            </w:pPr>
            <w:r>
              <w:t>548.0</w:t>
            </w:r>
          </w:p>
        </w:tc>
        <w:tc>
          <w:tcPr>
            <w:tcW w:w="3560" w:type="dxa"/>
          </w:tcPr>
          <w:p w14:paraId="2027B850">
            <w:pPr>
              <w:spacing w:after="0" w:line="240" w:lineRule="auto"/>
            </w:pPr>
            <w:r>
              <w:t>THE DEFINITIVE WORK OF AMERICAN TRUE CRIME FROM "AMERICA'S BEST TRUE-CRIME WRITER" (Kirkus Reviews) Utterly unique in its astonishing intimacy, as jarringly frightening as when it first appeared, Ann Rule's The Strang...</w:t>
            </w:r>
          </w:p>
        </w:tc>
        <w:tc>
          <w:tcPr>
            <w:tcW w:w="700" w:type="dxa"/>
          </w:tcPr>
          <w:p w14:paraId="72BBFB15">
            <w:pPr>
              <w:spacing w:after="0" w:line="240" w:lineRule="auto"/>
            </w:pPr>
            <w:r>
              <w:t>推理</w:t>
            </w:r>
          </w:p>
        </w:tc>
      </w:tr>
      <w:tr w14:paraId="6388FA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60B5BBDD">
            <w:pPr>
              <w:spacing w:after="0" w:line="240" w:lineRule="auto"/>
            </w:pPr>
            <w:r>
              <w:t>1221</w:t>
            </w:r>
          </w:p>
        </w:tc>
        <w:tc>
          <w:tcPr>
            <w:tcW w:w="1805" w:type="dxa"/>
          </w:tcPr>
          <w:p w14:paraId="2362AE56">
            <w:pPr>
              <w:spacing w:after="0" w:line="240" w:lineRule="auto"/>
            </w:pPr>
            <w:r>
              <w:t>'Tis (Frank McCourt, #2)</w:t>
            </w:r>
          </w:p>
        </w:tc>
        <w:tc>
          <w:tcPr>
            <w:tcW w:w="1410" w:type="dxa"/>
          </w:tcPr>
          <w:p w14:paraId="14354170">
            <w:pPr>
              <w:spacing w:after="0" w:line="240" w:lineRule="auto"/>
            </w:pPr>
            <w:r>
              <w:t>Frank McCourt</w:t>
            </w:r>
          </w:p>
        </w:tc>
        <w:tc>
          <w:tcPr>
            <w:tcW w:w="760" w:type="dxa"/>
          </w:tcPr>
          <w:p w14:paraId="0BCE6CFF">
            <w:pPr>
              <w:spacing w:after="0" w:line="240" w:lineRule="auto"/>
            </w:pPr>
            <w:r>
              <w:t>495.0</w:t>
            </w:r>
          </w:p>
        </w:tc>
        <w:tc>
          <w:tcPr>
            <w:tcW w:w="3560" w:type="dxa"/>
          </w:tcPr>
          <w:p w14:paraId="0FB4E810">
            <w:pPr>
              <w:spacing w:after="0" w:line="240" w:lineRule="auto"/>
            </w:pPr>
            <w:r>
              <w:t>The sequel to Frank McCourt's memoir of his Irish Catholic boyhood, Angela's Ashes, picks up the story in October 1949, upon his arrival in America. Though he was born in New York, the family had returned to Ireland d...</w:t>
            </w:r>
          </w:p>
        </w:tc>
        <w:tc>
          <w:tcPr>
            <w:tcW w:w="700" w:type="dxa"/>
          </w:tcPr>
          <w:p w14:paraId="0E6520BA">
            <w:pPr>
              <w:spacing w:after="0" w:line="240" w:lineRule="auto"/>
            </w:pPr>
            <w:r>
              <w:t>传记</w:t>
            </w:r>
          </w:p>
        </w:tc>
      </w:tr>
      <w:tr w14:paraId="5A77AF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14C179AD">
            <w:pPr>
              <w:spacing w:after="0" w:line="240" w:lineRule="auto"/>
            </w:pPr>
            <w:r>
              <w:t>1222</w:t>
            </w:r>
          </w:p>
        </w:tc>
        <w:tc>
          <w:tcPr>
            <w:tcW w:w="1805" w:type="dxa"/>
          </w:tcPr>
          <w:p w14:paraId="39F962EF">
            <w:pPr>
              <w:spacing w:after="0" w:line="240" w:lineRule="auto"/>
            </w:pPr>
            <w:r>
              <w:t>Use of Weapons (Culture, #3)</w:t>
            </w:r>
          </w:p>
        </w:tc>
        <w:tc>
          <w:tcPr>
            <w:tcW w:w="1410" w:type="dxa"/>
          </w:tcPr>
          <w:p w14:paraId="7CA0800A">
            <w:pPr>
              <w:spacing w:after="0" w:line="240" w:lineRule="auto"/>
            </w:pPr>
            <w:r>
              <w:t>Iain M. Banks</w:t>
            </w:r>
          </w:p>
        </w:tc>
        <w:tc>
          <w:tcPr>
            <w:tcW w:w="760" w:type="dxa"/>
          </w:tcPr>
          <w:p w14:paraId="0E2FEFA5">
            <w:pPr>
              <w:spacing w:after="0" w:line="240" w:lineRule="auto"/>
            </w:pPr>
            <w:r>
              <w:t>411.0</w:t>
            </w:r>
          </w:p>
        </w:tc>
        <w:tc>
          <w:tcPr>
            <w:tcW w:w="3560" w:type="dxa"/>
          </w:tcPr>
          <w:p w14:paraId="487E56DE">
            <w:pPr>
              <w:spacing w:after="0" w:line="240" w:lineRule="auto"/>
            </w:pPr>
            <w:r>
              <w:t>The man known as Cheradenine Zakalwe was one of Special Circumstances' foremost agents, changing the destiny of planets to suit the Culture through intrigue, dirty tricks and military action.The woman known as Diziet...</w:t>
            </w:r>
          </w:p>
        </w:tc>
        <w:tc>
          <w:tcPr>
            <w:tcW w:w="700" w:type="dxa"/>
          </w:tcPr>
          <w:p w14:paraId="063FAA1E">
            <w:pPr>
              <w:spacing w:after="0" w:line="240" w:lineRule="auto"/>
            </w:pPr>
            <w:r>
              <w:t>科幻</w:t>
            </w:r>
          </w:p>
        </w:tc>
      </w:tr>
      <w:tr w14:paraId="70BDD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6DBBB0B1">
            <w:pPr>
              <w:spacing w:after="0" w:line="240" w:lineRule="auto"/>
            </w:pPr>
            <w:r>
              <w:t>1223</w:t>
            </w:r>
          </w:p>
        </w:tc>
        <w:tc>
          <w:tcPr>
            <w:tcW w:w="1805" w:type="dxa"/>
          </w:tcPr>
          <w:p w14:paraId="25FE16D8">
            <w:pPr>
              <w:spacing w:after="0" w:line="240" w:lineRule="auto"/>
            </w:pPr>
            <w:r>
              <w:t>The Hellbound Heart</w:t>
            </w:r>
          </w:p>
        </w:tc>
        <w:tc>
          <w:tcPr>
            <w:tcW w:w="1410" w:type="dxa"/>
          </w:tcPr>
          <w:p w14:paraId="1CCD9303">
            <w:pPr>
              <w:spacing w:after="0" w:line="240" w:lineRule="auto"/>
            </w:pPr>
            <w:r>
              <w:t>Clive Barker</w:t>
            </w:r>
          </w:p>
        </w:tc>
        <w:tc>
          <w:tcPr>
            <w:tcW w:w="760" w:type="dxa"/>
          </w:tcPr>
          <w:p w14:paraId="20D2FCC8">
            <w:pPr>
              <w:spacing w:after="0" w:line="240" w:lineRule="auto"/>
            </w:pPr>
            <w:r>
              <w:t>164.0</w:t>
            </w:r>
          </w:p>
        </w:tc>
        <w:tc>
          <w:tcPr>
            <w:tcW w:w="3560" w:type="dxa"/>
          </w:tcPr>
          <w:p w14:paraId="2649778D">
            <w:pPr>
              <w:spacing w:after="0" w:line="240" w:lineRule="auto"/>
            </w:pPr>
            <w:r>
              <w:t>In a quiet house on a quiet street Frank and Julia are having an affair. Not your ordinary affair. For Frank it began with his own insatiable sexual appetite, a mysterious lacquered box- and then an unhinged voyage th...</w:t>
            </w:r>
          </w:p>
        </w:tc>
        <w:tc>
          <w:tcPr>
            <w:tcW w:w="700" w:type="dxa"/>
          </w:tcPr>
          <w:p w14:paraId="25B4CA5D">
            <w:pPr>
              <w:spacing w:after="0" w:line="240" w:lineRule="auto"/>
            </w:pPr>
            <w:r>
              <w:t>恐怖</w:t>
            </w:r>
          </w:p>
        </w:tc>
      </w:tr>
      <w:tr w14:paraId="28217F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2F0D4F9C">
            <w:pPr>
              <w:spacing w:after="0" w:line="240" w:lineRule="auto"/>
            </w:pPr>
            <w:r>
              <w:t>1224</w:t>
            </w:r>
          </w:p>
        </w:tc>
        <w:tc>
          <w:tcPr>
            <w:tcW w:w="1805" w:type="dxa"/>
          </w:tcPr>
          <w:p w14:paraId="47E0939C">
            <w:pPr>
              <w:spacing w:after="0" w:line="240" w:lineRule="auto"/>
            </w:pPr>
            <w:r>
              <w:t>The First Commandment (Scot Harvath, #6)</w:t>
            </w:r>
          </w:p>
        </w:tc>
        <w:tc>
          <w:tcPr>
            <w:tcW w:w="1410" w:type="dxa"/>
          </w:tcPr>
          <w:p w14:paraId="1A972BF1">
            <w:pPr>
              <w:spacing w:after="0" w:line="240" w:lineRule="auto"/>
            </w:pPr>
            <w:r>
              <w:t>Brad Thor</w:t>
            </w:r>
          </w:p>
        </w:tc>
        <w:tc>
          <w:tcPr>
            <w:tcW w:w="760" w:type="dxa"/>
          </w:tcPr>
          <w:p w14:paraId="68BD88A2">
            <w:pPr>
              <w:spacing w:after="0" w:line="240" w:lineRule="auto"/>
            </w:pPr>
            <w:r>
              <w:t>404.0</w:t>
            </w:r>
          </w:p>
        </w:tc>
        <w:tc>
          <w:tcPr>
            <w:tcW w:w="3560" w:type="dxa"/>
          </w:tcPr>
          <w:p w14:paraId="52943060">
            <w:pPr>
              <w:spacing w:after="0" w:line="240" w:lineRule="auto"/>
            </w:pPr>
            <w:r>
              <w:t>Covert counterterrorism agent Scot Harvath awakens find a sadistic assassin with a personal vendetta unleashes horrors on those closest to him. Ordered by the president to stay out of the investigation, Harvath mounts...</w:t>
            </w:r>
          </w:p>
        </w:tc>
        <w:tc>
          <w:tcPr>
            <w:tcW w:w="700" w:type="dxa"/>
          </w:tcPr>
          <w:p w14:paraId="18996F4B">
            <w:pPr>
              <w:spacing w:after="0" w:line="240" w:lineRule="auto"/>
            </w:pPr>
            <w:r>
              <w:t>悬疑</w:t>
            </w:r>
          </w:p>
        </w:tc>
      </w:tr>
      <w:tr w14:paraId="611A32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26734251">
            <w:pPr>
              <w:spacing w:after="0" w:line="240" w:lineRule="auto"/>
            </w:pPr>
            <w:r>
              <w:t>1225</w:t>
            </w:r>
          </w:p>
        </w:tc>
        <w:tc>
          <w:tcPr>
            <w:tcW w:w="1805" w:type="dxa"/>
          </w:tcPr>
          <w:p w14:paraId="17DFDD6E">
            <w:pPr>
              <w:spacing w:after="0" w:line="240" w:lineRule="auto"/>
            </w:pPr>
            <w:r>
              <w:t>The Rosie Project (Don Tillman, #1)</w:t>
            </w:r>
          </w:p>
        </w:tc>
        <w:tc>
          <w:tcPr>
            <w:tcW w:w="1410" w:type="dxa"/>
          </w:tcPr>
          <w:p w14:paraId="558E7241">
            <w:pPr>
              <w:spacing w:after="0" w:line="240" w:lineRule="auto"/>
            </w:pPr>
            <w:r>
              <w:t>Graeme Simsion</w:t>
            </w:r>
          </w:p>
        </w:tc>
        <w:tc>
          <w:tcPr>
            <w:tcW w:w="760" w:type="dxa"/>
          </w:tcPr>
          <w:p w14:paraId="0CEBA0D5">
            <w:pPr>
              <w:spacing w:after="0" w:line="240" w:lineRule="auto"/>
            </w:pPr>
            <w:r>
              <w:t>295.0</w:t>
            </w:r>
          </w:p>
        </w:tc>
        <w:tc>
          <w:tcPr>
            <w:tcW w:w="3560" w:type="dxa"/>
          </w:tcPr>
          <w:p w14:paraId="21C0831D">
            <w:pPr>
              <w:spacing w:after="0" w:line="240" w:lineRule="auto"/>
            </w:pPr>
            <w:r>
              <w:t>An international sensation, this hilarious, feel-good novel is narrated by an oddly charming and socially challenged genetics professor on an unusual quest: to find out if he is capable of true love.Don Tillman, profe...</w:t>
            </w:r>
          </w:p>
        </w:tc>
        <w:tc>
          <w:tcPr>
            <w:tcW w:w="700" w:type="dxa"/>
          </w:tcPr>
          <w:p w14:paraId="7625630B">
            <w:pPr>
              <w:spacing w:after="0" w:line="240" w:lineRule="auto"/>
            </w:pPr>
            <w:r>
              <w:t>文学</w:t>
            </w:r>
          </w:p>
        </w:tc>
      </w:tr>
      <w:tr w14:paraId="0E6AE7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41C72B2E">
            <w:pPr>
              <w:spacing w:after="0" w:line="240" w:lineRule="auto"/>
            </w:pPr>
            <w:r>
              <w:t>1226</w:t>
            </w:r>
          </w:p>
        </w:tc>
        <w:tc>
          <w:tcPr>
            <w:tcW w:w="1805" w:type="dxa"/>
          </w:tcPr>
          <w:p w14:paraId="267C55F1">
            <w:pPr>
              <w:spacing w:after="0" w:line="240" w:lineRule="auto"/>
            </w:pPr>
            <w:r>
              <w:t>Wizard and Glass (The Dark Tower, #4)</w:t>
            </w:r>
          </w:p>
        </w:tc>
        <w:tc>
          <w:tcPr>
            <w:tcW w:w="1410" w:type="dxa"/>
          </w:tcPr>
          <w:p w14:paraId="72553333">
            <w:pPr>
              <w:spacing w:after="0" w:line="240" w:lineRule="auto"/>
            </w:pPr>
            <w:r>
              <w:t>Stephen King / Dave McKean</w:t>
            </w:r>
          </w:p>
        </w:tc>
        <w:tc>
          <w:tcPr>
            <w:tcW w:w="760" w:type="dxa"/>
          </w:tcPr>
          <w:p w14:paraId="61F0A3C7">
            <w:pPr>
              <w:spacing w:after="0" w:line="240" w:lineRule="auto"/>
            </w:pPr>
            <w:r>
              <w:t>845.0</w:t>
            </w:r>
          </w:p>
        </w:tc>
        <w:tc>
          <w:tcPr>
            <w:tcW w:w="3560" w:type="dxa"/>
          </w:tcPr>
          <w:p w14:paraId="000CA6F9">
            <w:pPr>
              <w:spacing w:after="0" w:line="240" w:lineRule="auto"/>
            </w:pPr>
            <w:r>
              <w:t>Roland, Eddie, Susannah, Jake, and Jake’s pet bumbler survive Blaine the Mono’s final crash, only to find themselves stranded in an alternate version of Topeka, Kansas, one that has been ravaged by the superflu virus....</w:t>
            </w:r>
          </w:p>
        </w:tc>
        <w:tc>
          <w:tcPr>
            <w:tcW w:w="700" w:type="dxa"/>
          </w:tcPr>
          <w:p w14:paraId="3DC74274">
            <w:pPr>
              <w:spacing w:after="0" w:line="240" w:lineRule="auto"/>
            </w:pPr>
            <w:r>
              <w:t>奇幻</w:t>
            </w:r>
          </w:p>
        </w:tc>
      </w:tr>
      <w:tr w14:paraId="47A0B7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768E2480">
            <w:pPr>
              <w:spacing w:after="0" w:line="240" w:lineRule="auto"/>
            </w:pPr>
            <w:r>
              <w:t>1227</w:t>
            </w:r>
          </w:p>
        </w:tc>
        <w:tc>
          <w:tcPr>
            <w:tcW w:w="1805" w:type="dxa"/>
          </w:tcPr>
          <w:p w14:paraId="5CB2F463">
            <w:pPr>
              <w:spacing w:after="0" w:line="240" w:lineRule="auto"/>
            </w:pPr>
            <w:r>
              <w:t>Art and Fear: Observations on the Perils (and Rewards) of Artmaking</w:t>
            </w:r>
          </w:p>
        </w:tc>
        <w:tc>
          <w:tcPr>
            <w:tcW w:w="1410" w:type="dxa"/>
          </w:tcPr>
          <w:p w14:paraId="71F2ECB5">
            <w:pPr>
              <w:spacing w:after="0" w:line="240" w:lineRule="auto"/>
            </w:pPr>
            <w:r>
              <w:t>David Bayles / Ted Orland</w:t>
            </w:r>
          </w:p>
        </w:tc>
        <w:tc>
          <w:tcPr>
            <w:tcW w:w="760" w:type="dxa"/>
          </w:tcPr>
          <w:p w14:paraId="60575E3E">
            <w:pPr>
              <w:spacing w:after="0" w:line="240" w:lineRule="auto"/>
            </w:pPr>
            <w:r>
              <w:t>122.0</w:t>
            </w:r>
          </w:p>
        </w:tc>
        <w:tc>
          <w:tcPr>
            <w:tcW w:w="3560" w:type="dxa"/>
          </w:tcPr>
          <w:p w14:paraId="07F72598">
            <w:pPr>
              <w:spacing w:after="0" w:line="240" w:lineRule="auto"/>
            </w:pPr>
            <w:r>
              <w:t>"This is a book about making art. Ordinary art. Ordinary art means something like: all art not made by Mozart. After all, art is rarely made by Mozart-like people; essentially-statistically speaking-there aren't any p...</w:t>
            </w:r>
          </w:p>
        </w:tc>
        <w:tc>
          <w:tcPr>
            <w:tcW w:w="700" w:type="dxa"/>
          </w:tcPr>
          <w:p w14:paraId="18CC89F1">
            <w:pPr>
              <w:spacing w:after="0" w:line="240" w:lineRule="auto"/>
            </w:pPr>
            <w:r>
              <w:t>历史</w:t>
            </w:r>
          </w:p>
        </w:tc>
      </w:tr>
      <w:tr w14:paraId="27AEEB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10F5C750">
            <w:pPr>
              <w:spacing w:after="0" w:line="240" w:lineRule="auto"/>
            </w:pPr>
            <w:r>
              <w:t>1228</w:t>
            </w:r>
          </w:p>
        </w:tc>
        <w:tc>
          <w:tcPr>
            <w:tcW w:w="1805" w:type="dxa"/>
          </w:tcPr>
          <w:p w14:paraId="1885E425">
            <w:pPr>
              <w:spacing w:after="0" w:line="240" w:lineRule="auto"/>
            </w:pPr>
            <w:r>
              <w:t>My Life Next Door</w:t>
            </w:r>
          </w:p>
        </w:tc>
        <w:tc>
          <w:tcPr>
            <w:tcW w:w="1410" w:type="dxa"/>
          </w:tcPr>
          <w:p w14:paraId="4E37F01C">
            <w:pPr>
              <w:spacing w:after="0" w:line="240" w:lineRule="auto"/>
            </w:pPr>
            <w:r>
              <w:t>Huntley Fitzpatrick</w:t>
            </w:r>
          </w:p>
        </w:tc>
        <w:tc>
          <w:tcPr>
            <w:tcW w:w="760" w:type="dxa"/>
          </w:tcPr>
          <w:p w14:paraId="7FD9A432">
            <w:pPr>
              <w:spacing w:after="0" w:line="240" w:lineRule="auto"/>
            </w:pPr>
            <w:r>
              <w:t>394.0</w:t>
            </w:r>
          </w:p>
        </w:tc>
        <w:tc>
          <w:tcPr>
            <w:tcW w:w="3560" w:type="dxa"/>
          </w:tcPr>
          <w:p w14:paraId="5B95E577">
            <w:pPr>
              <w:spacing w:after="0" w:line="240" w:lineRule="auto"/>
            </w:pPr>
            <w:r>
              <w:t>"One thing my mother never knew, and would disapprove of most of all, was that I watched the Garretts. All the time."The Garretts are everything the Reeds are not. Loud, messy, affectionate. And every day from her roo...</w:t>
            </w:r>
          </w:p>
        </w:tc>
        <w:tc>
          <w:tcPr>
            <w:tcW w:w="700" w:type="dxa"/>
          </w:tcPr>
          <w:p w14:paraId="394C17AE">
            <w:pPr>
              <w:spacing w:after="0" w:line="240" w:lineRule="auto"/>
            </w:pPr>
            <w:r>
              <w:t>青春</w:t>
            </w:r>
          </w:p>
        </w:tc>
      </w:tr>
      <w:tr w14:paraId="66F8B8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21DC1180">
            <w:pPr>
              <w:spacing w:after="0" w:line="240" w:lineRule="auto"/>
            </w:pPr>
            <w:r>
              <w:t>1229</w:t>
            </w:r>
          </w:p>
        </w:tc>
        <w:tc>
          <w:tcPr>
            <w:tcW w:w="1805" w:type="dxa"/>
          </w:tcPr>
          <w:p w14:paraId="6BC861FD">
            <w:pPr>
              <w:spacing w:after="0" w:line="240" w:lineRule="auto"/>
            </w:pPr>
            <w:r>
              <w:t>In Flight (Up in the Air, #1)</w:t>
            </w:r>
          </w:p>
        </w:tc>
        <w:tc>
          <w:tcPr>
            <w:tcW w:w="1410" w:type="dxa"/>
          </w:tcPr>
          <w:p w14:paraId="547C248C">
            <w:pPr>
              <w:spacing w:after="0" w:line="240" w:lineRule="auto"/>
            </w:pPr>
            <w:r>
              <w:t>R.K. Lilley</w:t>
            </w:r>
          </w:p>
        </w:tc>
        <w:tc>
          <w:tcPr>
            <w:tcW w:w="760" w:type="dxa"/>
          </w:tcPr>
          <w:p w14:paraId="2B3D4DC4">
            <w:pPr>
              <w:spacing w:after="0" w:line="240" w:lineRule="auto"/>
            </w:pPr>
            <w:r>
              <w:t>330.0</w:t>
            </w:r>
          </w:p>
        </w:tc>
        <w:tc>
          <w:tcPr>
            <w:tcW w:w="3560" w:type="dxa"/>
          </w:tcPr>
          <w:p w14:paraId="424A607D">
            <w:pPr>
              <w:spacing w:after="0" w:line="240" w:lineRule="auto"/>
            </w:pPr>
            <w:r>
              <w:t>When reserved flight attendant Bianca gets one look at billionaire hotel owner James Cavendish, she loses all of her hard-won composure. For a girl who can easily juggle a tray of champagne flutes at 35,000 feet in th...</w:t>
            </w:r>
          </w:p>
        </w:tc>
        <w:tc>
          <w:tcPr>
            <w:tcW w:w="700" w:type="dxa"/>
          </w:tcPr>
          <w:p w14:paraId="488C9A84">
            <w:pPr>
              <w:spacing w:after="0" w:line="240" w:lineRule="auto"/>
            </w:pPr>
            <w:r>
              <w:t>言情</w:t>
            </w:r>
          </w:p>
        </w:tc>
      </w:tr>
      <w:tr w14:paraId="03BD3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192FA42E">
            <w:pPr>
              <w:spacing w:after="0" w:line="240" w:lineRule="auto"/>
            </w:pPr>
            <w:r>
              <w:t>1230</w:t>
            </w:r>
          </w:p>
        </w:tc>
        <w:tc>
          <w:tcPr>
            <w:tcW w:w="1805" w:type="dxa"/>
          </w:tcPr>
          <w:p w14:paraId="79D32D81">
            <w:pPr>
              <w:spacing w:after="0" w:line="240" w:lineRule="auto"/>
            </w:pPr>
            <w:r>
              <w:t>The Reversal (Harry Bosch, #16; Mickey Haller, #4; Harry Bosch Universe, #19)</w:t>
            </w:r>
          </w:p>
        </w:tc>
        <w:tc>
          <w:tcPr>
            <w:tcW w:w="1410" w:type="dxa"/>
          </w:tcPr>
          <w:p w14:paraId="65D2814C">
            <w:pPr>
              <w:spacing w:after="0" w:line="240" w:lineRule="auto"/>
            </w:pPr>
            <w:r>
              <w:t>Michael Connelly</w:t>
            </w:r>
          </w:p>
        </w:tc>
        <w:tc>
          <w:tcPr>
            <w:tcW w:w="760" w:type="dxa"/>
          </w:tcPr>
          <w:p w14:paraId="75EB35F8">
            <w:pPr>
              <w:spacing w:after="0" w:line="240" w:lineRule="auto"/>
            </w:pPr>
            <w:r>
              <w:t>389.0</w:t>
            </w:r>
          </w:p>
        </w:tc>
        <w:tc>
          <w:tcPr>
            <w:tcW w:w="3560" w:type="dxa"/>
          </w:tcPr>
          <w:p w14:paraId="348EBCB2">
            <w:pPr>
              <w:spacing w:after="0" w:line="240" w:lineRule="auto"/>
            </w:pPr>
            <w:r>
              <w:t>Longtime defense attorney Mickey Haller is recruited to change stripes and prosecute the high-profile retrial of a brutal child murder. After 24 years in prison, new DNA evidence means convicted killer Jason Jessup ha...</w:t>
            </w:r>
          </w:p>
        </w:tc>
        <w:tc>
          <w:tcPr>
            <w:tcW w:w="700" w:type="dxa"/>
          </w:tcPr>
          <w:p w14:paraId="778FE0AD">
            <w:pPr>
              <w:spacing w:after="0" w:line="240" w:lineRule="auto"/>
            </w:pPr>
            <w:r>
              <w:t>推理</w:t>
            </w:r>
          </w:p>
        </w:tc>
      </w:tr>
      <w:tr w14:paraId="517BE9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568CED0C">
            <w:pPr>
              <w:spacing w:after="0" w:line="240" w:lineRule="auto"/>
            </w:pPr>
            <w:r>
              <w:t>1231</w:t>
            </w:r>
          </w:p>
        </w:tc>
        <w:tc>
          <w:tcPr>
            <w:tcW w:w="1805" w:type="dxa"/>
          </w:tcPr>
          <w:p w14:paraId="25DEB811">
            <w:pPr>
              <w:spacing w:after="0" w:line="240" w:lineRule="auto"/>
            </w:pPr>
            <w:r>
              <w:t>An Unquiet Mind: A Memoir of Moods and Madness</w:t>
            </w:r>
          </w:p>
        </w:tc>
        <w:tc>
          <w:tcPr>
            <w:tcW w:w="1410" w:type="dxa"/>
          </w:tcPr>
          <w:p w14:paraId="40C000FF">
            <w:pPr>
              <w:spacing w:after="0" w:line="240" w:lineRule="auto"/>
            </w:pPr>
            <w:r>
              <w:t>Kay Redfield Jamison</w:t>
            </w:r>
          </w:p>
        </w:tc>
        <w:tc>
          <w:tcPr>
            <w:tcW w:w="760" w:type="dxa"/>
          </w:tcPr>
          <w:p w14:paraId="020AD3F6">
            <w:pPr>
              <w:spacing w:after="0" w:line="240" w:lineRule="auto"/>
            </w:pPr>
            <w:r>
              <w:t>223.0</w:t>
            </w:r>
          </w:p>
        </w:tc>
        <w:tc>
          <w:tcPr>
            <w:tcW w:w="3560" w:type="dxa"/>
          </w:tcPr>
          <w:p w14:paraId="3CA9F4AA">
            <w:pPr>
              <w:spacing w:after="0" w:line="240" w:lineRule="auto"/>
            </w:pPr>
            <w:r>
              <w:t>The personal memoir of a manic depressive and an authority on the subject describes the onset of the illness during her teenage years and her determined journey through the realm of available treatments.</w:t>
            </w:r>
          </w:p>
        </w:tc>
        <w:tc>
          <w:tcPr>
            <w:tcW w:w="700" w:type="dxa"/>
          </w:tcPr>
          <w:p w14:paraId="0CA47C94">
            <w:pPr>
              <w:spacing w:after="0" w:line="240" w:lineRule="auto"/>
            </w:pPr>
            <w:r>
              <w:t>传记</w:t>
            </w:r>
          </w:p>
        </w:tc>
      </w:tr>
      <w:tr w14:paraId="5202F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11FD407A">
            <w:pPr>
              <w:spacing w:after="0" w:line="240" w:lineRule="auto"/>
            </w:pPr>
            <w:r>
              <w:t>1232</w:t>
            </w:r>
          </w:p>
        </w:tc>
        <w:tc>
          <w:tcPr>
            <w:tcW w:w="1805" w:type="dxa"/>
          </w:tcPr>
          <w:p w14:paraId="226B90E1">
            <w:pPr>
              <w:spacing w:after="0" w:line="240" w:lineRule="auto"/>
            </w:pPr>
            <w:r>
              <w:t>On Basilisk Station (Honor Harrington, #1)</w:t>
            </w:r>
          </w:p>
        </w:tc>
        <w:tc>
          <w:tcPr>
            <w:tcW w:w="1410" w:type="dxa"/>
          </w:tcPr>
          <w:p w14:paraId="59DCE688">
            <w:pPr>
              <w:spacing w:after="0" w:line="240" w:lineRule="auto"/>
            </w:pPr>
            <w:r>
              <w:t>David Weber</w:t>
            </w:r>
          </w:p>
        </w:tc>
        <w:tc>
          <w:tcPr>
            <w:tcW w:w="760" w:type="dxa"/>
          </w:tcPr>
          <w:p w14:paraId="4BBC8BED">
            <w:pPr>
              <w:spacing w:after="0" w:line="240" w:lineRule="auto"/>
            </w:pPr>
            <w:r>
              <w:t>458.0</w:t>
            </w:r>
          </w:p>
        </w:tc>
        <w:tc>
          <w:tcPr>
            <w:tcW w:w="3560" w:type="dxa"/>
          </w:tcPr>
          <w:p w14:paraId="434CE176">
            <w:pPr>
              <w:spacing w:after="0" w:line="240" w:lineRule="auto"/>
            </w:pPr>
            <w:r>
              <w:t>Honor Harrington in trouble: Having made him look the fool, she's been exiled to Basilisk Station in disgrace and set up for ruin by a superior who hates her. Her demoralized crew blames her for their ship's humiliati...</w:t>
            </w:r>
          </w:p>
        </w:tc>
        <w:tc>
          <w:tcPr>
            <w:tcW w:w="700" w:type="dxa"/>
          </w:tcPr>
          <w:p w14:paraId="01D70D08">
            <w:pPr>
              <w:spacing w:after="0" w:line="240" w:lineRule="auto"/>
            </w:pPr>
            <w:r>
              <w:t>科幻</w:t>
            </w:r>
          </w:p>
        </w:tc>
      </w:tr>
      <w:tr w14:paraId="5EC704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4CE2B7D8">
            <w:pPr>
              <w:spacing w:after="0" w:line="240" w:lineRule="auto"/>
            </w:pPr>
            <w:r>
              <w:t>1233</w:t>
            </w:r>
          </w:p>
        </w:tc>
        <w:tc>
          <w:tcPr>
            <w:tcW w:w="1805" w:type="dxa"/>
          </w:tcPr>
          <w:p w14:paraId="4C3955AE">
            <w:pPr>
              <w:spacing w:after="0" w:line="240" w:lineRule="auto"/>
            </w:pPr>
            <w:r>
              <w:t>The Bazaar of Bad Dreams</w:t>
            </w:r>
          </w:p>
        </w:tc>
        <w:tc>
          <w:tcPr>
            <w:tcW w:w="1410" w:type="dxa"/>
          </w:tcPr>
          <w:p w14:paraId="01553912">
            <w:pPr>
              <w:spacing w:after="0" w:line="240" w:lineRule="auto"/>
            </w:pPr>
            <w:r>
              <w:t>Stephen King</w:t>
            </w:r>
          </w:p>
        </w:tc>
        <w:tc>
          <w:tcPr>
            <w:tcW w:w="760" w:type="dxa"/>
          </w:tcPr>
          <w:p w14:paraId="1491DB6A">
            <w:pPr>
              <w:spacing w:after="0" w:line="240" w:lineRule="auto"/>
            </w:pPr>
            <w:r>
              <w:t>495.0</w:t>
            </w:r>
          </w:p>
        </w:tc>
        <w:tc>
          <w:tcPr>
            <w:tcW w:w="3560" w:type="dxa"/>
          </w:tcPr>
          <w:p w14:paraId="54A8CA93">
            <w:pPr>
              <w:spacing w:after="0" w:line="240" w:lineRule="auto"/>
            </w:pPr>
            <w:r>
              <w:t>A master storyteller at his best—the O. Henry Prize winner Stephen King delivers a generous collection of stories, several of them brand-new, featuring revelatory autobiographical comments on when, why, and how he cam...</w:t>
            </w:r>
          </w:p>
        </w:tc>
        <w:tc>
          <w:tcPr>
            <w:tcW w:w="700" w:type="dxa"/>
          </w:tcPr>
          <w:p w14:paraId="47E7FAAB">
            <w:pPr>
              <w:spacing w:after="0" w:line="240" w:lineRule="auto"/>
            </w:pPr>
            <w:r>
              <w:t>恐怖</w:t>
            </w:r>
          </w:p>
        </w:tc>
      </w:tr>
      <w:tr w14:paraId="22724E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4D9C9D50">
            <w:pPr>
              <w:spacing w:after="0" w:line="240" w:lineRule="auto"/>
            </w:pPr>
            <w:r>
              <w:t>1234</w:t>
            </w:r>
          </w:p>
        </w:tc>
        <w:tc>
          <w:tcPr>
            <w:tcW w:w="1805" w:type="dxa"/>
          </w:tcPr>
          <w:p w14:paraId="5741BA7F">
            <w:pPr>
              <w:spacing w:after="0" w:line="240" w:lineRule="auto"/>
            </w:pPr>
            <w:r>
              <w:t>The Girl With No Past</w:t>
            </w:r>
          </w:p>
        </w:tc>
        <w:tc>
          <w:tcPr>
            <w:tcW w:w="1410" w:type="dxa"/>
          </w:tcPr>
          <w:p w14:paraId="1B8B6C5A">
            <w:pPr>
              <w:spacing w:after="0" w:line="240" w:lineRule="auto"/>
            </w:pPr>
            <w:r>
              <w:t>Kathryn Croft</w:t>
            </w:r>
          </w:p>
        </w:tc>
        <w:tc>
          <w:tcPr>
            <w:tcW w:w="760" w:type="dxa"/>
          </w:tcPr>
          <w:p w14:paraId="459A52BF">
            <w:pPr>
              <w:spacing w:after="0" w:line="240" w:lineRule="auto"/>
            </w:pPr>
          </w:p>
        </w:tc>
        <w:tc>
          <w:tcPr>
            <w:tcW w:w="3560" w:type="dxa"/>
          </w:tcPr>
          <w:p w14:paraId="4D9D0D92">
            <w:pPr>
              <w:spacing w:after="0" w:line="240" w:lineRule="auto"/>
            </w:pPr>
            <w:r>
              <w:t>A gripping psychological thriller for fans of Gone Girl and The Girl on the Train.Leah Mills lives a life of a fugitive – kept on the run by one terrible day from her past. It is a lonely life, without a social life o...</w:t>
            </w:r>
          </w:p>
        </w:tc>
        <w:tc>
          <w:tcPr>
            <w:tcW w:w="700" w:type="dxa"/>
          </w:tcPr>
          <w:p w14:paraId="2211D91D">
            <w:pPr>
              <w:spacing w:after="0" w:line="240" w:lineRule="auto"/>
            </w:pPr>
            <w:r>
              <w:t>悬疑</w:t>
            </w:r>
          </w:p>
        </w:tc>
      </w:tr>
      <w:tr w14:paraId="2AE97A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4EC8B592">
            <w:pPr>
              <w:spacing w:after="0" w:line="240" w:lineRule="auto"/>
            </w:pPr>
            <w:r>
              <w:t>1235</w:t>
            </w:r>
          </w:p>
        </w:tc>
        <w:tc>
          <w:tcPr>
            <w:tcW w:w="1805" w:type="dxa"/>
          </w:tcPr>
          <w:p w14:paraId="294481EB">
            <w:pPr>
              <w:spacing w:after="0" w:line="240" w:lineRule="auto"/>
            </w:pPr>
            <w:r>
              <w:t>The Fountainhead</w:t>
            </w:r>
          </w:p>
        </w:tc>
        <w:tc>
          <w:tcPr>
            <w:tcW w:w="1410" w:type="dxa"/>
          </w:tcPr>
          <w:p w14:paraId="54359653">
            <w:pPr>
              <w:spacing w:after="0" w:line="240" w:lineRule="auto"/>
            </w:pPr>
            <w:r>
              <w:t>Ayn Rand / Leonard Peikoff</w:t>
            </w:r>
          </w:p>
        </w:tc>
        <w:tc>
          <w:tcPr>
            <w:tcW w:w="760" w:type="dxa"/>
          </w:tcPr>
          <w:p w14:paraId="4E3ABF9D">
            <w:pPr>
              <w:spacing w:after="0" w:line="240" w:lineRule="auto"/>
            </w:pPr>
            <w:r>
              <w:t>704.0</w:t>
            </w:r>
          </w:p>
        </w:tc>
        <w:tc>
          <w:tcPr>
            <w:tcW w:w="3560" w:type="dxa"/>
          </w:tcPr>
          <w:p w14:paraId="1BBB8D73">
            <w:pPr>
              <w:spacing w:after="0" w:line="240" w:lineRule="auto"/>
            </w:pPr>
            <w:r>
              <w:t>The revolutionary literary vision that sowed the seeds of Objectivism, Ayn Rand's groundbreaking philosophy, and brought her immediate worldwide acclaim.This modern classic is the story of intransigent young architect...</w:t>
            </w:r>
          </w:p>
        </w:tc>
        <w:tc>
          <w:tcPr>
            <w:tcW w:w="700" w:type="dxa"/>
          </w:tcPr>
          <w:p w14:paraId="704E9EAA">
            <w:pPr>
              <w:spacing w:after="0" w:line="240" w:lineRule="auto"/>
            </w:pPr>
            <w:r>
              <w:t>文学</w:t>
            </w:r>
          </w:p>
        </w:tc>
      </w:tr>
      <w:tr w14:paraId="611257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3C685AC8">
            <w:pPr>
              <w:spacing w:after="0" w:line="240" w:lineRule="auto"/>
            </w:pPr>
            <w:r>
              <w:t>1236</w:t>
            </w:r>
          </w:p>
        </w:tc>
        <w:tc>
          <w:tcPr>
            <w:tcW w:w="1805" w:type="dxa"/>
          </w:tcPr>
          <w:p w14:paraId="41AA0CC2">
            <w:pPr>
              <w:spacing w:after="0" w:line="240" w:lineRule="auto"/>
            </w:pPr>
            <w:r>
              <w:t>Howl's Moving Castle (Howl's Moving Castle, #1)</w:t>
            </w:r>
          </w:p>
        </w:tc>
        <w:tc>
          <w:tcPr>
            <w:tcW w:w="1410" w:type="dxa"/>
          </w:tcPr>
          <w:p w14:paraId="3E57AAD6">
            <w:pPr>
              <w:spacing w:after="0" w:line="240" w:lineRule="auto"/>
            </w:pPr>
            <w:r>
              <w:t>Diana Wynne Jones</w:t>
            </w:r>
          </w:p>
        </w:tc>
        <w:tc>
          <w:tcPr>
            <w:tcW w:w="760" w:type="dxa"/>
          </w:tcPr>
          <w:p w14:paraId="0C31F240">
            <w:pPr>
              <w:spacing w:after="0" w:line="240" w:lineRule="auto"/>
            </w:pPr>
            <w:r>
              <w:t>329.0</w:t>
            </w:r>
          </w:p>
        </w:tc>
        <w:tc>
          <w:tcPr>
            <w:tcW w:w="3560" w:type="dxa"/>
          </w:tcPr>
          <w:p w14:paraId="04869247">
            <w:pPr>
              <w:spacing w:after="0" w:line="240" w:lineRule="auto"/>
            </w:pPr>
            <w:r>
              <w:t>An alternative cover for this ISBN can be found hereSophie has the great misfortune of being the eldest of three daughters, destined to fail miserably should she ever leave home to seek her fate. But when she unwittin...</w:t>
            </w:r>
          </w:p>
        </w:tc>
        <w:tc>
          <w:tcPr>
            <w:tcW w:w="700" w:type="dxa"/>
          </w:tcPr>
          <w:p w14:paraId="52871A10">
            <w:pPr>
              <w:spacing w:after="0" w:line="240" w:lineRule="auto"/>
            </w:pPr>
            <w:r>
              <w:t>奇幻</w:t>
            </w:r>
          </w:p>
        </w:tc>
      </w:tr>
      <w:tr w14:paraId="22726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7C6FFBD0">
            <w:pPr>
              <w:spacing w:after="0" w:line="240" w:lineRule="auto"/>
            </w:pPr>
            <w:r>
              <w:t>1237</w:t>
            </w:r>
          </w:p>
        </w:tc>
        <w:tc>
          <w:tcPr>
            <w:tcW w:w="1805" w:type="dxa"/>
          </w:tcPr>
          <w:p w14:paraId="02B1A8FC">
            <w:pPr>
              <w:spacing w:after="0" w:line="240" w:lineRule="auto"/>
            </w:pPr>
            <w:r>
              <w:t>At the Water's Edge</w:t>
            </w:r>
          </w:p>
        </w:tc>
        <w:tc>
          <w:tcPr>
            <w:tcW w:w="1410" w:type="dxa"/>
          </w:tcPr>
          <w:p w14:paraId="2989379E">
            <w:pPr>
              <w:spacing w:after="0" w:line="240" w:lineRule="auto"/>
            </w:pPr>
            <w:r>
              <w:t>Sara Gruen</w:t>
            </w:r>
          </w:p>
        </w:tc>
        <w:tc>
          <w:tcPr>
            <w:tcW w:w="760" w:type="dxa"/>
          </w:tcPr>
          <w:p w14:paraId="6A2CA1A7">
            <w:pPr>
              <w:spacing w:after="0" w:line="240" w:lineRule="auto"/>
            </w:pPr>
            <w:r>
              <w:t>348.0</w:t>
            </w:r>
          </w:p>
        </w:tc>
        <w:tc>
          <w:tcPr>
            <w:tcW w:w="3560" w:type="dxa"/>
          </w:tcPr>
          <w:p w14:paraId="635DFDFD">
            <w:pPr>
              <w:spacing w:after="0" w:line="240" w:lineRule="auto"/>
            </w:pPr>
            <w:r>
              <w:t>After embarrassing themselves at the social event of the year in high society Philadelphia on New Year’s Eve of 1942, Maddie and Ellis Hyde are cut off financially by Ellis’s father, a former army Colonel who is alrea...</w:t>
            </w:r>
          </w:p>
        </w:tc>
        <w:tc>
          <w:tcPr>
            <w:tcW w:w="700" w:type="dxa"/>
          </w:tcPr>
          <w:p w14:paraId="3E6B1985">
            <w:pPr>
              <w:spacing w:after="0" w:line="240" w:lineRule="auto"/>
            </w:pPr>
            <w:r>
              <w:t>历史</w:t>
            </w:r>
          </w:p>
        </w:tc>
      </w:tr>
      <w:tr w14:paraId="1CF501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04472319">
            <w:pPr>
              <w:spacing w:after="0" w:line="240" w:lineRule="auto"/>
            </w:pPr>
            <w:r>
              <w:t>1238</w:t>
            </w:r>
          </w:p>
        </w:tc>
        <w:tc>
          <w:tcPr>
            <w:tcW w:w="1805" w:type="dxa"/>
          </w:tcPr>
          <w:p w14:paraId="36544F21">
            <w:pPr>
              <w:spacing w:after="0" w:line="240" w:lineRule="auto"/>
            </w:pPr>
            <w:r>
              <w:t>I Am the Messenger</w:t>
            </w:r>
          </w:p>
        </w:tc>
        <w:tc>
          <w:tcPr>
            <w:tcW w:w="1410" w:type="dxa"/>
          </w:tcPr>
          <w:p w14:paraId="2E3C1DA9">
            <w:pPr>
              <w:spacing w:after="0" w:line="240" w:lineRule="auto"/>
            </w:pPr>
            <w:r>
              <w:t>Markus Zusak</w:t>
            </w:r>
          </w:p>
        </w:tc>
        <w:tc>
          <w:tcPr>
            <w:tcW w:w="760" w:type="dxa"/>
          </w:tcPr>
          <w:p w14:paraId="29F0C26B">
            <w:pPr>
              <w:spacing w:after="0" w:line="240" w:lineRule="auto"/>
            </w:pPr>
            <w:r>
              <w:t>357.0</w:t>
            </w:r>
          </w:p>
        </w:tc>
        <w:tc>
          <w:tcPr>
            <w:tcW w:w="3560" w:type="dxa"/>
          </w:tcPr>
          <w:p w14:paraId="21D725C6">
            <w:pPr>
              <w:spacing w:after="0" w:line="240" w:lineRule="auto"/>
            </w:pPr>
            <w:r>
              <w:t>protect the diamondssurvive the clubsdig deep through the spadesfeel the heartsEd Kennedy is an underage cabdriver without much of a future. He's pathetic at playing cards, hopelessly in love with his best friend, Aud...</w:t>
            </w:r>
          </w:p>
        </w:tc>
        <w:tc>
          <w:tcPr>
            <w:tcW w:w="700" w:type="dxa"/>
          </w:tcPr>
          <w:p w14:paraId="4148C7C6">
            <w:pPr>
              <w:spacing w:after="0" w:line="240" w:lineRule="auto"/>
            </w:pPr>
            <w:r>
              <w:t>青春</w:t>
            </w:r>
          </w:p>
        </w:tc>
      </w:tr>
      <w:tr w14:paraId="439F86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008D5487">
            <w:pPr>
              <w:spacing w:after="0" w:line="240" w:lineRule="auto"/>
            </w:pPr>
            <w:r>
              <w:t>1239</w:t>
            </w:r>
          </w:p>
        </w:tc>
        <w:tc>
          <w:tcPr>
            <w:tcW w:w="1805" w:type="dxa"/>
          </w:tcPr>
          <w:p w14:paraId="24E5E27E">
            <w:pPr>
              <w:spacing w:after="0" w:line="240" w:lineRule="auto"/>
            </w:pPr>
            <w:r>
              <w:t>Mile High (Up in the Air, #2)</w:t>
            </w:r>
          </w:p>
        </w:tc>
        <w:tc>
          <w:tcPr>
            <w:tcW w:w="1410" w:type="dxa"/>
          </w:tcPr>
          <w:p w14:paraId="0320BEE2">
            <w:pPr>
              <w:spacing w:after="0" w:line="240" w:lineRule="auto"/>
            </w:pPr>
            <w:r>
              <w:t>R.K. Lilley</w:t>
            </w:r>
          </w:p>
        </w:tc>
        <w:tc>
          <w:tcPr>
            <w:tcW w:w="760" w:type="dxa"/>
          </w:tcPr>
          <w:p w14:paraId="7EA85F92">
            <w:pPr>
              <w:spacing w:after="0" w:line="240" w:lineRule="auto"/>
            </w:pPr>
            <w:r>
              <w:t>283.0</w:t>
            </w:r>
          </w:p>
        </w:tc>
        <w:tc>
          <w:tcPr>
            <w:tcW w:w="3560" w:type="dxa"/>
          </w:tcPr>
          <w:p w14:paraId="7E72D4D2">
            <w:pPr>
              <w:spacing w:after="0" w:line="240" w:lineRule="auto"/>
            </w:pPr>
            <w:r>
              <w:t>James and Bianca’s tumultuous story continues in the sequel to In Flight.James has initiated Bianca into a dark and drugging world of passion and pain. He taught her about her own submissive, masochistic nature, and s...</w:t>
            </w:r>
          </w:p>
        </w:tc>
        <w:tc>
          <w:tcPr>
            <w:tcW w:w="700" w:type="dxa"/>
          </w:tcPr>
          <w:p w14:paraId="7736150E">
            <w:pPr>
              <w:spacing w:after="0" w:line="240" w:lineRule="auto"/>
            </w:pPr>
            <w:r>
              <w:t>言情</w:t>
            </w:r>
          </w:p>
        </w:tc>
      </w:tr>
      <w:tr w14:paraId="695C4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2CF31BAD">
            <w:pPr>
              <w:spacing w:after="0" w:line="240" w:lineRule="auto"/>
            </w:pPr>
            <w:r>
              <w:t>1240</w:t>
            </w:r>
          </w:p>
        </w:tc>
        <w:tc>
          <w:tcPr>
            <w:tcW w:w="1805" w:type="dxa"/>
          </w:tcPr>
          <w:p w14:paraId="462A1E85">
            <w:pPr>
              <w:spacing w:after="0" w:line="240" w:lineRule="auto"/>
            </w:pPr>
            <w:r>
              <w:t>The Devil's Star (Harry Hole, #5)</w:t>
            </w:r>
          </w:p>
        </w:tc>
        <w:tc>
          <w:tcPr>
            <w:tcW w:w="1410" w:type="dxa"/>
          </w:tcPr>
          <w:p w14:paraId="2049256A">
            <w:pPr>
              <w:spacing w:after="0" w:line="240" w:lineRule="auto"/>
            </w:pPr>
            <w:r>
              <w:t>Jo Nesbø</w:t>
            </w:r>
          </w:p>
        </w:tc>
        <w:tc>
          <w:tcPr>
            <w:tcW w:w="760" w:type="dxa"/>
          </w:tcPr>
          <w:p w14:paraId="6E8AD275">
            <w:pPr>
              <w:spacing w:after="0" w:line="240" w:lineRule="auto"/>
            </w:pPr>
            <w:r>
              <w:t>528.0</w:t>
            </w:r>
          </w:p>
        </w:tc>
        <w:tc>
          <w:tcPr>
            <w:tcW w:w="3560" w:type="dxa"/>
          </w:tcPr>
          <w:p w14:paraId="2B60E91C">
            <w:pPr>
              <w:spacing w:after="0" w:line="240" w:lineRule="auto"/>
            </w:pPr>
            <w:r>
              <w:t>A young woman is murdered in her Oslo flat. One finger has been severed from her left hand, and behind her eyelid is secreted a tiny red diamond in the shape of a five-pointed star - a pentagram, the devil's star.Dete...</w:t>
            </w:r>
          </w:p>
        </w:tc>
        <w:tc>
          <w:tcPr>
            <w:tcW w:w="700" w:type="dxa"/>
          </w:tcPr>
          <w:p w14:paraId="270C223A">
            <w:pPr>
              <w:spacing w:after="0" w:line="240" w:lineRule="auto"/>
            </w:pPr>
            <w:r>
              <w:t>推理</w:t>
            </w:r>
          </w:p>
        </w:tc>
      </w:tr>
      <w:tr w14:paraId="6054CE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20C967D0">
            <w:pPr>
              <w:spacing w:after="0" w:line="240" w:lineRule="auto"/>
            </w:pPr>
            <w:r>
              <w:t>1241</w:t>
            </w:r>
          </w:p>
        </w:tc>
        <w:tc>
          <w:tcPr>
            <w:tcW w:w="1805" w:type="dxa"/>
          </w:tcPr>
          <w:p w14:paraId="63B52617">
            <w:pPr>
              <w:spacing w:after="0" w:line="240" w:lineRule="auto"/>
            </w:pPr>
            <w:r>
              <w:t>Bonhoeffer: Pastor, Martyr, Prophet, Spy</w:t>
            </w:r>
          </w:p>
        </w:tc>
        <w:tc>
          <w:tcPr>
            <w:tcW w:w="1410" w:type="dxa"/>
          </w:tcPr>
          <w:p w14:paraId="24673BC2">
            <w:pPr>
              <w:spacing w:after="0" w:line="240" w:lineRule="auto"/>
            </w:pPr>
            <w:r>
              <w:t>Eric Metaxas</w:t>
            </w:r>
          </w:p>
        </w:tc>
        <w:tc>
          <w:tcPr>
            <w:tcW w:w="760" w:type="dxa"/>
          </w:tcPr>
          <w:p w14:paraId="57E030EC">
            <w:pPr>
              <w:spacing w:after="0" w:line="240" w:lineRule="auto"/>
            </w:pPr>
            <w:r>
              <w:t>608.0</w:t>
            </w:r>
          </w:p>
        </w:tc>
        <w:tc>
          <w:tcPr>
            <w:tcW w:w="3560" w:type="dxa"/>
          </w:tcPr>
          <w:p w14:paraId="221EDFF4">
            <w:pPr>
              <w:spacing w:after="0" w:line="240" w:lineRule="auto"/>
            </w:pPr>
            <w:r>
              <w:t>As Adolf Hitler and the Nazis seduced a nation, bullied a continent, and attempted to exterminate the Jews of Europe, a small number of dissidents and saboteurs worked to dismantle the Third Reich from the inside. One...</w:t>
            </w:r>
          </w:p>
        </w:tc>
        <w:tc>
          <w:tcPr>
            <w:tcW w:w="700" w:type="dxa"/>
          </w:tcPr>
          <w:p w14:paraId="2DAA2AAF">
            <w:pPr>
              <w:spacing w:after="0" w:line="240" w:lineRule="auto"/>
            </w:pPr>
            <w:r>
              <w:t>传记</w:t>
            </w:r>
          </w:p>
        </w:tc>
      </w:tr>
      <w:tr w14:paraId="1F0595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59862B20">
            <w:pPr>
              <w:spacing w:after="0" w:line="240" w:lineRule="auto"/>
            </w:pPr>
            <w:r>
              <w:t>1242</w:t>
            </w:r>
          </w:p>
        </w:tc>
        <w:tc>
          <w:tcPr>
            <w:tcW w:w="1805" w:type="dxa"/>
          </w:tcPr>
          <w:p w14:paraId="5E927C65">
            <w:pPr>
              <w:spacing w:after="0" w:line="240" w:lineRule="auto"/>
            </w:pPr>
            <w:r>
              <w:t>Cibola Burn (The Expanse, #4)</w:t>
            </w:r>
          </w:p>
        </w:tc>
        <w:tc>
          <w:tcPr>
            <w:tcW w:w="1410" w:type="dxa"/>
          </w:tcPr>
          <w:p w14:paraId="5B59A427">
            <w:pPr>
              <w:spacing w:after="0" w:line="240" w:lineRule="auto"/>
            </w:pPr>
            <w:r>
              <w:t>James S.A. Corey</w:t>
            </w:r>
          </w:p>
        </w:tc>
        <w:tc>
          <w:tcPr>
            <w:tcW w:w="760" w:type="dxa"/>
          </w:tcPr>
          <w:p w14:paraId="0AB66777">
            <w:pPr>
              <w:spacing w:after="0" w:line="240" w:lineRule="auto"/>
            </w:pPr>
            <w:r>
              <w:t>581.0</w:t>
            </w:r>
          </w:p>
        </w:tc>
        <w:tc>
          <w:tcPr>
            <w:tcW w:w="3560" w:type="dxa"/>
          </w:tcPr>
          <w:p w14:paraId="62DE83C5">
            <w:pPr>
              <w:spacing w:after="0" w:line="240" w:lineRule="auto"/>
            </w:pPr>
            <w:r>
              <w:t>The fourth novel in James S.A. Corey’s New York Times bestselling Expanse seriesThe gates have opened the way to thousands of habitable planets, and the land rush has begun. Settlers stream out from humanity's home pl...</w:t>
            </w:r>
          </w:p>
        </w:tc>
        <w:tc>
          <w:tcPr>
            <w:tcW w:w="700" w:type="dxa"/>
          </w:tcPr>
          <w:p w14:paraId="7D2BC3C9">
            <w:pPr>
              <w:spacing w:after="0" w:line="240" w:lineRule="auto"/>
            </w:pPr>
            <w:r>
              <w:t>科幻</w:t>
            </w:r>
          </w:p>
        </w:tc>
      </w:tr>
      <w:tr w14:paraId="28E325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3D1AF458">
            <w:pPr>
              <w:spacing w:after="0" w:line="240" w:lineRule="auto"/>
            </w:pPr>
            <w:r>
              <w:t>1243</w:t>
            </w:r>
          </w:p>
        </w:tc>
        <w:tc>
          <w:tcPr>
            <w:tcW w:w="1805" w:type="dxa"/>
          </w:tcPr>
          <w:p w14:paraId="249D4DDD">
            <w:pPr>
              <w:spacing w:after="0" w:line="240" w:lineRule="auto"/>
            </w:pPr>
            <w:r>
              <w:t>The Woman in Black</w:t>
            </w:r>
          </w:p>
        </w:tc>
        <w:tc>
          <w:tcPr>
            <w:tcW w:w="1410" w:type="dxa"/>
          </w:tcPr>
          <w:p w14:paraId="1F73E33D">
            <w:pPr>
              <w:spacing w:after="0" w:line="240" w:lineRule="auto"/>
            </w:pPr>
            <w:r>
              <w:t>Susan Hill / John Lawrence</w:t>
            </w:r>
          </w:p>
        </w:tc>
        <w:tc>
          <w:tcPr>
            <w:tcW w:w="760" w:type="dxa"/>
          </w:tcPr>
          <w:p w14:paraId="1758EA59">
            <w:pPr>
              <w:spacing w:after="0" w:line="240" w:lineRule="auto"/>
            </w:pPr>
            <w:r>
              <w:t>138.0</w:t>
            </w:r>
          </w:p>
        </w:tc>
        <w:tc>
          <w:tcPr>
            <w:tcW w:w="3560" w:type="dxa"/>
          </w:tcPr>
          <w:p w14:paraId="55DC0D62">
            <w:pPr>
              <w:spacing w:after="0" w:line="240" w:lineRule="auto"/>
            </w:pPr>
            <w:r>
              <w:t>What real reader does not yearn, somewhere in the recesses of his or her heart, for a really literate, first-class thriller--one that chills the body, but warms the soul with plot, perception, and language at once ast...</w:t>
            </w:r>
          </w:p>
        </w:tc>
        <w:tc>
          <w:tcPr>
            <w:tcW w:w="700" w:type="dxa"/>
          </w:tcPr>
          <w:p w14:paraId="73448A97">
            <w:pPr>
              <w:spacing w:after="0" w:line="240" w:lineRule="auto"/>
            </w:pPr>
            <w:r>
              <w:t>恐怖</w:t>
            </w:r>
          </w:p>
        </w:tc>
      </w:tr>
      <w:tr w14:paraId="33EB6E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6F6F45C0">
            <w:pPr>
              <w:spacing w:after="0" w:line="240" w:lineRule="auto"/>
            </w:pPr>
            <w:r>
              <w:t>1244</w:t>
            </w:r>
          </w:p>
        </w:tc>
        <w:tc>
          <w:tcPr>
            <w:tcW w:w="1805" w:type="dxa"/>
          </w:tcPr>
          <w:p w14:paraId="68C3FC7D">
            <w:pPr>
              <w:spacing w:after="0" w:line="240" w:lineRule="auto"/>
            </w:pPr>
            <w:r>
              <w:t>Full Black (Scot Harvath, #10)</w:t>
            </w:r>
          </w:p>
        </w:tc>
        <w:tc>
          <w:tcPr>
            <w:tcW w:w="1410" w:type="dxa"/>
          </w:tcPr>
          <w:p w14:paraId="3E8B55E5">
            <w:pPr>
              <w:spacing w:after="0" w:line="240" w:lineRule="auto"/>
            </w:pPr>
            <w:r>
              <w:t>Brad Thor</w:t>
            </w:r>
          </w:p>
        </w:tc>
        <w:tc>
          <w:tcPr>
            <w:tcW w:w="760" w:type="dxa"/>
          </w:tcPr>
          <w:p w14:paraId="5798E133">
            <w:pPr>
              <w:spacing w:after="0" w:line="240" w:lineRule="auto"/>
            </w:pPr>
            <w:r>
              <w:t>400.0</w:t>
            </w:r>
          </w:p>
        </w:tc>
        <w:tc>
          <w:tcPr>
            <w:tcW w:w="3560" w:type="dxa"/>
          </w:tcPr>
          <w:p w14:paraId="44290852">
            <w:pPr>
              <w:spacing w:after="0" w:line="240" w:lineRule="auto"/>
            </w:pPr>
            <w:r>
              <w:t>#1 New York Times bestselling author Brad Thor brings readers his darkest and most intriguing thriller yet—a terrifying story of espionage and betrayal—brilliantly paced with superb nonstop action.Born in the shadows...</w:t>
            </w:r>
          </w:p>
        </w:tc>
        <w:tc>
          <w:tcPr>
            <w:tcW w:w="700" w:type="dxa"/>
          </w:tcPr>
          <w:p w14:paraId="06112CB2">
            <w:pPr>
              <w:spacing w:after="0" w:line="240" w:lineRule="auto"/>
            </w:pPr>
            <w:r>
              <w:t>悬疑</w:t>
            </w:r>
          </w:p>
        </w:tc>
      </w:tr>
      <w:tr w14:paraId="44ED3D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2D4EEF49">
            <w:pPr>
              <w:spacing w:after="0" w:line="240" w:lineRule="auto"/>
            </w:pPr>
            <w:r>
              <w:t>1245</w:t>
            </w:r>
          </w:p>
        </w:tc>
        <w:tc>
          <w:tcPr>
            <w:tcW w:w="1805" w:type="dxa"/>
          </w:tcPr>
          <w:p w14:paraId="4892F24B">
            <w:pPr>
              <w:spacing w:after="0" w:line="240" w:lineRule="auto"/>
            </w:pPr>
            <w:r>
              <w:t>The Hunt for Red October (Jack Ryan Universe, #4)</w:t>
            </w:r>
          </w:p>
        </w:tc>
        <w:tc>
          <w:tcPr>
            <w:tcW w:w="1410" w:type="dxa"/>
          </w:tcPr>
          <w:p w14:paraId="312F0721">
            <w:pPr>
              <w:spacing w:after="0" w:line="240" w:lineRule="auto"/>
            </w:pPr>
            <w:r>
              <w:t>Tom Clancy</w:t>
            </w:r>
          </w:p>
        </w:tc>
        <w:tc>
          <w:tcPr>
            <w:tcW w:w="760" w:type="dxa"/>
          </w:tcPr>
          <w:p w14:paraId="798D4EA1">
            <w:pPr>
              <w:spacing w:after="0" w:line="240" w:lineRule="auto"/>
            </w:pPr>
            <w:r>
              <w:t>432.0</w:t>
            </w:r>
          </w:p>
        </w:tc>
        <w:tc>
          <w:tcPr>
            <w:tcW w:w="3560" w:type="dxa"/>
          </w:tcPr>
          <w:p w14:paraId="50C55E0F">
            <w:pPr>
              <w:spacing w:after="0" w:line="240" w:lineRule="auto"/>
            </w:pPr>
            <w:r>
              <w:t>Here is the runaway bestseller that launched Tom Clancy's phenomenal career. A military thriller so gripping in its action and so convincing in its accuracy that the author was rumored to have been debriefed by the Wh...</w:t>
            </w:r>
          </w:p>
        </w:tc>
        <w:tc>
          <w:tcPr>
            <w:tcW w:w="700" w:type="dxa"/>
          </w:tcPr>
          <w:p w14:paraId="4622A3BD">
            <w:pPr>
              <w:spacing w:after="0" w:line="240" w:lineRule="auto"/>
            </w:pPr>
            <w:r>
              <w:t>文学</w:t>
            </w:r>
          </w:p>
        </w:tc>
      </w:tr>
      <w:tr w14:paraId="028F3E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6649727F">
            <w:pPr>
              <w:spacing w:after="0" w:line="240" w:lineRule="auto"/>
            </w:pPr>
            <w:r>
              <w:t>1246</w:t>
            </w:r>
          </w:p>
        </w:tc>
        <w:tc>
          <w:tcPr>
            <w:tcW w:w="1805" w:type="dxa"/>
          </w:tcPr>
          <w:p w14:paraId="287D40FF">
            <w:pPr>
              <w:spacing w:after="0" w:line="240" w:lineRule="auto"/>
            </w:pPr>
            <w:r>
              <w:t>Naruto, Vol. 01: The Tests of the Ninja (Naruto, #1)</w:t>
            </w:r>
          </w:p>
        </w:tc>
        <w:tc>
          <w:tcPr>
            <w:tcW w:w="1410" w:type="dxa"/>
          </w:tcPr>
          <w:p w14:paraId="5860782E">
            <w:pPr>
              <w:spacing w:after="0" w:line="240" w:lineRule="auto"/>
            </w:pPr>
            <w:r>
              <w:t>Masashi Kishimoto / Katy Bridges</w:t>
            </w:r>
          </w:p>
        </w:tc>
        <w:tc>
          <w:tcPr>
            <w:tcW w:w="760" w:type="dxa"/>
          </w:tcPr>
          <w:p w14:paraId="792CDD1D">
            <w:pPr>
              <w:spacing w:after="0" w:line="240" w:lineRule="auto"/>
            </w:pPr>
            <w:r>
              <w:t>187.0</w:t>
            </w:r>
          </w:p>
        </w:tc>
        <w:tc>
          <w:tcPr>
            <w:tcW w:w="3560" w:type="dxa"/>
          </w:tcPr>
          <w:p w14:paraId="42316424">
            <w:pPr>
              <w:spacing w:after="0" w:line="240" w:lineRule="auto"/>
            </w:pPr>
            <w:r>
              <w:t>Naruto is a ninja-in-training with an incorrigible knack for mischief. His wild antics amuse his teammates, but Naruto is completely serious about one thing: becoming the world's greatest ninja! UZUMAKI NARUTO Twelve...</w:t>
            </w:r>
          </w:p>
        </w:tc>
        <w:tc>
          <w:tcPr>
            <w:tcW w:w="700" w:type="dxa"/>
          </w:tcPr>
          <w:p w14:paraId="2BBCF540">
            <w:pPr>
              <w:spacing w:after="0" w:line="240" w:lineRule="auto"/>
            </w:pPr>
            <w:r>
              <w:t>奇幻</w:t>
            </w:r>
          </w:p>
        </w:tc>
      </w:tr>
      <w:tr w14:paraId="01F221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04B717D6">
            <w:pPr>
              <w:spacing w:after="0" w:line="240" w:lineRule="auto"/>
            </w:pPr>
            <w:r>
              <w:t>1247</w:t>
            </w:r>
          </w:p>
        </w:tc>
        <w:tc>
          <w:tcPr>
            <w:tcW w:w="1805" w:type="dxa"/>
          </w:tcPr>
          <w:p w14:paraId="2749A666">
            <w:pPr>
              <w:spacing w:after="0" w:line="240" w:lineRule="auto"/>
            </w:pPr>
            <w:r>
              <w:t>Edge of Eternity (The Century Trilogy, #3)</w:t>
            </w:r>
          </w:p>
        </w:tc>
        <w:tc>
          <w:tcPr>
            <w:tcW w:w="1410" w:type="dxa"/>
          </w:tcPr>
          <w:p w14:paraId="0AFABA24">
            <w:pPr>
              <w:spacing w:after="0" w:line="240" w:lineRule="auto"/>
            </w:pPr>
            <w:r>
              <w:t>Ken Follett</w:t>
            </w:r>
          </w:p>
        </w:tc>
        <w:tc>
          <w:tcPr>
            <w:tcW w:w="760" w:type="dxa"/>
          </w:tcPr>
          <w:p w14:paraId="5330C4AF">
            <w:pPr>
              <w:spacing w:after="0" w:line="240" w:lineRule="auto"/>
            </w:pPr>
          </w:p>
        </w:tc>
        <w:tc>
          <w:tcPr>
            <w:tcW w:w="3560" w:type="dxa"/>
          </w:tcPr>
          <w:p w14:paraId="0FC8D32D">
            <w:pPr>
              <w:spacing w:after="0" w:line="240" w:lineRule="auto"/>
            </w:pPr>
            <w:r>
              <w:t>Edge of Eternity is the sweeping, passionate conclusion to Ken Follett’s extraordinary historical epic, The Century Trilogy. Throughout these books, Follett has followed the fortunes of five intertwined families – Ame...</w:t>
            </w:r>
          </w:p>
        </w:tc>
        <w:tc>
          <w:tcPr>
            <w:tcW w:w="700" w:type="dxa"/>
          </w:tcPr>
          <w:p w14:paraId="497A3F41">
            <w:pPr>
              <w:spacing w:after="0" w:line="240" w:lineRule="auto"/>
            </w:pPr>
            <w:r>
              <w:t>历史</w:t>
            </w:r>
          </w:p>
        </w:tc>
      </w:tr>
      <w:tr w14:paraId="42E397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4B3B8F72">
            <w:pPr>
              <w:spacing w:after="0" w:line="240" w:lineRule="auto"/>
            </w:pPr>
            <w:r>
              <w:t>1248</w:t>
            </w:r>
          </w:p>
        </w:tc>
        <w:tc>
          <w:tcPr>
            <w:tcW w:w="1805" w:type="dxa"/>
          </w:tcPr>
          <w:p w14:paraId="682354D5">
            <w:pPr>
              <w:spacing w:after="0" w:line="240" w:lineRule="auto"/>
            </w:pPr>
            <w:r>
              <w:t>Awakened (House of Night, #8)</w:t>
            </w:r>
          </w:p>
        </w:tc>
        <w:tc>
          <w:tcPr>
            <w:tcW w:w="1410" w:type="dxa"/>
          </w:tcPr>
          <w:p w14:paraId="25695520">
            <w:pPr>
              <w:spacing w:after="0" w:line="240" w:lineRule="auto"/>
            </w:pPr>
            <w:r>
              <w:t>P.C. Cast / Kristin Cast</w:t>
            </w:r>
          </w:p>
        </w:tc>
        <w:tc>
          <w:tcPr>
            <w:tcW w:w="760" w:type="dxa"/>
          </w:tcPr>
          <w:p w14:paraId="737073F2">
            <w:pPr>
              <w:spacing w:after="0" w:line="240" w:lineRule="auto"/>
            </w:pPr>
            <w:r>
              <w:t>290.0</w:t>
            </w:r>
          </w:p>
        </w:tc>
        <w:tc>
          <w:tcPr>
            <w:tcW w:w="3560" w:type="dxa"/>
          </w:tcPr>
          <w:p w14:paraId="0283F2E7">
            <w:pPr>
              <w:spacing w:after="0" w:line="240" w:lineRule="auto"/>
            </w:pPr>
            <w:r>
              <w:t>Exonerated by the Vampyre High Council and returned to her position of High Priestess at Tulsa’s House of Night, Neferet has sworn vengeance on Zoey. Dominion over her immortal consort Kalona is only one of the weapon...</w:t>
            </w:r>
          </w:p>
        </w:tc>
        <w:tc>
          <w:tcPr>
            <w:tcW w:w="700" w:type="dxa"/>
          </w:tcPr>
          <w:p w14:paraId="0640CBF3">
            <w:pPr>
              <w:spacing w:after="0" w:line="240" w:lineRule="auto"/>
            </w:pPr>
            <w:r>
              <w:t>青春</w:t>
            </w:r>
          </w:p>
        </w:tc>
      </w:tr>
      <w:tr w14:paraId="4FB46D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378967D4">
            <w:pPr>
              <w:spacing w:after="0" w:line="240" w:lineRule="auto"/>
            </w:pPr>
            <w:r>
              <w:t>1249</w:t>
            </w:r>
          </w:p>
        </w:tc>
        <w:tc>
          <w:tcPr>
            <w:tcW w:w="1805" w:type="dxa"/>
          </w:tcPr>
          <w:p w14:paraId="380F1B99">
            <w:pPr>
              <w:spacing w:after="0" w:line="240" w:lineRule="auto"/>
            </w:pPr>
            <w:r>
              <w:t>November 9</w:t>
            </w:r>
          </w:p>
        </w:tc>
        <w:tc>
          <w:tcPr>
            <w:tcW w:w="1410" w:type="dxa"/>
          </w:tcPr>
          <w:p w14:paraId="5177AC31">
            <w:pPr>
              <w:spacing w:after="0" w:line="240" w:lineRule="auto"/>
            </w:pPr>
            <w:r>
              <w:t>Colleen Hoover</w:t>
            </w:r>
          </w:p>
        </w:tc>
        <w:tc>
          <w:tcPr>
            <w:tcW w:w="760" w:type="dxa"/>
          </w:tcPr>
          <w:p w14:paraId="3F9232AF">
            <w:pPr>
              <w:spacing w:after="0" w:line="240" w:lineRule="auto"/>
            </w:pPr>
            <w:r>
              <w:t>307.0</w:t>
            </w:r>
          </w:p>
        </w:tc>
        <w:tc>
          <w:tcPr>
            <w:tcW w:w="3560" w:type="dxa"/>
          </w:tcPr>
          <w:p w14:paraId="08162C7C">
            <w:pPr>
              <w:spacing w:after="0" w:line="240" w:lineRule="auto"/>
            </w:pPr>
            <w:r>
              <w:t>Fallon meets Ben, an aspiring novelist, the day before her scheduled cross-country move. Their untimely attraction leads them to spend Fallon’s last day in L.A. together, and her eventful life becomes the creative ins...</w:t>
            </w:r>
          </w:p>
        </w:tc>
        <w:tc>
          <w:tcPr>
            <w:tcW w:w="700" w:type="dxa"/>
          </w:tcPr>
          <w:p w14:paraId="323680A9">
            <w:pPr>
              <w:spacing w:after="0" w:line="240" w:lineRule="auto"/>
            </w:pPr>
            <w:r>
              <w:t>言情</w:t>
            </w:r>
          </w:p>
        </w:tc>
      </w:tr>
      <w:tr w14:paraId="327806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0F527139">
            <w:pPr>
              <w:spacing w:after="0" w:line="240" w:lineRule="auto"/>
            </w:pPr>
            <w:r>
              <w:t>1250</w:t>
            </w:r>
          </w:p>
        </w:tc>
        <w:tc>
          <w:tcPr>
            <w:tcW w:w="1805" w:type="dxa"/>
          </w:tcPr>
          <w:p w14:paraId="041D8EC1">
            <w:pPr>
              <w:spacing w:after="0" w:line="240" w:lineRule="auto"/>
            </w:pPr>
            <w:r>
              <w:t>The Brass Verdict (Harry Bosch, #14; Mickey Haller, #2; Harry Bosch Universe, #17)</w:t>
            </w:r>
          </w:p>
        </w:tc>
        <w:tc>
          <w:tcPr>
            <w:tcW w:w="1410" w:type="dxa"/>
          </w:tcPr>
          <w:p w14:paraId="08F8DEC3">
            <w:pPr>
              <w:spacing w:after="0" w:line="240" w:lineRule="auto"/>
            </w:pPr>
            <w:r>
              <w:t>Michael Connelly</w:t>
            </w:r>
          </w:p>
        </w:tc>
        <w:tc>
          <w:tcPr>
            <w:tcW w:w="760" w:type="dxa"/>
          </w:tcPr>
          <w:p w14:paraId="0B8F7DE3">
            <w:pPr>
              <w:spacing w:after="0" w:line="240" w:lineRule="auto"/>
            </w:pPr>
            <w:r>
              <w:t>422.0</w:t>
            </w:r>
          </w:p>
        </w:tc>
        <w:tc>
          <w:tcPr>
            <w:tcW w:w="3560" w:type="dxa"/>
          </w:tcPr>
          <w:p w14:paraId="5DF7C4B7">
            <w:pPr>
              <w:spacing w:after="0" w:line="240" w:lineRule="auto"/>
            </w:pPr>
            <w:r>
              <w:t>Things are finally looking up for defense attorney Mickey Haller. After two years of wrong turns, Haller is back in the courtroom. When Hollywood lawyer Jerry Vincent is murdered, Haller inherits his biggest case yet:...</w:t>
            </w:r>
          </w:p>
        </w:tc>
        <w:tc>
          <w:tcPr>
            <w:tcW w:w="700" w:type="dxa"/>
          </w:tcPr>
          <w:p w14:paraId="209E1D8E">
            <w:pPr>
              <w:spacing w:after="0" w:line="240" w:lineRule="auto"/>
            </w:pPr>
            <w:r>
              <w:t>推理</w:t>
            </w:r>
          </w:p>
        </w:tc>
      </w:tr>
      <w:tr w14:paraId="6DFB34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298A5C8A">
            <w:pPr>
              <w:spacing w:after="0" w:line="240" w:lineRule="auto"/>
            </w:pPr>
            <w:r>
              <w:t>1251</w:t>
            </w:r>
          </w:p>
        </w:tc>
        <w:tc>
          <w:tcPr>
            <w:tcW w:w="1805" w:type="dxa"/>
          </w:tcPr>
          <w:p w14:paraId="3B4A58F6">
            <w:pPr>
              <w:spacing w:after="0" w:line="240" w:lineRule="auto"/>
            </w:pPr>
            <w:r>
              <w:t>Neither Here nor There: Travels in Europe</w:t>
            </w:r>
          </w:p>
        </w:tc>
        <w:tc>
          <w:tcPr>
            <w:tcW w:w="1410" w:type="dxa"/>
          </w:tcPr>
          <w:p w14:paraId="5A1F485F">
            <w:pPr>
              <w:spacing w:after="0" w:line="240" w:lineRule="auto"/>
            </w:pPr>
            <w:r>
              <w:t>Bill Bryson</w:t>
            </w:r>
          </w:p>
        </w:tc>
        <w:tc>
          <w:tcPr>
            <w:tcW w:w="760" w:type="dxa"/>
          </w:tcPr>
          <w:p w14:paraId="27240654">
            <w:pPr>
              <w:spacing w:after="0" w:line="240" w:lineRule="auto"/>
            </w:pPr>
            <w:r>
              <w:t>254.0</w:t>
            </w:r>
          </w:p>
        </w:tc>
        <w:tc>
          <w:tcPr>
            <w:tcW w:w="3560" w:type="dxa"/>
          </w:tcPr>
          <w:p w14:paraId="6E9719B0">
            <w:pPr>
              <w:spacing w:after="0" w:line="240" w:lineRule="auto"/>
            </w:pPr>
            <w:r>
              <w:t>Bill Bryson's first travel book, The Lost Continent, was unanimously acclaimed as one of the funniest books in years. In Neither Here nor There he brings his unique brand of humour to bear on Europe as he shoulders hi...</w:t>
            </w:r>
          </w:p>
        </w:tc>
        <w:tc>
          <w:tcPr>
            <w:tcW w:w="700" w:type="dxa"/>
          </w:tcPr>
          <w:p w14:paraId="5906786F">
            <w:pPr>
              <w:spacing w:after="0" w:line="240" w:lineRule="auto"/>
            </w:pPr>
            <w:r>
              <w:t>传记</w:t>
            </w:r>
          </w:p>
        </w:tc>
      </w:tr>
      <w:tr w14:paraId="1CC289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5D0D3C6F">
            <w:pPr>
              <w:spacing w:after="0" w:line="240" w:lineRule="auto"/>
            </w:pPr>
            <w:r>
              <w:t>1252</w:t>
            </w:r>
          </w:p>
        </w:tc>
        <w:tc>
          <w:tcPr>
            <w:tcW w:w="1805" w:type="dxa"/>
          </w:tcPr>
          <w:p w14:paraId="2676EC21">
            <w:pPr>
              <w:spacing w:after="0" w:line="240" w:lineRule="auto"/>
            </w:pPr>
            <w:r>
              <w:t>The Naked Sun (Robot #2)</w:t>
            </w:r>
          </w:p>
        </w:tc>
        <w:tc>
          <w:tcPr>
            <w:tcW w:w="1410" w:type="dxa"/>
          </w:tcPr>
          <w:p w14:paraId="5C3EE36E">
            <w:pPr>
              <w:spacing w:after="0" w:line="240" w:lineRule="auto"/>
            </w:pPr>
            <w:r>
              <w:t>Isaac Asimov</w:t>
            </w:r>
          </w:p>
        </w:tc>
        <w:tc>
          <w:tcPr>
            <w:tcW w:w="760" w:type="dxa"/>
          </w:tcPr>
          <w:p w14:paraId="0F1D0F95">
            <w:pPr>
              <w:spacing w:after="0" w:line="240" w:lineRule="auto"/>
            </w:pPr>
            <w:r>
              <w:t>208.0</w:t>
            </w:r>
          </w:p>
        </w:tc>
        <w:tc>
          <w:tcPr>
            <w:tcW w:w="3560" w:type="dxa"/>
          </w:tcPr>
          <w:p w14:paraId="17A86764">
            <w:pPr>
              <w:spacing w:after="0" w:line="240" w:lineRule="auto"/>
            </w:pPr>
            <w:r>
              <w:t>A millennium into the future, two advancements have altered the course of human history: the colonization of the Galaxy and the creation of the positronic brain. On the beautiful Outer World planet of Solaria, a handf...</w:t>
            </w:r>
          </w:p>
        </w:tc>
        <w:tc>
          <w:tcPr>
            <w:tcW w:w="700" w:type="dxa"/>
          </w:tcPr>
          <w:p w14:paraId="63924B1B">
            <w:pPr>
              <w:spacing w:after="0" w:line="240" w:lineRule="auto"/>
            </w:pPr>
            <w:r>
              <w:t>科幻</w:t>
            </w:r>
          </w:p>
        </w:tc>
      </w:tr>
      <w:tr w14:paraId="6898DD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1D2D2661">
            <w:pPr>
              <w:spacing w:after="0" w:line="240" w:lineRule="auto"/>
            </w:pPr>
            <w:r>
              <w:t>1253</w:t>
            </w:r>
          </w:p>
        </w:tc>
        <w:tc>
          <w:tcPr>
            <w:tcW w:w="1805" w:type="dxa"/>
          </w:tcPr>
          <w:p w14:paraId="4FBDD364">
            <w:pPr>
              <w:spacing w:after="0" w:line="240" w:lineRule="auto"/>
            </w:pPr>
            <w:r>
              <w:t>Whispers</w:t>
            </w:r>
          </w:p>
        </w:tc>
        <w:tc>
          <w:tcPr>
            <w:tcW w:w="1410" w:type="dxa"/>
          </w:tcPr>
          <w:p w14:paraId="00261C7A">
            <w:pPr>
              <w:spacing w:after="0" w:line="240" w:lineRule="auto"/>
            </w:pPr>
            <w:r>
              <w:t>Dean Koontz</w:t>
            </w:r>
          </w:p>
        </w:tc>
        <w:tc>
          <w:tcPr>
            <w:tcW w:w="760" w:type="dxa"/>
          </w:tcPr>
          <w:p w14:paraId="66BDE2B0">
            <w:pPr>
              <w:spacing w:after="0" w:line="240" w:lineRule="auto"/>
            </w:pPr>
            <w:r>
              <w:t>464.0</w:t>
            </w:r>
          </w:p>
        </w:tc>
        <w:tc>
          <w:tcPr>
            <w:tcW w:w="3560" w:type="dxa"/>
          </w:tcPr>
          <w:p w14:paraId="610288FC">
            <w:pPr>
              <w:spacing w:after="0" w:line="240" w:lineRule="auto"/>
            </w:pPr>
            <w:r>
              <w:t>For thirty-five years, Bruno Frye has lived in the shadow of the mother who made his heart beat with constant fear. And even though she died five years ago, the whispers still haunt him in the dark…enough to make him...</w:t>
            </w:r>
          </w:p>
        </w:tc>
        <w:tc>
          <w:tcPr>
            <w:tcW w:w="700" w:type="dxa"/>
          </w:tcPr>
          <w:p w14:paraId="6CADF680">
            <w:pPr>
              <w:spacing w:after="0" w:line="240" w:lineRule="auto"/>
            </w:pPr>
            <w:r>
              <w:t>恐怖</w:t>
            </w:r>
          </w:p>
        </w:tc>
      </w:tr>
      <w:tr w14:paraId="54D821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51ED71FC">
            <w:pPr>
              <w:spacing w:after="0" w:line="240" w:lineRule="auto"/>
            </w:pPr>
            <w:r>
              <w:t>1254</w:t>
            </w:r>
          </w:p>
        </w:tc>
        <w:tc>
          <w:tcPr>
            <w:tcW w:w="1805" w:type="dxa"/>
          </w:tcPr>
          <w:p w14:paraId="649AE279">
            <w:pPr>
              <w:spacing w:after="0" w:line="240" w:lineRule="auto"/>
            </w:pPr>
            <w:r>
              <w:t>The Sisterhood</w:t>
            </w:r>
          </w:p>
        </w:tc>
        <w:tc>
          <w:tcPr>
            <w:tcW w:w="1410" w:type="dxa"/>
          </w:tcPr>
          <w:p w14:paraId="730C0DD0">
            <w:pPr>
              <w:spacing w:after="0" w:line="240" w:lineRule="auto"/>
            </w:pPr>
            <w:r>
              <w:t>Brad Thor</w:t>
            </w:r>
          </w:p>
        </w:tc>
        <w:tc>
          <w:tcPr>
            <w:tcW w:w="760" w:type="dxa"/>
          </w:tcPr>
          <w:p w14:paraId="596BD277">
            <w:pPr>
              <w:spacing w:after="0" w:line="240" w:lineRule="auto"/>
            </w:pPr>
            <w:r>
              <w:t>400.0</w:t>
            </w:r>
          </w:p>
        </w:tc>
        <w:tc>
          <w:tcPr>
            <w:tcW w:w="3560" w:type="dxa"/>
          </w:tcPr>
          <w:p w14:paraId="78D1A0EC">
            <w:pPr>
              <w:spacing w:after="0" w:line="240" w:lineRule="auto"/>
            </w:pPr>
            <w:r>
              <w:t>#1 New York Times bestselling author Brad Thor brings readers his darkest and most intriguing thriller yet—a terrifying story of espionage and betrayal—brilliantly paced with superb nonstop action.Born in the shadows...</w:t>
            </w:r>
          </w:p>
        </w:tc>
        <w:tc>
          <w:tcPr>
            <w:tcW w:w="700" w:type="dxa"/>
          </w:tcPr>
          <w:p w14:paraId="1F58A45A">
            <w:pPr>
              <w:spacing w:after="0" w:line="240" w:lineRule="auto"/>
            </w:pPr>
            <w:r>
              <w:t>悬疑</w:t>
            </w:r>
          </w:p>
        </w:tc>
      </w:tr>
      <w:tr w14:paraId="7D16EA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2FFD1F8C">
            <w:pPr>
              <w:spacing w:after="0" w:line="240" w:lineRule="auto"/>
            </w:pPr>
            <w:r>
              <w:t>1255</w:t>
            </w:r>
          </w:p>
        </w:tc>
        <w:tc>
          <w:tcPr>
            <w:tcW w:w="1805" w:type="dxa"/>
          </w:tcPr>
          <w:p w14:paraId="52A3CE5B">
            <w:pPr>
              <w:spacing w:after="0" w:line="240" w:lineRule="auto"/>
            </w:pPr>
            <w:r>
              <w:t>Watership Down (Watership Down, #1)</w:t>
            </w:r>
          </w:p>
        </w:tc>
        <w:tc>
          <w:tcPr>
            <w:tcW w:w="1410" w:type="dxa"/>
          </w:tcPr>
          <w:p w14:paraId="130A4817">
            <w:pPr>
              <w:spacing w:after="0" w:line="240" w:lineRule="auto"/>
            </w:pPr>
            <w:r>
              <w:t>Richard Adams</w:t>
            </w:r>
          </w:p>
        </w:tc>
        <w:tc>
          <w:tcPr>
            <w:tcW w:w="760" w:type="dxa"/>
          </w:tcPr>
          <w:p w14:paraId="428AEE15">
            <w:pPr>
              <w:spacing w:after="0" w:line="240" w:lineRule="auto"/>
            </w:pPr>
            <w:r>
              <w:t>478.0</w:t>
            </w:r>
          </w:p>
        </w:tc>
        <w:tc>
          <w:tcPr>
            <w:tcW w:w="3560" w:type="dxa"/>
          </w:tcPr>
          <w:p w14:paraId="74C05D68">
            <w:pPr>
              <w:spacing w:after="0" w:line="240" w:lineRule="auto"/>
            </w:pPr>
            <w:r>
              <w:t>Librarian's note: See alternate cover edition of ISBN13 9780380395866 here.Set in England's Downs, a once idyllic rural landscape, this stirring tale of adventure, courage and survival follows a band of very special c...</w:t>
            </w:r>
          </w:p>
        </w:tc>
        <w:tc>
          <w:tcPr>
            <w:tcW w:w="700" w:type="dxa"/>
          </w:tcPr>
          <w:p w14:paraId="0258D2E2">
            <w:pPr>
              <w:spacing w:after="0" w:line="240" w:lineRule="auto"/>
            </w:pPr>
            <w:r>
              <w:t>文学</w:t>
            </w:r>
          </w:p>
        </w:tc>
      </w:tr>
      <w:tr w14:paraId="2D29E4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18B92AFA">
            <w:pPr>
              <w:spacing w:after="0" w:line="240" w:lineRule="auto"/>
            </w:pPr>
            <w:r>
              <w:t>1256</w:t>
            </w:r>
          </w:p>
        </w:tc>
        <w:tc>
          <w:tcPr>
            <w:tcW w:w="1805" w:type="dxa"/>
          </w:tcPr>
          <w:p w14:paraId="573A8856">
            <w:pPr>
              <w:spacing w:after="0" w:line="240" w:lineRule="auto"/>
            </w:pPr>
            <w:r>
              <w:t>A Court of Thorns and Roses (A Court of Thorns and Roses, #1)</w:t>
            </w:r>
          </w:p>
        </w:tc>
        <w:tc>
          <w:tcPr>
            <w:tcW w:w="1410" w:type="dxa"/>
          </w:tcPr>
          <w:p w14:paraId="615ECAFA">
            <w:pPr>
              <w:spacing w:after="0" w:line="240" w:lineRule="auto"/>
            </w:pPr>
            <w:r>
              <w:t>Sarah J. Maas</w:t>
            </w:r>
          </w:p>
        </w:tc>
        <w:tc>
          <w:tcPr>
            <w:tcW w:w="760" w:type="dxa"/>
          </w:tcPr>
          <w:p w14:paraId="422B320C">
            <w:pPr>
              <w:spacing w:after="0" w:line="240" w:lineRule="auto"/>
            </w:pPr>
            <w:r>
              <w:t>419.0</w:t>
            </w:r>
          </w:p>
        </w:tc>
        <w:tc>
          <w:tcPr>
            <w:tcW w:w="3560" w:type="dxa"/>
          </w:tcPr>
          <w:p w14:paraId="6AF50D3E">
            <w:pPr>
              <w:spacing w:after="0" w:line="240" w:lineRule="auto"/>
            </w:pPr>
            <w:r>
              <w:t>Feyre's survival rests upon her ability to hunt and kill – the forest where she lives is a cold, bleak place in the long winter months. So when she spots a deer in the forest being pursued by a wolf, she cannot resist...</w:t>
            </w:r>
          </w:p>
        </w:tc>
        <w:tc>
          <w:tcPr>
            <w:tcW w:w="700" w:type="dxa"/>
          </w:tcPr>
          <w:p w14:paraId="2267AFA7">
            <w:pPr>
              <w:spacing w:after="0" w:line="240" w:lineRule="auto"/>
            </w:pPr>
            <w:r>
              <w:t>奇幻</w:t>
            </w:r>
          </w:p>
        </w:tc>
      </w:tr>
      <w:tr w14:paraId="2E2827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42D1BB59">
            <w:pPr>
              <w:spacing w:after="0" w:line="240" w:lineRule="auto"/>
            </w:pPr>
            <w:r>
              <w:t>1257</w:t>
            </w:r>
          </w:p>
        </w:tc>
        <w:tc>
          <w:tcPr>
            <w:tcW w:w="1805" w:type="dxa"/>
          </w:tcPr>
          <w:p w14:paraId="20489DD1">
            <w:pPr>
              <w:spacing w:after="0" w:line="240" w:lineRule="auto"/>
            </w:pPr>
            <w:r>
              <w:t>Anne Frank Remembered: The Story of the Woman Who Helped to Hide the Frank Family</w:t>
            </w:r>
          </w:p>
        </w:tc>
        <w:tc>
          <w:tcPr>
            <w:tcW w:w="1410" w:type="dxa"/>
          </w:tcPr>
          <w:p w14:paraId="4BFEDB29">
            <w:pPr>
              <w:spacing w:after="0" w:line="240" w:lineRule="auto"/>
            </w:pPr>
            <w:r>
              <w:t>Miep Gies / Alison Leslie Gold</w:t>
            </w:r>
          </w:p>
        </w:tc>
        <w:tc>
          <w:tcPr>
            <w:tcW w:w="760" w:type="dxa"/>
          </w:tcPr>
          <w:p w14:paraId="3E7DEAE2">
            <w:pPr>
              <w:spacing w:after="0" w:line="240" w:lineRule="auto"/>
            </w:pPr>
            <w:r>
              <w:t>252.0</w:t>
            </w:r>
          </w:p>
        </w:tc>
        <w:tc>
          <w:tcPr>
            <w:tcW w:w="3560" w:type="dxa"/>
          </w:tcPr>
          <w:p w14:paraId="3EBC5548">
            <w:pPr>
              <w:spacing w:after="0" w:line="240" w:lineRule="auto"/>
            </w:pPr>
            <w:r>
              <w:t>The reminiscences of Miep Gies, the woman who hid the Frank family in Amsterdam during the Second World War, presents a vivid story of life under Nazi occupation.</w:t>
            </w:r>
          </w:p>
        </w:tc>
        <w:tc>
          <w:tcPr>
            <w:tcW w:w="700" w:type="dxa"/>
          </w:tcPr>
          <w:p w14:paraId="1E3B5B64">
            <w:pPr>
              <w:spacing w:after="0" w:line="240" w:lineRule="auto"/>
            </w:pPr>
            <w:r>
              <w:t>历史</w:t>
            </w:r>
          </w:p>
        </w:tc>
      </w:tr>
      <w:tr w14:paraId="70C278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6F4A2129">
            <w:pPr>
              <w:spacing w:after="0" w:line="240" w:lineRule="auto"/>
            </w:pPr>
            <w:r>
              <w:t>1258</w:t>
            </w:r>
          </w:p>
        </w:tc>
        <w:tc>
          <w:tcPr>
            <w:tcW w:w="1805" w:type="dxa"/>
          </w:tcPr>
          <w:p w14:paraId="098930EA">
            <w:pPr>
              <w:spacing w:after="0" w:line="240" w:lineRule="auto"/>
            </w:pPr>
            <w:r>
              <w:t>Life As We Knew It (Last Survivors, #1)</w:t>
            </w:r>
          </w:p>
        </w:tc>
        <w:tc>
          <w:tcPr>
            <w:tcW w:w="1410" w:type="dxa"/>
          </w:tcPr>
          <w:p w14:paraId="14D4EB3F">
            <w:pPr>
              <w:spacing w:after="0" w:line="240" w:lineRule="auto"/>
            </w:pPr>
            <w:r>
              <w:t>Susan Beth Pfeffer</w:t>
            </w:r>
          </w:p>
        </w:tc>
        <w:tc>
          <w:tcPr>
            <w:tcW w:w="760" w:type="dxa"/>
          </w:tcPr>
          <w:p w14:paraId="59AFCDA5">
            <w:pPr>
              <w:spacing w:after="0" w:line="240" w:lineRule="auto"/>
            </w:pPr>
            <w:r>
              <w:t>337.0</w:t>
            </w:r>
          </w:p>
        </w:tc>
        <w:tc>
          <w:tcPr>
            <w:tcW w:w="3560" w:type="dxa"/>
          </w:tcPr>
          <w:p w14:paraId="7BC84AA4">
            <w:pPr>
              <w:spacing w:after="0" w:line="240" w:lineRule="auto"/>
            </w:pPr>
            <w:r>
              <w:t>Miranda’s disbelief turns to fear in a split second when a meteor knocks the moon closer to the earth. How should her family prepare for the future when worldwide tsunamis wipe out the coasts, earthquakes rock the con...</w:t>
            </w:r>
          </w:p>
        </w:tc>
        <w:tc>
          <w:tcPr>
            <w:tcW w:w="700" w:type="dxa"/>
          </w:tcPr>
          <w:p w14:paraId="5A6F04B9">
            <w:pPr>
              <w:spacing w:after="0" w:line="240" w:lineRule="auto"/>
            </w:pPr>
            <w:r>
              <w:t>青春</w:t>
            </w:r>
          </w:p>
        </w:tc>
      </w:tr>
      <w:tr w14:paraId="443135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52387D93">
            <w:pPr>
              <w:spacing w:after="0" w:line="240" w:lineRule="auto"/>
            </w:pPr>
            <w:r>
              <w:t>1259</w:t>
            </w:r>
          </w:p>
        </w:tc>
        <w:tc>
          <w:tcPr>
            <w:tcW w:w="1805" w:type="dxa"/>
          </w:tcPr>
          <w:p w14:paraId="60424544">
            <w:pPr>
              <w:spacing w:after="0" w:line="240" w:lineRule="auto"/>
            </w:pPr>
            <w:r>
              <w:t>The Mighty Storm (The Storm, #1)</w:t>
            </w:r>
          </w:p>
        </w:tc>
        <w:tc>
          <w:tcPr>
            <w:tcW w:w="1410" w:type="dxa"/>
          </w:tcPr>
          <w:p w14:paraId="6EE2C0B2">
            <w:pPr>
              <w:spacing w:after="0" w:line="240" w:lineRule="auto"/>
            </w:pPr>
            <w:r>
              <w:t>Samantha Towle</w:t>
            </w:r>
          </w:p>
        </w:tc>
        <w:tc>
          <w:tcPr>
            <w:tcW w:w="760" w:type="dxa"/>
          </w:tcPr>
          <w:p w14:paraId="27BE3312">
            <w:pPr>
              <w:spacing w:after="0" w:line="240" w:lineRule="auto"/>
            </w:pPr>
            <w:r>
              <w:t>442.0</w:t>
            </w:r>
          </w:p>
        </w:tc>
        <w:tc>
          <w:tcPr>
            <w:tcW w:w="3560" w:type="dxa"/>
          </w:tcPr>
          <w:p w14:paraId="6719B099">
            <w:pPr>
              <w:spacing w:after="0" w:line="240" w:lineRule="auto"/>
            </w:pPr>
            <w:r>
              <w:t>It's been twelve years since Tru Bennett last saw Jake Wethers, her former best friend and boy she once loved.Jake Wethers, sexy, tattooed and deliciously bad lead singer, and brains behind The Mighty Storm, one of th...</w:t>
            </w:r>
          </w:p>
        </w:tc>
        <w:tc>
          <w:tcPr>
            <w:tcW w:w="700" w:type="dxa"/>
          </w:tcPr>
          <w:p w14:paraId="60820FA7">
            <w:pPr>
              <w:spacing w:after="0" w:line="240" w:lineRule="auto"/>
            </w:pPr>
            <w:r>
              <w:t>言情</w:t>
            </w:r>
          </w:p>
        </w:tc>
      </w:tr>
      <w:tr w14:paraId="79CD24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4BE74C55">
            <w:pPr>
              <w:spacing w:after="0" w:line="240" w:lineRule="auto"/>
            </w:pPr>
            <w:r>
              <w:t>1260</w:t>
            </w:r>
          </w:p>
        </w:tc>
        <w:tc>
          <w:tcPr>
            <w:tcW w:w="1805" w:type="dxa"/>
          </w:tcPr>
          <w:p w14:paraId="259B540A">
            <w:pPr>
              <w:spacing w:after="0" w:line="240" w:lineRule="auto"/>
            </w:pPr>
            <w:r>
              <w:t>Sister</w:t>
            </w:r>
          </w:p>
        </w:tc>
        <w:tc>
          <w:tcPr>
            <w:tcW w:w="1410" w:type="dxa"/>
          </w:tcPr>
          <w:p w14:paraId="2716B703">
            <w:pPr>
              <w:spacing w:after="0" w:line="240" w:lineRule="auto"/>
            </w:pPr>
            <w:r>
              <w:t>Rosamund Lupton</w:t>
            </w:r>
          </w:p>
        </w:tc>
        <w:tc>
          <w:tcPr>
            <w:tcW w:w="760" w:type="dxa"/>
          </w:tcPr>
          <w:p w14:paraId="0953744E">
            <w:pPr>
              <w:spacing w:after="0" w:line="240" w:lineRule="auto"/>
            </w:pPr>
            <w:r>
              <w:t>358.0</w:t>
            </w:r>
          </w:p>
        </w:tc>
        <w:tc>
          <w:tcPr>
            <w:tcW w:w="3560" w:type="dxa"/>
          </w:tcPr>
          <w:p w14:paraId="76FFF497">
            <w:pPr>
              <w:spacing w:after="0" w:line="240" w:lineRule="auto"/>
            </w:pPr>
            <w:r>
              <w:t>Nothing can break the bond between sisters ...When Beatrice gets a frantic call in the middle of Sunday lunch to say that her younger sister, Tess, is missing, she boards the first flight home to London. But as she le...</w:t>
            </w:r>
          </w:p>
        </w:tc>
        <w:tc>
          <w:tcPr>
            <w:tcW w:w="700" w:type="dxa"/>
          </w:tcPr>
          <w:p w14:paraId="776298E2">
            <w:pPr>
              <w:spacing w:after="0" w:line="240" w:lineRule="auto"/>
            </w:pPr>
            <w:r>
              <w:t>推理</w:t>
            </w:r>
          </w:p>
        </w:tc>
      </w:tr>
      <w:tr w14:paraId="1F95C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632FF84A">
            <w:pPr>
              <w:spacing w:after="0" w:line="240" w:lineRule="auto"/>
            </w:pPr>
            <w:r>
              <w:t>1261</w:t>
            </w:r>
          </w:p>
        </w:tc>
        <w:tc>
          <w:tcPr>
            <w:tcW w:w="1805" w:type="dxa"/>
          </w:tcPr>
          <w:p w14:paraId="2BFEACDA">
            <w:pPr>
              <w:spacing w:after="0" w:line="240" w:lineRule="auto"/>
            </w:pPr>
            <w:r>
              <w:t>Don't Let's Go to the Dogs Tonight</w:t>
            </w:r>
          </w:p>
        </w:tc>
        <w:tc>
          <w:tcPr>
            <w:tcW w:w="1410" w:type="dxa"/>
          </w:tcPr>
          <w:p w14:paraId="0A9040E7">
            <w:pPr>
              <w:spacing w:after="0" w:line="240" w:lineRule="auto"/>
            </w:pPr>
            <w:r>
              <w:t>Alexandra Fuller</w:t>
            </w:r>
          </w:p>
        </w:tc>
        <w:tc>
          <w:tcPr>
            <w:tcW w:w="760" w:type="dxa"/>
          </w:tcPr>
          <w:p w14:paraId="24AA711A">
            <w:pPr>
              <w:spacing w:after="0" w:line="240" w:lineRule="auto"/>
            </w:pPr>
            <w:r>
              <w:t>315.0</w:t>
            </w:r>
          </w:p>
        </w:tc>
        <w:tc>
          <w:tcPr>
            <w:tcW w:w="3560" w:type="dxa"/>
          </w:tcPr>
          <w:p w14:paraId="7AD330E3">
            <w:pPr>
              <w:spacing w:after="0" w:line="240" w:lineRule="auto"/>
            </w:pPr>
            <w:r>
              <w:t>In Don’t Let’s Go to the Dogs Tonight, Alexandra Fuller remembers her African childhood with candor and sensitivity. Though it is a diary of an unruly life in an often inhospitable place, it is suffused with Fuller’s...</w:t>
            </w:r>
          </w:p>
        </w:tc>
        <w:tc>
          <w:tcPr>
            <w:tcW w:w="700" w:type="dxa"/>
          </w:tcPr>
          <w:p w14:paraId="38D51C60">
            <w:pPr>
              <w:spacing w:after="0" w:line="240" w:lineRule="auto"/>
            </w:pPr>
            <w:r>
              <w:t>传记</w:t>
            </w:r>
          </w:p>
        </w:tc>
      </w:tr>
      <w:tr w14:paraId="2376EE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09D6E112">
            <w:pPr>
              <w:spacing w:after="0" w:line="240" w:lineRule="auto"/>
            </w:pPr>
            <w:r>
              <w:t>1262</w:t>
            </w:r>
          </w:p>
        </w:tc>
        <w:tc>
          <w:tcPr>
            <w:tcW w:w="1805" w:type="dxa"/>
          </w:tcPr>
          <w:p w14:paraId="214D8AC3">
            <w:pPr>
              <w:spacing w:after="0" w:line="240" w:lineRule="auto"/>
            </w:pPr>
            <w:r>
              <w:t>Illuminae (The Illuminae Files, #1)</w:t>
            </w:r>
          </w:p>
        </w:tc>
        <w:tc>
          <w:tcPr>
            <w:tcW w:w="1410" w:type="dxa"/>
          </w:tcPr>
          <w:p w14:paraId="3A341124">
            <w:pPr>
              <w:spacing w:after="0" w:line="240" w:lineRule="auto"/>
            </w:pPr>
            <w:r>
              <w:t>Amie Kaufman / Jay Kristoff</w:t>
            </w:r>
          </w:p>
        </w:tc>
        <w:tc>
          <w:tcPr>
            <w:tcW w:w="760" w:type="dxa"/>
          </w:tcPr>
          <w:p w14:paraId="5B481F30">
            <w:pPr>
              <w:spacing w:after="0" w:line="240" w:lineRule="auto"/>
            </w:pPr>
            <w:r>
              <w:t>608.0</w:t>
            </w:r>
          </w:p>
        </w:tc>
        <w:tc>
          <w:tcPr>
            <w:tcW w:w="3560" w:type="dxa"/>
          </w:tcPr>
          <w:p w14:paraId="218E354E">
            <w:pPr>
              <w:spacing w:after="0" w:line="240" w:lineRule="auto"/>
            </w:pPr>
            <w:r>
              <w:t>This morning, Kady thought breaking up with Ezra was the hardest thing she’d have to do. This afternoon, her planet was invaded.The year is 2575, and two rival mega-corporations are at war over a planet that’s little...</w:t>
            </w:r>
          </w:p>
        </w:tc>
        <w:tc>
          <w:tcPr>
            <w:tcW w:w="700" w:type="dxa"/>
          </w:tcPr>
          <w:p w14:paraId="67DEB663">
            <w:pPr>
              <w:spacing w:after="0" w:line="240" w:lineRule="auto"/>
            </w:pPr>
            <w:r>
              <w:t>科幻</w:t>
            </w:r>
          </w:p>
        </w:tc>
      </w:tr>
      <w:tr w14:paraId="02D4D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339747A8">
            <w:pPr>
              <w:spacing w:after="0" w:line="240" w:lineRule="auto"/>
            </w:pPr>
            <w:r>
              <w:t>1263</w:t>
            </w:r>
          </w:p>
        </w:tc>
        <w:tc>
          <w:tcPr>
            <w:tcW w:w="1805" w:type="dxa"/>
          </w:tcPr>
          <w:p w14:paraId="7D246FE1">
            <w:pPr>
              <w:spacing w:after="0" w:line="240" w:lineRule="auto"/>
            </w:pPr>
            <w:r>
              <w:t>Hideaway</w:t>
            </w:r>
          </w:p>
        </w:tc>
        <w:tc>
          <w:tcPr>
            <w:tcW w:w="1410" w:type="dxa"/>
          </w:tcPr>
          <w:p w14:paraId="5F891896">
            <w:pPr>
              <w:spacing w:after="0" w:line="240" w:lineRule="auto"/>
            </w:pPr>
            <w:r>
              <w:t>Dean Koontz</w:t>
            </w:r>
          </w:p>
        </w:tc>
        <w:tc>
          <w:tcPr>
            <w:tcW w:w="760" w:type="dxa"/>
          </w:tcPr>
          <w:p w14:paraId="12DCD4BF">
            <w:pPr>
              <w:spacing w:after="0" w:line="240" w:lineRule="auto"/>
            </w:pPr>
            <w:r>
              <w:t>413.0</w:t>
            </w:r>
          </w:p>
        </w:tc>
        <w:tc>
          <w:tcPr>
            <w:tcW w:w="3560" w:type="dxa"/>
          </w:tcPr>
          <w:p w14:paraId="16D2AD07">
            <w:pPr>
              <w:spacing w:after="0" w:line="240" w:lineRule="auto"/>
            </w:pPr>
            <w:r>
              <w:t>He was clinically dead after the accident—but was miraculously revived. Now Hatch Harrison and his wife approach each day with a new appreciation for life. But something has come back with Hatch from the other side. A...</w:t>
            </w:r>
          </w:p>
        </w:tc>
        <w:tc>
          <w:tcPr>
            <w:tcW w:w="700" w:type="dxa"/>
          </w:tcPr>
          <w:p w14:paraId="7C21268A">
            <w:pPr>
              <w:spacing w:after="0" w:line="240" w:lineRule="auto"/>
            </w:pPr>
            <w:r>
              <w:t>恐怖</w:t>
            </w:r>
          </w:p>
        </w:tc>
      </w:tr>
      <w:tr w14:paraId="73049E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47D387B1">
            <w:pPr>
              <w:spacing w:after="0" w:line="240" w:lineRule="auto"/>
            </w:pPr>
            <w:r>
              <w:t>1264</w:t>
            </w:r>
          </w:p>
        </w:tc>
        <w:tc>
          <w:tcPr>
            <w:tcW w:w="1805" w:type="dxa"/>
          </w:tcPr>
          <w:p w14:paraId="7D7E89AF">
            <w:pPr>
              <w:spacing w:after="0" w:line="240" w:lineRule="auto"/>
            </w:pPr>
            <w:r>
              <w:t>Willpower: Rediscovering the Greatest Human Strength</w:t>
            </w:r>
          </w:p>
        </w:tc>
        <w:tc>
          <w:tcPr>
            <w:tcW w:w="1410" w:type="dxa"/>
          </w:tcPr>
          <w:p w14:paraId="2313D5A8">
            <w:pPr>
              <w:spacing w:after="0" w:line="240" w:lineRule="auto"/>
            </w:pPr>
            <w:r>
              <w:t>Roy F. Baumeister / John Tierney</w:t>
            </w:r>
          </w:p>
        </w:tc>
        <w:tc>
          <w:tcPr>
            <w:tcW w:w="760" w:type="dxa"/>
          </w:tcPr>
          <w:p w14:paraId="48230FFA">
            <w:pPr>
              <w:spacing w:after="0" w:line="240" w:lineRule="auto"/>
            </w:pPr>
            <w:r>
              <w:t>291.0</w:t>
            </w:r>
          </w:p>
        </w:tc>
        <w:tc>
          <w:tcPr>
            <w:tcW w:w="3560" w:type="dxa"/>
          </w:tcPr>
          <w:p w14:paraId="745743BA">
            <w:pPr>
              <w:spacing w:after="0" w:line="240" w:lineRule="auto"/>
            </w:pPr>
            <w:r>
              <w:t>One of the world's most esteemed and influential psychologists, Roy F. Baumeister, teams with New York Times science writer John Tierney to reveal the secrets of self-control and how to master it. In Willpower, the pi...</w:t>
            </w:r>
          </w:p>
        </w:tc>
        <w:tc>
          <w:tcPr>
            <w:tcW w:w="700" w:type="dxa"/>
          </w:tcPr>
          <w:p w14:paraId="63762FB2">
            <w:pPr>
              <w:spacing w:after="0" w:line="240" w:lineRule="auto"/>
            </w:pPr>
            <w:r>
              <w:t>悬疑</w:t>
            </w:r>
          </w:p>
        </w:tc>
      </w:tr>
      <w:tr w14:paraId="28335E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543F472B">
            <w:pPr>
              <w:spacing w:after="0" w:line="240" w:lineRule="auto"/>
            </w:pPr>
            <w:r>
              <w:t>1265</w:t>
            </w:r>
          </w:p>
        </w:tc>
        <w:tc>
          <w:tcPr>
            <w:tcW w:w="1805" w:type="dxa"/>
          </w:tcPr>
          <w:p w14:paraId="16E84CC8">
            <w:pPr>
              <w:spacing w:after="0" w:line="240" w:lineRule="auto"/>
            </w:pPr>
            <w:r>
              <w:t>Cutting for Stone</w:t>
            </w:r>
          </w:p>
        </w:tc>
        <w:tc>
          <w:tcPr>
            <w:tcW w:w="1410" w:type="dxa"/>
          </w:tcPr>
          <w:p w14:paraId="503D7F0F">
            <w:pPr>
              <w:spacing w:after="0" w:line="240" w:lineRule="auto"/>
            </w:pPr>
            <w:r>
              <w:t>Abraham Verghese</w:t>
            </w:r>
          </w:p>
        </w:tc>
        <w:tc>
          <w:tcPr>
            <w:tcW w:w="760" w:type="dxa"/>
          </w:tcPr>
          <w:p w14:paraId="295BBE2F">
            <w:pPr>
              <w:spacing w:after="0" w:line="240" w:lineRule="auto"/>
            </w:pPr>
            <w:r>
              <w:t>541.0</w:t>
            </w:r>
          </w:p>
        </w:tc>
        <w:tc>
          <w:tcPr>
            <w:tcW w:w="3560" w:type="dxa"/>
          </w:tcPr>
          <w:p w14:paraId="1977C15E">
            <w:pPr>
              <w:spacing w:after="0" w:line="240" w:lineRule="auto"/>
            </w:pPr>
            <w:r>
              <w:t>A sweeping, emotionally riveting first novel - an enthralling family saga of Africa and America, doctors and patients, exile and home.Marion and Shiva Stone are twin brothers born of a secret union between a beautiful...</w:t>
            </w:r>
          </w:p>
        </w:tc>
        <w:tc>
          <w:tcPr>
            <w:tcW w:w="700" w:type="dxa"/>
          </w:tcPr>
          <w:p w14:paraId="38CCEF17">
            <w:pPr>
              <w:spacing w:after="0" w:line="240" w:lineRule="auto"/>
            </w:pPr>
            <w:r>
              <w:t>文学</w:t>
            </w:r>
          </w:p>
        </w:tc>
      </w:tr>
      <w:tr w14:paraId="6F8571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132869B6">
            <w:pPr>
              <w:spacing w:after="0" w:line="240" w:lineRule="auto"/>
            </w:pPr>
            <w:r>
              <w:t>1266</w:t>
            </w:r>
          </w:p>
        </w:tc>
        <w:tc>
          <w:tcPr>
            <w:tcW w:w="1805" w:type="dxa"/>
          </w:tcPr>
          <w:p w14:paraId="0AE69BB8">
            <w:pPr>
              <w:spacing w:after="0" w:line="240" w:lineRule="auto"/>
            </w:pPr>
            <w:r>
              <w:t>The Way of Shadows (Night Angel, #1)</w:t>
            </w:r>
          </w:p>
        </w:tc>
        <w:tc>
          <w:tcPr>
            <w:tcW w:w="1410" w:type="dxa"/>
          </w:tcPr>
          <w:p w14:paraId="440849A4">
            <w:pPr>
              <w:spacing w:after="0" w:line="240" w:lineRule="auto"/>
            </w:pPr>
            <w:r>
              <w:t>Brent Weeks</w:t>
            </w:r>
          </w:p>
        </w:tc>
        <w:tc>
          <w:tcPr>
            <w:tcW w:w="760" w:type="dxa"/>
          </w:tcPr>
          <w:p w14:paraId="403154FD">
            <w:pPr>
              <w:spacing w:after="0" w:line="240" w:lineRule="auto"/>
            </w:pPr>
            <w:r>
              <w:t>645.0</w:t>
            </w:r>
          </w:p>
        </w:tc>
        <w:tc>
          <w:tcPr>
            <w:tcW w:w="3560" w:type="dxa"/>
          </w:tcPr>
          <w:p w14:paraId="53B3FCF4">
            <w:pPr>
              <w:spacing w:after="0" w:line="240" w:lineRule="auto"/>
            </w:pPr>
            <w:r>
              <w:t>From New York Times Bestselling author Brent Weeks... For Durzo Blint, assassination is an art-and he is the city's most accomplished artist. For Azoth, survival is precarious. Something you never take for granted. As...</w:t>
            </w:r>
          </w:p>
        </w:tc>
        <w:tc>
          <w:tcPr>
            <w:tcW w:w="700" w:type="dxa"/>
          </w:tcPr>
          <w:p w14:paraId="5EBCE654">
            <w:pPr>
              <w:spacing w:after="0" w:line="240" w:lineRule="auto"/>
            </w:pPr>
            <w:r>
              <w:t>奇幻</w:t>
            </w:r>
          </w:p>
        </w:tc>
      </w:tr>
      <w:tr w14:paraId="2D4463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72DD9916">
            <w:pPr>
              <w:spacing w:after="0" w:line="240" w:lineRule="auto"/>
            </w:pPr>
            <w:r>
              <w:t>1267</w:t>
            </w:r>
          </w:p>
        </w:tc>
        <w:tc>
          <w:tcPr>
            <w:tcW w:w="1805" w:type="dxa"/>
          </w:tcPr>
          <w:p w14:paraId="53759461">
            <w:pPr>
              <w:spacing w:after="0" w:line="240" w:lineRule="auto"/>
            </w:pPr>
            <w:r>
              <w:t>Alias Grace</w:t>
            </w:r>
          </w:p>
        </w:tc>
        <w:tc>
          <w:tcPr>
            <w:tcW w:w="1410" w:type="dxa"/>
          </w:tcPr>
          <w:p w14:paraId="62099A1B">
            <w:pPr>
              <w:spacing w:after="0" w:line="240" w:lineRule="auto"/>
            </w:pPr>
            <w:r>
              <w:t>Margaret Atwood / Brigitte Walitzek</w:t>
            </w:r>
          </w:p>
        </w:tc>
        <w:tc>
          <w:tcPr>
            <w:tcW w:w="760" w:type="dxa"/>
          </w:tcPr>
          <w:p w14:paraId="18288D23">
            <w:pPr>
              <w:spacing w:after="0" w:line="240" w:lineRule="auto"/>
            </w:pPr>
            <w:r>
              <w:t>468.0</w:t>
            </w:r>
          </w:p>
        </w:tc>
        <w:tc>
          <w:tcPr>
            <w:tcW w:w="3560" w:type="dxa"/>
          </w:tcPr>
          <w:p w14:paraId="533045CE">
            <w:pPr>
              <w:spacing w:after="0" w:line="240" w:lineRule="auto"/>
            </w:pPr>
            <w:r>
              <w:t>It's 1843, and Grace Marks has been convicted for her involvement in the vicious murders of her employer and his housekeeper and mistress. Some believe Grace is innocent; others think her evil or insane. Now serving a...</w:t>
            </w:r>
          </w:p>
        </w:tc>
        <w:tc>
          <w:tcPr>
            <w:tcW w:w="700" w:type="dxa"/>
          </w:tcPr>
          <w:p w14:paraId="6B841A0A">
            <w:pPr>
              <w:spacing w:after="0" w:line="240" w:lineRule="auto"/>
            </w:pPr>
            <w:r>
              <w:t>历史</w:t>
            </w:r>
          </w:p>
        </w:tc>
      </w:tr>
      <w:tr w14:paraId="75C64A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6A34A558">
            <w:pPr>
              <w:spacing w:after="0" w:line="240" w:lineRule="auto"/>
            </w:pPr>
            <w:r>
              <w:t>1268</w:t>
            </w:r>
          </w:p>
        </w:tc>
        <w:tc>
          <w:tcPr>
            <w:tcW w:w="1805" w:type="dxa"/>
          </w:tcPr>
          <w:p w14:paraId="18695A0F">
            <w:pPr>
              <w:spacing w:after="0" w:line="240" w:lineRule="auto"/>
            </w:pPr>
            <w:r>
              <w:t>Requiem (Delirium, #3)</w:t>
            </w:r>
          </w:p>
        </w:tc>
        <w:tc>
          <w:tcPr>
            <w:tcW w:w="1410" w:type="dxa"/>
          </w:tcPr>
          <w:p w14:paraId="7021EE4A">
            <w:pPr>
              <w:spacing w:after="0" w:line="240" w:lineRule="auto"/>
            </w:pPr>
            <w:r>
              <w:t>Lauren Oliver</w:t>
            </w:r>
          </w:p>
        </w:tc>
        <w:tc>
          <w:tcPr>
            <w:tcW w:w="760" w:type="dxa"/>
          </w:tcPr>
          <w:p w14:paraId="78F0B63E">
            <w:pPr>
              <w:spacing w:after="0" w:line="240" w:lineRule="auto"/>
            </w:pPr>
            <w:r>
              <w:t>391.0</w:t>
            </w:r>
          </w:p>
        </w:tc>
        <w:tc>
          <w:tcPr>
            <w:tcW w:w="3560" w:type="dxa"/>
          </w:tcPr>
          <w:p w14:paraId="284CB616">
            <w:pPr>
              <w:spacing w:after="0" w:line="240" w:lineRule="auto"/>
            </w:pPr>
            <w:r>
              <w:t>Now an active member of the resistance, Lena has transformed. The nascent rebellion that was underway in Pandemonium has ignited into an all-out revolution in Requiem, and Lena is at the center of the fight. After res...</w:t>
            </w:r>
          </w:p>
        </w:tc>
        <w:tc>
          <w:tcPr>
            <w:tcW w:w="700" w:type="dxa"/>
          </w:tcPr>
          <w:p w14:paraId="012E2088">
            <w:pPr>
              <w:spacing w:after="0" w:line="240" w:lineRule="auto"/>
            </w:pPr>
            <w:r>
              <w:t>青春</w:t>
            </w:r>
          </w:p>
        </w:tc>
      </w:tr>
      <w:tr w14:paraId="67F72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6C053F77">
            <w:pPr>
              <w:spacing w:after="0" w:line="240" w:lineRule="auto"/>
            </w:pPr>
            <w:r>
              <w:t>1269</w:t>
            </w:r>
          </w:p>
        </w:tc>
        <w:tc>
          <w:tcPr>
            <w:tcW w:w="1805" w:type="dxa"/>
          </w:tcPr>
          <w:p w14:paraId="14ECF15A">
            <w:pPr>
              <w:spacing w:after="0" w:line="240" w:lineRule="auto"/>
            </w:pPr>
            <w:r>
              <w:t>The Vincent Boys (The Vincent Boys, #1)</w:t>
            </w:r>
          </w:p>
        </w:tc>
        <w:tc>
          <w:tcPr>
            <w:tcW w:w="1410" w:type="dxa"/>
          </w:tcPr>
          <w:p w14:paraId="3AB263FA">
            <w:pPr>
              <w:spacing w:after="0" w:line="240" w:lineRule="auto"/>
            </w:pPr>
            <w:r>
              <w:t>Abbi Glines</w:t>
            </w:r>
          </w:p>
        </w:tc>
        <w:tc>
          <w:tcPr>
            <w:tcW w:w="760" w:type="dxa"/>
          </w:tcPr>
          <w:p w14:paraId="6F75C30F">
            <w:pPr>
              <w:spacing w:after="0" w:line="240" w:lineRule="auto"/>
            </w:pPr>
            <w:r>
              <w:t>260.0</w:t>
            </w:r>
          </w:p>
        </w:tc>
        <w:tc>
          <w:tcPr>
            <w:tcW w:w="3560" w:type="dxa"/>
          </w:tcPr>
          <w:p w14:paraId="622E978D">
            <w:pPr>
              <w:spacing w:after="0" w:line="240" w:lineRule="auto"/>
            </w:pPr>
            <w:r>
              <w:t>Ashton is getting tired of being good, of impressing her parents and playing ideal girlfriend to Sawyer Vincent. Sawyer is perfect, a regular Prince Charming, but when he leaves town for the summer, it’s his cousin Be...</w:t>
            </w:r>
          </w:p>
        </w:tc>
        <w:tc>
          <w:tcPr>
            <w:tcW w:w="700" w:type="dxa"/>
          </w:tcPr>
          <w:p w14:paraId="118B6CB8">
            <w:pPr>
              <w:spacing w:after="0" w:line="240" w:lineRule="auto"/>
            </w:pPr>
            <w:r>
              <w:t>言情</w:t>
            </w:r>
          </w:p>
        </w:tc>
      </w:tr>
      <w:tr w14:paraId="359840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5933651A">
            <w:pPr>
              <w:spacing w:after="0" w:line="240" w:lineRule="auto"/>
            </w:pPr>
            <w:r>
              <w:t>1270</w:t>
            </w:r>
          </w:p>
        </w:tc>
        <w:tc>
          <w:tcPr>
            <w:tcW w:w="1805" w:type="dxa"/>
          </w:tcPr>
          <w:p w14:paraId="3D283B9F">
            <w:pPr>
              <w:spacing w:after="0" w:line="240" w:lineRule="auto"/>
            </w:pPr>
            <w:r>
              <w:t>Fool Me Once</w:t>
            </w:r>
          </w:p>
        </w:tc>
        <w:tc>
          <w:tcPr>
            <w:tcW w:w="1410" w:type="dxa"/>
          </w:tcPr>
          <w:p w14:paraId="0629B9F4">
            <w:pPr>
              <w:spacing w:after="0" w:line="240" w:lineRule="auto"/>
            </w:pPr>
            <w:r>
              <w:t>Harlan Coben</w:t>
            </w:r>
          </w:p>
        </w:tc>
        <w:tc>
          <w:tcPr>
            <w:tcW w:w="760" w:type="dxa"/>
          </w:tcPr>
          <w:p w14:paraId="74839BE3">
            <w:pPr>
              <w:spacing w:after="0" w:line="240" w:lineRule="auto"/>
            </w:pPr>
            <w:r>
              <w:t>387.0</w:t>
            </w:r>
          </w:p>
        </w:tc>
        <w:tc>
          <w:tcPr>
            <w:tcW w:w="3560" w:type="dxa"/>
          </w:tcPr>
          <w:p w14:paraId="28E78124">
            <w:pPr>
              <w:spacing w:after="0" w:line="240" w:lineRule="auto"/>
            </w:pPr>
            <w:r>
              <w:t>Former special ops pilot Maya, home from the war, sees an unthinkable image captured by her nanny cam while she is at work: her two-year-old daughter playing with Maya’s husband, Joe—who had been brutally murdered two...</w:t>
            </w:r>
          </w:p>
        </w:tc>
        <w:tc>
          <w:tcPr>
            <w:tcW w:w="700" w:type="dxa"/>
          </w:tcPr>
          <w:p w14:paraId="3FD766B8">
            <w:pPr>
              <w:spacing w:after="0" w:line="240" w:lineRule="auto"/>
            </w:pPr>
            <w:r>
              <w:t>推理</w:t>
            </w:r>
          </w:p>
        </w:tc>
      </w:tr>
      <w:tr w14:paraId="4324A5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0CDD5C48">
            <w:pPr>
              <w:spacing w:after="0" w:line="240" w:lineRule="auto"/>
            </w:pPr>
            <w:r>
              <w:t>1271</w:t>
            </w:r>
          </w:p>
        </w:tc>
        <w:tc>
          <w:tcPr>
            <w:tcW w:w="1805" w:type="dxa"/>
          </w:tcPr>
          <w:p w14:paraId="75B750B0">
            <w:pPr>
              <w:spacing w:after="0" w:line="240" w:lineRule="auto"/>
            </w:pPr>
            <w:r>
              <w:t>Eating Animals</w:t>
            </w:r>
          </w:p>
        </w:tc>
        <w:tc>
          <w:tcPr>
            <w:tcW w:w="1410" w:type="dxa"/>
          </w:tcPr>
          <w:p w14:paraId="7C29FFFA">
            <w:pPr>
              <w:spacing w:after="0" w:line="240" w:lineRule="auto"/>
            </w:pPr>
            <w:r>
              <w:t>Jonathan Safran Foer</w:t>
            </w:r>
          </w:p>
        </w:tc>
        <w:tc>
          <w:tcPr>
            <w:tcW w:w="760" w:type="dxa"/>
          </w:tcPr>
          <w:p w14:paraId="083EEA89">
            <w:pPr>
              <w:spacing w:after="0" w:line="240" w:lineRule="auto"/>
            </w:pPr>
            <w:r>
              <w:t>341.0</w:t>
            </w:r>
          </w:p>
        </w:tc>
        <w:tc>
          <w:tcPr>
            <w:tcW w:w="3560" w:type="dxa"/>
          </w:tcPr>
          <w:p w14:paraId="4C79C76A">
            <w:pPr>
              <w:spacing w:after="0" w:line="240" w:lineRule="auto"/>
            </w:pPr>
            <w:r>
              <w:t>Jonathan Safran Foer spent much of his life oscillating between enthusiastic carnivore and occasional vegetarian. Once he started a family, the moral dimensions of food became increasingly important.Faced with the pro...</w:t>
            </w:r>
          </w:p>
        </w:tc>
        <w:tc>
          <w:tcPr>
            <w:tcW w:w="700" w:type="dxa"/>
          </w:tcPr>
          <w:p w14:paraId="77D7B702">
            <w:pPr>
              <w:spacing w:after="0" w:line="240" w:lineRule="auto"/>
            </w:pPr>
            <w:r>
              <w:t>传记</w:t>
            </w:r>
          </w:p>
        </w:tc>
      </w:tr>
      <w:tr w14:paraId="040F0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428FB348">
            <w:pPr>
              <w:spacing w:after="0" w:line="240" w:lineRule="auto"/>
            </w:pPr>
            <w:r>
              <w:t>1272</w:t>
            </w:r>
          </w:p>
        </w:tc>
        <w:tc>
          <w:tcPr>
            <w:tcW w:w="1805" w:type="dxa"/>
          </w:tcPr>
          <w:p w14:paraId="29432C08">
            <w:pPr>
              <w:spacing w:after="0" w:line="240" w:lineRule="auto"/>
            </w:pPr>
            <w:r>
              <w:t>Physics of the Impossible: A Scientific Exploration into the World of Phasers, Force Fields, Teleportation, and Time Travel</w:t>
            </w:r>
          </w:p>
        </w:tc>
        <w:tc>
          <w:tcPr>
            <w:tcW w:w="1410" w:type="dxa"/>
          </w:tcPr>
          <w:p w14:paraId="67BA6E3E">
            <w:pPr>
              <w:spacing w:after="0" w:line="240" w:lineRule="auto"/>
            </w:pPr>
            <w:r>
              <w:t>Michio Kaku</w:t>
            </w:r>
          </w:p>
        </w:tc>
        <w:tc>
          <w:tcPr>
            <w:tcW w:w="760" w:type="dxa"/>
          </w:tcPr>
          <w:p w14:paraId="19E91EE8">
            <w:pPr>
              <w:spacing w:after="0" w:line="240" w:lineRule="auto"/>
            </w:pPr>
            <w:r>
              <w:t>329.0</w:t>
            </w:r>
          </w:p>
        </w:tc>
        <w:tc>
          <w:tcPr>
            <w:tcW w:w="3560" w:type="dxa"/>
          </w:tcPr>
          <w:p w14:paraId="01BD484F">
            <w:pPr>
              <w:spacing w:after="0" w:line="240" w:lineRule="auto"/>
            </w:pPr>
            <w:r>
              <w:t>A fascinating exploration of the science of the impossible—from death rays and force fields to invisibility cloaks—revealing to what extent such technologies might be achievable decades or millennia into the future.On...</w:t>
            </w:r>
          </w:p>
        </w:tc>
        <w:tc>
          <w:tcPr>
            <w:tcW w:w="700" w:type="dxa"/>
          </w:tcPr>
          <w:p w14:paraId="736D8DCE">
            <w:pPr>
              <w:spacing w:after="0" w:line="240" w:lineRule="auto"/>
            </w:pPr>
            <w:r>
              <w:t>科幻</w:t>
            </w:r>
          </w:p>
        </w:tc>
      </w:tr>
      <w:tr w14:paraId="67690D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68CBCC18">
            <w:pPr>
              <w:spacing w:after="0" w:line="240" w:lineRule="auto"/>
            </w:pPr>
            <w:r>
              <w:t>1273</w:t>
            </w:r>
          </w:p>
        </w:tc>
        <w:tc>
          <w:tcPr>
            <w:tcW w:w="1805" w:type="dxa"/>
          </w:tcPr>
          <w:p w14:paraId="0ECDDD4B">
            <w:pPr>
              <w:spacing w:after="0" w:line="240" w:lineRule="auto"/>
            </w:pPr>
            <w:r>
              <w:t>The Walking Dead, Vol. 02: Miles Behind Us</w:t>
            </w:r>
          </w:p>
        </w:tc>
        <w:tc>
          <w:tcPr>
            <w:tcW w:w="1410" w:type="dxa"/>
          </w:tcPr>
          <w:p w14:paraId="2123E2D7">
            <w:pPr>
              <w:spacing w:after="0" w:line="240" w:lineRule="auto"/>
            </w:pPr>
            <w:r>
              <w:t>Robert Kirkman / Charlie Adlard</w:t>
            </w:r>
          </w:p>
        </w:tc>
        <w:tc>
          <w:tcPr>
            <w:tcW w:w="760" w:type="dxa"/>
          </w:tcPr>
          <w:p w14:paraId="0EC924CE">
            <w:pPr>
              <w:spacing w:after="0" w:line="240" w:lineRule="auto"/>
            </w:pPr>
            <w:r>
              <w:t>136.0</w:t>
            </w:r>
          </w:p>
        </w:tc>
        <w:tc>
          <w:tcPr>
            <w:tcW w:w="3560" w:type="dxa"/>
          </w:tcPr>
          <w:p w14:paraId="0A60D8CB">
            <w:pPr>
              <w:spacing w:after="0" w:line="240" w:lineRule="auto"/>
            </w:pPr>
            <w:r>
              <w:t>An epidemic of apocalyptic proportions has swept the globe, causing the dead to rise and feed on the living. In a matter of months, society has crumbled: There is no government, no grocery stores, no mail delivery, no...</w:t>
            </w:r>
          </w:p>
        </w:tc>
        <w:tc>
          <w:tcPr>
            <w:tcW w:w="700" w:type="dxa"/>
          </w:tcPr>
          <w:p w14:paraId="67749648">
            <w:pPr>
              <w:spacing w:after="0" w:line="240" w:lineRule="auto"/>
            </w:pPr>
            <w:r>
              <w:t>恐怖</w:t>
            </w:r>
          </w:p>
        </w:tc>
      </w:tr>
      <w:tr w14:paraId="5D859E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0687EFB5">
            <w:pPr>
              <w:spacing w:after="0" w:line="240" w:lineRule="auto"/>
            </w:pPr>
            <w:r>
              <w:t>1274</w:t>
            </w:r>
          </w:p>
        </w:tc>
        <w:tc>
          <w:tcPr>
            <w:tcW w:w="1805" w:type="dxa"/>
          </w:tcPr>
          <w:p w14:paraId="4CB2EE9A">
            <w:pPr>
              <w:spacing w:after="0" w:line="240" w:lineRule="auto"/>
            </w:pPr>
            <w:r>
              <w:t>Path of the Assassin (Scot Harvath, #2)</w:t>
            </w:r>
          </w:p>
        </w:tc>
        <w:tc>
          <w:tcPr>
            <w:tcW w:w="1410" w:type="dxa"/>
          </w:tcPr>
          <w:p w14:paraId="2EFB4922">
            <w:pPr>
              <w:spacing w:after="0" w:line="240" w:lineRule="auto"/>
            </w:pPr>
            <w:r>
              <w:t>Brad Thor</w:t>
            </w:r>
          </w:p>
        </w:tc>
        <w:tc>
          <w:tcPr>
            <w:tcW w:w="760" w:type="dxa"/>
          </w:tcPr>
          <w:p w14:paraId="713B3DE6">
            <w:pPr>
              <w:spacing w:after="0" w:line="240" w:lineRule="auto"/>
            </w:pPr>
            <w:r>
              <w:t>367.0</w:t>
            </w:r>
          </w:p>
        </w:tc>
        <w:tc>
          <w:tcPr>
            <w:tcW w:w="3560" w:type="dxa"/>
          </w:tcPr>
          <w:p w14:paraId="5D283096">
            <w:pPr>
              <w:spacing w:after="0" w:line="240" w:lineRule="auto"/>
            </w:pPr>
            <w:r>
              <w:t>Navy SEAL turned Secret Service agent Scot Harvath follows bloody clues to silver-eyed elusive ruthless terrorist Hashim Nidal, who intends to topple Israel and America, and can be identified by only one person - Meg...</w:t>
            </w:r>
          </w:p>
        </w:tc>
        <w:tc>
          <w:tcPr>
            <w:tcW w:w="700" w:type="dxa"/>
          </w:tcPr>
          <w:p w14:paraId="409353ED">
            <w:pPr>
              <w:spacing w:after="0" w:line="240" w:lineRule="auto"/>
            </w:pPr>
            <w:r>
              <w:t>悬疑</w:t>
            </w:r>
          </w:p>
        </w:tc>
      </w:tr>
      <w:tr w14:paraId="235033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13685A04">
            <w:pPr>
              <w:spacing w:after="0" w:line="240" w:lineRule="auto"/>
            </w:pPr>
            <w:r>
              <w:t>1275</w:t>
            </w:r>
          </w:p>
        </w:tc>
        <w:tc>
          <w:tcPr>
            <w:tcW w:w="1805" w:type="dxa"/>
          </w:tcPr>
          <w:p w14:paraId="2DEBC497">
            <w:pPr>
              <w:spacing w:after="0" w:line="240" w:lineRule="auto"/>
            </w:pPr>
            <w:r>
              <w:t>Treasure Island</w:t>
            </w:r>
          </w:p>
        </w:tc>
        <w:tc>
          <w:tcPr>
            <w:tcW w:w="1410" w:type="dxa"/>
          </w:tcPr>
          <w:p w14:paraId="61B2CD6C">
            <w:pPr>
              <w:spacing w:after="0" w:line="240" w:lineRule="auto"/>
            </w:pPr>
            <w:r>
              <w:t>Robert Louis Stevenson</w:t>
            </w:r>
          </w:p>
        </w:tc>
        <w:tc>
          <w:tcPr>
            <w:tcW w:w="760" w:type="dxa"/>
          </w:tcPr>
          <w:p w14:paraId="07A8EC50">
            <w:pPr>
              <w:spacing w:after="0" w:line="240" w:lineRule="auto"/>
            </w:pPr>
            <w:r>
              <w:t>311.0</w:t>
            </w:r>
          </w:p>
        </w:tc>
        <w:tc>
          <w:tcPr>
            <w:tcW w:w="3560" w:type="dxa"/>
          </w:tcPr>
          <w:p w14:paraId="1FCD0DEE">
            <w:pPr>
              <w:spacing w:after="0" w:line="240" w:lineRule="auto"/>
            </w:pPr>
            <w:r>
              <w:t>"For sheer storytelling delight and pure adventure, Treasure Island has never been surpassed. From the moment young Jim Hawkins first encounters the sinister Blind Pew at the Admiral Benbow Inn until the climactic bat...</w:t>
            </w:r>
          </w:p>
        </w:tc>
        <w:tc>
          <w:tcPr>
            <w:tcW w:w="700" w:type="dxa"/>
          </w:tcPr>
          <w:p w14:paraId="04020C37">
            <w:pPr>
              <w:spacing w:after="0" w:line="240" w:lineRule="auto"/>
            </w:pPr>
            <w:r>
              <w:t>文学</w:t>
            </w:r>
          </w:p>
        </w:tc>
      </w:tr>
      <w:tr w14:paraId="2D4EE4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68AA17DF">
            <w:pPr>
              <w:spacing w:after="0" w:line="240" w:lineRule="auto"/>
            </w:pPr>
            <w:r>
              <w:t>1276</w:t>
            </w:r>
          </w:p>
        </w:tc>
        <w:tc>
          <w:tcPr>
            <w:tcW w:w="1805" w:type="dxa"/>
          </w:tcPr>
          <w:p w14:paraId="5ABCF890">
            <w:pPr>
              <w:spacing w:after="0" w:line="240" w:lineRule="auto"/>
            </w:pPr>
            <w:r>
              <w:t>Words of Radiance (The Stormlight Archive, #2)</w:t>
            </w:r>
          </w:p>
        </w:tc>
        <w:tc>
          <w:tcPr>
            <w:tcW w:w="1410" w:type="dxa"/>
          </w:tcPr>
          <w:p w14:paraId="1073F551">
            <w:pPr>
              <w:spacing w:after="0" w:line="240" w:lineRule="auto"/>
            </w:pPr>
            <w:r>
              <w:t>Brandon Sanderson</w:t>
            </w:r>
          </w:p>
        </w:tc>
        <w:tc>
          <w:tcPr>
            <w:tcW w:w="760" w:type="dxa"/>
          </w:tcPr>
          <w:p w14:paraId="4885CCD3">
            <w:pPr>
              <w:spacing w:after="0" w:line="240" w:lineRule="auto"/>
            </w:pPr>
            <w:r>
              <w:t>1087.0</w:t>
            </w:r>
          </w:p>
        </w:tc>
        <w:tc>
          <w:tcPr>
            <w:tcW w:w="3560" w:type="dxa"/>
          </w:tcPr>
          <w:p w14:paraId="64FCC5D5">
            <w:pPr>
              <w:spacing w:after="0" w:line="240" w:lineRule="auto"/>
            </w:pPr>
            <w:r>
              <w:t>Words of Radiance, Book Two of the Stormlight Archive, continues the immersive fantasy epic that The Way of Kings began.Expected by his enemies to die the miserable death of a military slave, Kaladin survived to be gi...</w:t>
            </w:r>
          </w:p>
        </w:tc>
        <w:tc>
          <w:tcPr>
            <w:tcW w:w="700" w:type="dxa"/>
          </w:tcPr>
          <w:p w14:paraId="3B961DB4">
            <w:pPr>
              <w:spacing w:after="0" w:line="240" w:lineRule="auto"/>
            </w:pPr>
            <w:r>
              <w:t>奇幻</w:t>
            </w:r>
          </w:p>
        </w:tc>
      </w:tr>
      <w:tr w14:paraId="10953E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225247C2">
            <w:pPr>
              <w:spacing w:after="0" w:line="240" w:lineRule="auto"/>
            </w:pPr>
            <w:r>
              <w:t>1277</w:t>
            </w:r>
          </w:p>
        </w:tc>
        <w:tc>
          <w:tcPr>
            <w:tcW w:w="1805" w:type="dxa"/>
          </w:tcPr>
          <w:p w14:paraId="10D63F9A">
            <w:pPr>
              <w:spacing w:after="0" w:line="240" w:lineRule="auto"/>
            </w:pPr>
            <w:r>
              <w:t>The Emperor of All Maladies: A Biography of Cancer</w:t>
            </w:r>
          </w:p>
        </w:tc>
        <w:tc>
          <w:tcPr>
            <w:tcW w:w="1410" w:type="dxa"/>
          </w:tcPr>
          <w:p w14:paraId="12D6A017">
            <w:pPr>
              <w:spacing w:after="0" w:line="240" w:lineRule="auto"/>
            </w:pPr>
            <w:r>
              <w:t>Siddhartha Mukherjee</w:t>
            </w:r>
          </w:p>
        </w:tc>
        <w:tc>
          <w:tcPr>
            <w:tcW w:w="760" w:type="dxa"/>
          </w:tcPr>
          <w:p w14:paraId="57E3CEDE">
            <w:pPr>
              <w:spacing w:after="0" w:line="240" w:lineRule="auto"/>
            </w:pPr>
            <w:r>
              <w:t>571.0</w:t>
            </w:r>
          </w:p>
        </w:tc>
        <w:tc>
          <w:tcPr>
            <w:tcW w:w="3560" w:type="dxa"/>
          </w:tcPr>
          <w:p w14:paraId="549B3E88">
            <w:pPr>
              <w:spacing w:after="0" w:line="240" w:lineRule="auto"/>
            </w:pPr>
            <w:r>
              <w:t>Alternate Cover Edition ISBN 1439107955 (ISBN13: 9781439107959)The Emperor of All Maladies is a magnificent, profoundly humane “biography” of cancer - from its first documented appearances thousands of years ago throu...</w:t>
            </w:r>
          </w:p>
        </w:tc>
        <w:tc>
          <w:tcPr>
            <w:tcW w:w="700" w:type="dxa"/>
          </w:tcPr>
          <w:p w14:paraId="69E720AD">
            <w:pPr>
              <w:spacing w:after="0" w:line="240" w:lineRule="auto"/>
            </w:pPr>
            <w:r>
              <w:t>历史</w:t>
            </w:r>
          </w:p>
        </w:tc>
      </w:tr>
      <w:tr w14:paraId="4457C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5A859FC4">
            <w:pPr>
              <w:spacing w:after="0" w:line="240" w:lineRule="auto"/>
            </w:pPr>
            <w:r>
              <w:t>1278</w:t>
            </w:r>
          </w:p>
        </w:tc>
        <w:tc>
          <w:tcPr>
            <w:tcW w:w="1805" w:type="dxa"/>
          </w:tcPr>
          <w:p w14:paraId="055CAE98">
            <w:pPr>
              <w:spacing w:after="0" w:line="240" w:lineRule="auto"/>
            </w:pPr>
            <w:r>
              <w:t>Finale (Hush, Hush, #4)</w:t>
            </w:r>
          </w:p>
        </w:tc>
        <w:tc>
          <w:tcPr>
            <w:tcW w:w="1410" w:type="dxa"/>
          </w:tcPr>
          <w:p w14:paraId="703117E1">
            <w:pPr>
              <w:spacing w:after="0" w:line="240" w:lineRule="auto"/>
            </w:pPr>
            <w:r>
              <w:t>Becca Fitzpatrick</w:t>
            </w:r>
          </w:p>
        </w:tc>
        <w:tc>
          <w:tcPr>
            <w:tcW w:w="760" w:type="dxa"/>
          </w:tcPr>
          <w:p w14:paraId="4BEBB31E">
            <w:pPr>
              <w:spacing w:after="0" w:line="240" w:lineRule="auto"/>
            </w:pPr>
            <w:r>
              <w:t>464.0</w:t>
            </w:r>
          </w:p>
        </w:tc>
        <w:tc>
          <w:tcPr>
            <w:tcW w:w="3560" w:type="dxa"/>
          </w:tcPr>
          <w:p w14:paraId="615C4B5F">
            <w:pPr>
              <w:spacing w:after="0" w:line="240" w:lineRule="auto"/>
            </w:pPr>
            <w:r>
              <w:t>Nora and Patch thought their troubles were behind them. Hank is gone and they should be able to put his ugly vendetta to rest. But in Hank's absence, Nora has become the unwitting head of the Nephilim and must finish...</w:t>
            </w:r>
          </w:p>
        </w:tc>
        <w:tc>
          <w:tcPr>
            <w:tcW w:w="700" w:type="dxa"/>
          </w:tcPr>
          <w:p w14:paraId="6F755FE2">
            <w:pPr>
              <w:spacing w:after="0" w:line="240" w:lineRule="auto"/>
            </w:pPr>
            <w:r>
              <w:t>青春</w:t>
            </w:r>
          </w:p>
        </w:tc>
      </w:tr>
      <w:tr w14:paraId="2DF85C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64DBF99D">
            <w:pPr>
              <w:spacing w:after="0" w:line="240" w:lineRule="auto"/>
            </w:pPr>
            <w:r>
              <w:t>1279</w:t>
            </w:r>
          </w:p>
        </w:tc>
        <w:tc>
          <w:tcPr>
            <w:tcW w:w="1805" w:type="dxa"/>
          </w:tcPr>
          <w:p w14:paraId="0285E4B2">
            <w:pPr>
              <w:spacing w:after="0" w:line="240" w:lineRule="auto"/>
            </w:pPr>
            <w:r>
              <w:t>The Witness</w:t>
            </w:r>
          </w:p>
        </w:tc>
        <w:tc>
          <w:tcPr>
            <w:tcW w:w="1410" w:type="dxa"/>
          </w:tcPr>
          <w:p w14:paraId="355DF4D7">
            <w:pPr>
              <w:spacing w:after="0" w:line="240" w:lineRule="auto"/>
            </w:pPr>
            <w:r>
              <w:t>Nora Roberts</w:t>
            </w:r>
          </w:p>
        </w:tc>
        <w:tc>
          <w:tcPr>
            <w:tcW w:w="760" w:type="dxa"/>
          </w:tcPr>
          <w:p w14:paraId="733F3F06">
            <w:pPr>
              <w:spacing w:after="0" w:line="240" w:lineRule="auto"/>
            </w:pPr>
            <w:r>
              <w:t>757.0</w:t>
            </w:r>
          </w:p>
        </w:tc>
        <w:tc>
          <w:tcPr>
            <w:tcW w:w="3560" w:type="dxa"/>
          </w:tcPr>
          <w:p w14:paraId="0BA79309">
            <w:pPr>
              <w:spacing w:after="0" w:line="240" w:lineRule="auto"/>
            </w:pPr>
            <w:r>
              <w:t>Daughter of a controlling mother, Elizabeth finally let loose one night, drinking at a nightclub and allowing a strange man's seductive Russian accent lure her to a house on Lake Shore Drive. The events that followed...</w:t>
            </w:r>
          </w:p>
        </w:tc>
        <w:tc>
          <w:tcPr>
            <w:tcW w:w="700" w:type="dxa"/>
          </w:tcPr>
          <w:p w14:paraId="26451A9C">
            <w:pPr>
              <w:spacing w:after="0" w:line="240" w:lineRule="auto"/>
            </w:pPr>
            <w:r>
              <w:t>言情</w:t>
            </w:r>
          </w:p>
        </w:tc>
      </w:tr>
      <w:tr w14:paraId="0C560D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07992CD6">
            <w:pPr>
              <w:spacing w:after="0" w:line="240" w:lineRule="auto"/>
            </w:pPr>
            <w:r>
              <w:t>1280</w:t>
            </w:r>
          </w:p>
        </w:tc>
        <w:tc>
          <w:tcPr>
            <w:tcW w:w="1805" w:type="dxa"/>
          </w:tcPr>
          <w:p w14:paraId="45897218">
            <w:pPr>
              <w:spacing w:after="0" w:line="240" w:lineRule="auto"/>
            </w:pPr>
            <w:r>
              <w:t>The Name of This Book Is Secret (Secret, #1)</w:t>
            </w:r>
          </w:p>
        </w:tc>
        <w:tc>
          <w:tcPr>
            <w:tcW w:w="1410" w:type="dxa"/>
          </w:tcPr>
          <w:p w14:paraId="7E936D5E">
            <w:pPr>
              <w:spacing w:after="0" w:line="240" w:lineRule="auto"/>
            </w:pPr>
            <w:r>
              <w:t>Pseudonymous Bosch / Gilbert Ford</w:t>
            </w:r>
          </w:p>
        </w:tc>
        <w:tc>
          <w:tcPr>
            <w:tcW w:w="760" w:type="dxa"/>
          </w:tcPr>
          <w:p w14:paraId="4101ED82">
            <w:pPr>
              <w:spacing w:after="0" w:line="240" w:lineRule="auto"/>
            </w:pPr>
            <w:r>
              <w:t>364.0</w:t>
            </w:r>
          </w:p>
        </w:tc>
        <w:tc>
          <w:tcPr>
            <w:tcW w:w="3560" w:type="dxa"/>
          </w:tcPr>
          <w:p w14:paraId="269167E5">
            <w:pPr>
              <w:spacing w:after="0" w:line="240" w:lineRule="auto"/>
            </w:pPr>
            <w:r>
              <w:t>Warning: this description has not been authorized by Pseudonymous Bosch. As much as he'd love to sing the praises of his book (he is very vain), he wouldn't want you to hear about his brave 11-year old heroes, Cass an...</w:t>
            </w:r>
          </w:p>
        </w:tc>
        <w:tc>
          <w:tcPr>
            <w:tcW w:w="700" w:type="dxa"/>
          </w:tcPr>
          <w:p w14:paraId="148B72ED">
            <w:pPr>
              <w:spacing w:after="0" w:line="240" w:lineRule="auto"/>
            </w:pPr>
            <w:r>
              <w:t>推理</w:t>
            </w:r>
          </w:p>
        </w:tc>
      </w:tr>
      <w:tr w14:paraId="056A0C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28A07964">
            <w:pPr>
              <w:spacing w:after="0" w:line="240" w:lineRule="auto"/>
            </w:pPr>
            <w:r>
              <w:t>1281</w:t>
            </w:r>
          </w:p>
        </w:tc>
        <w:tc>
          <w:tcPr>
            <w:tcW w:w="1805" w:type="dxa"/>
          </w:tcPr>
          <w:p w14:paraId="028C60F6">
            <w:pPr>
              <w:spacing w:after="0" w:line="240" w:lineRule="auto"/>
            </w:pPr>
            <w:r>
              <w:t>Escape from Camp 14: One Man's Remarkable Odyssey from North Korea to Freedom in the West</w:t>
            </w:r>
          </w:p>
        </w:tc>
        <w:tc>
          <w:tcPr>
            <w:tcW w:w="1410" w:type="dxa"/>
          </w:tcPr>
          <w:p w14:paraId="0AB8B664">
            <w:pPr>
              <w:spacing w:after="0" w:line="240" w:lineRule="auto"/>
            </w:pPr>
            <w:r>
              <w:t>Blaine Harden</w:t>
            </w:r>
          </w:p>
        </w:tc>
        <w:tc>
          <w:tcPr>
            <w:tcW w:w="760" w:type="dxa"/>
          </w:tcPr>
          <w:p w14:paraId="59D598C8">
            <w:pPr>
              <w:spacing w:after="0" w:line="240" w:lineRule="auto"/>
            </w:pPr>
            <w:r>
              <w:t>205.0</w:t>
            </w:r>
          </w:p>
        </w:tc>
        <w:tc>
          <w:tcPr>
            <w:tcW w:w="3560" w:type="dxa"/>
          </w:tcPr>
          <w:p w14:paraId="290DE1E3">
            <w:pPr>
              <w:spacing w:after="0" w:line="240" w:lineRule="auto"/>
            </w:pPr>
            <w:r>
              <w:t>A New York Times bestseller, the shocking story of one of the few people born in a North Korean political prison to have escaped and survived.North Korea is isolated and hungry, bankrupt and belligerent. It is also ar...</w:t>
            </w:r>
          </w:p>
        </w:tc>
        <w:tc>
          <w:tcPr>
            <w:tcW w:w="700" w:type="dxa"/>
          </w:tcPr>
          <w:p w14:paraId="63B06D08">
            <w:pPr>
              <w:spacing w:after="0" w:line="240" w:lineRule="auto"/>
            </w:pPr>
            <w:r>
              <w:t>传记</w:t>
            </w:r>
          </w:p>
        </w:tc>
      </w:tr>
      <w:tr w14:paraId="567F1A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4ECC759D">
            <w:pPr>
              <w:spacing w:after="0" w:line="240" w:lineRule="auto"/>
            </w:pPr>
            <w:r>
              <w:t>1282</w:t>
            </w:r>
          </w:p>
        </w:tc>
        <w:tc>
          <w:tcPr>
            <w:tcW w:w="1805" w:type="dxa"/>
          </w:tcPr>
          <w:p w14:paraId="43F91343">
            <w:pPr>
              <w:spacing w:after="0" w:line="240" w:lineRule="auto"/>
            </w:pPr>
            <w:r>
              <w:t>Perelandra (Space Trilogy, #2)</w:t>
            </w:r>
          </w:p>
        </w:tc>
        <w:tc>
          <w:tcPr>
            <w:tcW w:w="1410" w:type="dxa"/>
          </w:tcPr>
          <w:p w14:paraId="0F811F2E">
            <w:pPr>
              <w:spacing w:after="0" w:line="240" w:lineRule="auto"/>
            </w:pPr>
            <w:r>
              <w:t>C.S. Lewis</w:t>
            </w:r>
          </w:p>
        </w:tc>
        <w:tc>
          <w:tcPr>
            <w:tcW w:w="760" w:type="dxa"/>
          </w:tcPr>
          <w:p w14:paraId="630D30BE">
            <w:pPr>
              <w:spacing w:after="0" w:line="240" w:lineRule="auto"/>
            </w:pPr>
            <w:r>
              <w:t>288.0</w:t>
            </w:r>
          </w:p>
        </w:tc>
        <w:tc>
          <w:tcPr>
            <w:tcW w:w="3560" w:type="dxa"/>
          </w:tcPr>
          <w:p w14:paraId="0F912B27">
            <w:pPr>
              <w:spacing w:after="0" w:line="240" w:lineRule="auto"/>
            </w:pPr>
            <w:r>
              <w:t>The second book in C. S. Lewis's acclaimed Space Trilogy, which also includes Out of the Silent Planet and That Hideous Strength, Perelandra continues the adventures of the extraordinary Dr. Ransom. Pitted against the...</w:t>
            </w:r>
          </w:p>
        </w:tc>
        <w:tc>
          <w:tcPr>
            <w:tcW w:w="700" w:type="dxa"/>
          </w:tcPr>
          <w:p w14:paraId="5CDE7E4C">
            <w:pPr>
              <w:spacing w:after="0" w:line="240" w:lineRule="auto"/>
            </w:pPr>
            <w:r>
              <w:t>科幻</w:t>
            </w:r>
          </w:p>
        </w:tc>
      </w:tr>
      <w:tr w14:paraId="3E3373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6D817D46">
            <w:pPr>
              <w:spacing w:after="0" w:line="240" w:lineRule="auto"/>
            </w:pPr>
            <w:r>
              <w:t>1283</w:t>
            </w:r>
          </w:p>
        </w:tc>
        <w:tc>
          <w:tcPr>
            <w:tcW w:w="1805" w:type="dxa"/>
          </w:tcPr>
          <w:p w14:paraId="6A06F680">
            <w:pPr>
              <w:spacing w:after="0" w:line="240" w:lineRule="auto"/>
            </w:pPr>
            <w:r>
              <w:t>The Best of H.P. Lovecraft: Bloodcurdling Tales of Horror and the Macabre</w:t>
            </w:r>
          </w:p>
        </w:tc>
        <w:tc>
          <w:tcPr>
            <w:tcW w:w="1410" w:type="dxa"/>
          </w:tcPr>
          <w:p w14:paraId="6EDDAC8A">
            <w:pPr>
              <w:spacing w:after="0" w:line="240" w:lineRule="auto"/>
            </w:pPr>
            <w:r>
              <w:t>H.P. Lovecraft / August Derleth / Robert Bloch</w:t>
            </w:r>
          </w:p>
        </w:tc>
        <w:tc>
          <w:tcPr>
            <w:tcW w:w="760" w:type="dxa"/>
          </w:tcPr>
          <w:p w14:paraId="69562670">
            <w:pPr>
              <w:spacing w:after="0" w:line="240" w:lineRule="auto"/>
            </w:pPr>
            <w:r>
              <w:t>406.0</w:t>
            </w:r>
          </w:p>
        </w:tc>
        <w:tc>
          <w:tcPr>
            <w:tcW w:w="3560" w:type="dxa"/>
          </w:tcPr>
          <w:p w14:paraId="3261438B">
            <w:pPr>
              <w:spacing w:after="0" w:line="240" w:lineRule="auto"/>
            </w:pPr>
            <w:r>
              <w:t>“H.P. Lovecraft has yet to be surpassed as the twentieth century’s greatest practitioner of the classic horror tale.”—Stephen King“The oldest and strongest emotion of mankind is fear, and the oldest and strongest kind...</w:t>
            </w:r>
          </w:p>
        </w:tc>
        <w:tc>
          <w:tcPr>
            <w:tcW w:w="700" w:type="dxa"/>
          </w:tcPr>
          <w:p w14:paraId="28064749">
            <w:pPr>
              <w:spacing w:after="0" w:line="240" w:lineRule="auto"/>
            </w:pPr>
            <w:r>
              <w:t>恐怖</w:t>
            </w:r>
          </w:p>
        </w:tc>
      </w:tr>
      <w:tr w14:paraId="73312D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16D34D1D">
            <w:pPr>
              <w:spacing w:after="0" w:line="240" w:lineRule="auto"/>
            </w:pPr>
            <w:r>
              <w:t>1284</w:t>
            </w:r>
          </w:p>
        </w:tc>
        <w:tc>
          <w:tcPr>
            <w:tcW w:w="1805" w:type="dxa"/>
          </w:tcPr>
          <w:p w14:paraId="73C2C5E2">
            <w:pPr>
              <w:spacing w:after="0" w:line="240" w:lineRule="auto"/>
            </w:pPr>
            <w:r>
              <w:t>The Aquitaine Progression</w:t>
            </w:r>
          </w:p>
        </w:tc>
        <w:tc>
          <w:tcPr>
            <w:tcW w:w="1410" w:type="dxa"/>
          </w:tcPr>
          <w:p w14:paraId="75D671FC">
            <w:pPr>
              <w:spacing w:after="0" w:line="240" w:lineRule="auto"/>
            </w:pPr>
            <w:r>
              <w:t>Robert Ludlum</w:t>
            </w:r>
          </w:p>
        </w:tc>
        <w:tc>
          <w:tcPr>
            <w:tcW w:w="760" w:type="dxa"/>
          </w:tcPr>
          <w:p w14:paraId="371333E0">
            <w:pPr>
              <w:spacing w:after="0" w:line="240" w:lineRule="auto"/>
            </w:pPr>
            <w:r>
              <w:t>800.0</w:t>
            </w:r>
          </w:p>
        </w:tc>
        <w:tc>
          <w:tcPr>
            <w:tcW w:w="3560" w:type="dxa"/>
          </w:tcPr>
          <w:p w14:paraId="05F62F2D">
            <w:pPr>
              <w:spacing w:after="0" w:line="240" w:lineRule="auto"/>
            </w:pPr>
            <w:r>
              <w:t>In Geneva, American lawyer Joel Converse meets a man he hasn’t seen in twenty years, a covert operative who dies violently at his feet, whispering words that hand Converse a staggering legacy of death: “The generals ....</w:t>
            </w:r>
          </w:p>
        </w:tc>
        <w:tc>
          <w:tcPr>
            <w:tcW w:w="700" w:type="dxa"/>
          </w:tcPr>
          <w:p w14:paraId="697C5B81">
            <w:pPr>
              <w:spacing w:after="0" w:line="240" w:lineRule="auto"/>
            </w:pPr>
            <w:r>
              <w:t>悬疑</w:t>
            </w:r>
          </w:p>
        </w:tc>
      </w:tr>
      <w:tr w14:paraId="27FAFF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7CE8E8A1">
            <w:pPr>
              <w:spacing w:after="0" w:line="240" w:lineRule="auto"/>
            </w:pPr>
            <w:r>
              <w:t>1285</w:t>
            </w:r>
          </w:p>
        </w:tc>
        <w:tc>
          <w:tcPr>
            <w:tcW w:w="1805" w:type="dxa"/>
          </w:tcPr>
          <w:p w14:paraId="41043D4A">
            <w:pPr>
              <w:spacing w:after="0" w:line="240" w:lineRule="auto"/>
            </w:pPr>
            <w:r>
              <w:t>11/22/63</w:t>
            </w:r>
          </w:p>
        </w:tc>
        <w:tc>
          <w:tcPr>
            <w:tcW w:w="1410" w:type="dxa"/>
          </w:tcPr>
          <w:p w14:paraId="2D38C75C">
            <w:pPr>
              <w:spacing w:after="0" w:line="240" w:lineRule="auto"/>
            </w:pPr>
            <w:r>
              <w:t>Stephen King</w:t>
            </w:r>
          </w:p>
        </w:tc>
        <w:tc>
          <w:tcPr>
            <w:tcW w:w="760" w:type="dxa"/>
          </w:tcPr>
          <w:p w14:paraId="170A9456">
            <w:pPr>
              <w:spacing w:after="0" w:line="240" w:lineRule="auto"/>
            </w:pPr>
            <w:r>
              <w:t>849.0</w:t>
            </w:r>
          </w:p>
        </w:tc>
        <w:tc>
          <w:tcPr>
            <w:tcW w:w="3560" w:type="dxa"/>
          </w:tcPr>
          <w:p w14:paraId="52448FED">
            <w:pPr>
              <w:spacing w:after="0" w:line="240" w:lineRule="auto"/>
            </w:pPr>
            <w:r>
              <w:t>Jake Epping is a thirty-five-year-old high school English teacher in Lisbon Falls, Maine, who makes extra money teaching adults in the GED program. He receives an essay from one of the students—a gruesome, harrowing f...</w:t>
            </w:r>
          </w:p>
        </w:tc>
        <w:tc>
          <w:tcPr>
            <w:tcW w:w="700" w:type="dxa"/>
          </w:tcPr>
          <w:p w14:paraId="20FF9DA0">
            <w:pPr>
              <w:spacing w:after="0" w:line="240" w:lineRule="auto"/>
            </w:pPr>
            <w:r>
              <w:t>文学</w:t>
            </w:r>
          </w:p>
        </w:tc>
      </w:tr>
      <w:tr w14:paraId="2F047D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7CE7E414">
            <w:pPr>
              <w:spacing w:after="0" w:line="240" w:lineRule="auto"/>
            </w:pPr>
            <w:r>
              <w:t>1286</w:t>
            </w:r>
          </w:p>
        </w:tc>
        <w:tc>
          <w:tcPr>
            <w:tcW w:w="1805" w:type="dxa"/>
          </w:tcPr>
          <w:p w14:paraId="14500F86">
            <w:pPr>
              <w:spacing w:after="0" w:line="240" w:lineRule="auto"/>
            </w:pPr>
            <w:r>
              <w:t>Dead in the Family (Sookie Stackhouse, #10)</w:t>
            </w:r>
          </w:p>
        </w:tc>
        <w:tc>
          <w:tcPr>
            <w:tcW w:w="1410" w:type="dxa"/>
          </w:tcPr>
          <w:p w14:paraId="46EFDACF">
            <w:pPr>
              <w:spacing w:after="0" w:line="240" w:lineRule="auto"/>
            </w:pPr>
            <w:r>
              <w:t>Charlaine Harris</w:t>
            </w:r>
          </w:p>
        </w:tc>
        <w:tc>
          <w:tcPr>
            <w:tcW w:w="760" w:type="dxa"/>
          </w:tcPr>
          <w:p w14:paraId="18653D01">
            <w:pPr>
              <w:spacing w:after="0" w:line="240" w:lineRule="auto"/>
            </w:pPr>
            <w:r>
              <w:t>311.0</w:t>
            </w:r>
          </w:p>
        </w:tc>
        <w:tc>
          <w:tcPr>
            <w:tcW w:w="3560" w:type="dxa"/>
          </w:tcPr>
          <w:p w14:paraId="14EA7291">
            <w:pPr>
              <w:spacing w:after="0" w:line="240" w:lineRule="auto"/>
            </w:pPr>
            <w:r>
              <w:t>It's all about family ...Sookie Stackhouse is dealing with a whole host of family problems, ranging from her own kin (a non-human fairy and a telepathic second cousin) demanding a place in her life, to her lover Eric'...</w:t>
            </w:r>
          </w:p>
        </w:tc>
        <w:tc>
          <w:tcPr>
            <w:tcW w:w="700" w:type="dxa"/>
          </w:tcPr>
          <w:p w14:paraId="4193CD8C">
            <w:pPr>
              <w:spacing w:after="0" w:line="240" w:lineRule="auto"/>
            </w:pPr>
            <w:r>
              <w:t>奇幻</w:t>
            </w:r>
          </w:p>
        </w:tc>
      </w:tr>
      <w:tr w14:paraId="6DD853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3A2CE6FF">
            <w:pPr>
              <w:spacing w:after="0" w:line="240" w:lineRule="auto"/>
            </w:pPr>
            <w:r>
              <w:t>1287</w:t>
            </w:r>
          </w:p>
        </w:tc>
        <w:tc>
          <w:tcPr>
            <w:tcW w:w="1805" w:type="dxa"/>
          </w:tcPr>
          <w:p w14:paraId="1789930D">
            <w:pPr>
              <w:spacing w:after="0" w:line="240" w:lineRule="auto"/>
            </w:pPr>
            <w:r>
              <w:t>The Hangman's Daughter (The Hangman's Daughter, #1)</w:t>
            </w:r>
          </w:p>
        </w:tc>
        <w:tc>
          <w:tcPr>
            <w:tcW w:w="1410" w:type="dxa"/>
          </w:tcPr>
          <w:p w14:paraId="2B4B8A2F">
            <w:pPr>
              <w:spacing w:after="0" w:line="240" w:lineRule="auto"/>
            </w:pPr>
            <w:r>
              <w:t>Oliver Pötzsch / Lee Chadeayne</w:t>
            </w:r>
          </w:p>
        </w:tc>
        <w:tc>
          <w:tcPr>
            <w:tcW w:w="760" w:type="dxa"/>
          </w:tcPr>
          <w:p w14:paraId="744971D8">
            <w:pPr>
              <w:spacing w:after="0" w:line="240" w:lineRule="auto"/>
            </w:pPr>
            <w:r>
              <w:t>448.0</w:t>
            </w:r>
          </w:p>
        </w:tc>
        <w:tc>
          <w:tcPr>
            <w:tcW w:w="3560" w:type="dxa"/>
          </w:tcPr>
          <w:p w14:paraId="68666936">
            <w:pPr>
              <w:spacing w:after="0" w:line="240" w:lineRule="auto"/>
            </w:pPr>
            <w:r>
              <w:t>Magdalena, the clever and headstrong daughter of Bavarian hangman Jakob Kuisl, lives with her father outside the village walls and is destined to be married off to another hangman’s son—except that the town physician’...</w:t>
            </w:r>
          </w:p>
        </w:tc>
        <w:tc>
          <w:tcPr>
            <w:tcW w:w="700" w:type="dxa"/>
          </w:tcPr>
          <w:p w14:paraId="2827C42E">
            <w:pPr>
              <w:spacing w:after="0" w:line="240" w:lineRule="auto"/>
            </w:pPr>
            <w:r>
              <w:t>历史</w:t>
            </w:r>
          </w:p>
        </w:tc>
      </w:tr>
      <w:tr w14:paraId="3F1F21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7ED8CED5">
            <w:pPr>
              <w:spacing w:after="0" w:line="240" w:lineRule="auto"/>
            </w:pPr>
            <w:r>
              <w:t>1288</w:t>
            </w:r>
          </w:p>
        </w:tc>
        <w:tc>
          <w:tcPr>
            <w:tcW w:w="1805" w:type="dxa"/>
          </w:tcPr>
          <w:p w14:paraId="44D01310">
            <w:pPr>
              <w:spacing w:after="0" w:line="240" w:lineRule="auto"/>
            </w:pPr>
            <w:r>
              <w:t>Hex Hall (Hex Hall, #1)</w:t>
            </w:r>
          </w:p>
        </w:tc>
        <w:tc>
          <w:tcPr>
            <w:tcW w:w="1410" w:type="dxa"/>
          </w:tcPr>
          <w:p w14:paraId="326224FE">
            <w:pPr>
              <w:spacing w:after="0" w:line="240" w:lineRule="auto"/>
            </w:pPr>
            <w:r>
              <w:t>Rachel Hawkins</w:t>
            </w:r>
          </w:p>
        </w:tc>
        <w:tc>
          <w:tcPr>
            <w:tcW w:w="760" w:type="dxa"/>
          </w:tcPr>
          <w:p w14:paraId="33C4ACE7">
            <w:pPr>
              <w:spacing w:after="0" w:line="240" w:lineRule="auto"/>
            </w:pPr>
            <w:r>
              <w:t>323.0</w:t>
            </w:r>
          </w:p>
        </w:tc>
        <w:tc>
          <w:tcPr>
            <w:tcW w:w="3560" w:type="dxa"/>
          </w:tcPr>
          <w:p w14:paraId="217F9538">
            <w:pPr>
              <w:spacing w:after="0" w:line="240" w:lineRule="auto"/>
            </w:pPr>
            <w:r>
              <w:t>Three years ago, Sophie Mercer discovered that she was a witch. It's gotten her into a few scrapes. Her non-gifted mother has been as supportive as possible, consulting Sophie's estranged father—an elusive European wa...</w:t>
            </w:r>
          </w:p>
        </w:tc>
        <w:tc>
          <w:tcPr>
            <w:tcW w:w="700" w:type="dxa"/>
          </w:tcPr>
          <w:p w14:paraId="455A9787">
            <w:pPr>
              <w:spacing w:after="0" w:line="240" w:lineRule="auto"/>
            </w:pPr>
            <w:r>
              <w:t>青春</w:t>
            </w:r>
          </w:p>
        </w:tc>
      </w:tr>
      <w:tr w14:paraId="33EAF2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359F315B">
            <w:pPr>
              <w:spacing w:after="0" w:line="240" w:lineRule="auto"/>
            </w:pPr>
            <w:r>
              <w:t>1289</w:t>
            </w:r>
          </w:p>
        </w:tc>
        <w:tc>
          <w:tcPr>
            <w:tcW w:w="1805" w:type="dxa"/>
          </w:tcPr>
          <w:p w14:paraId="74A00256">
            <w:pPr>
              <w:spacing w:after="0" w:line="240" w:lineRule="auto"/>
            </w:pPr>
            <w:r>
              <w:t>Never Never (Never Never, #1)</w:t>
            </w:r>
          </w:p>
        </w:tc>
        <w:tc>
          <w:tcPr>
            <w:tcW w:w="1410" w:type="dxa"/>
          </w:tcPr>
          <w:p w14:paraId="7A1E4133">
            <w:pPr>
              <w:spacing w:after="0" w:line="240" w:lineRule="auto"/>
            </w:pPr>
            <w:r>
              <w:t>Colleen Hoover / Tarryn Fisher</w:t>
            </w:r>
          </w:p>
        </w:tc>
        <w:tc>
          <w:tcPr>
            <w:tcW w:w="760" w:type="dxa"/>
          </w:tcPr>
          <w:p w14:paraId="159F4DE2">
            <w:pPr>
              <w:spacing w:after="0" w:line="240" w:lineRule="auto"/>
            </w:pPr>
            <w:r>
              <w:t>300.0</w:t>
            </w:r>
          </w:p>
        </w:tc>
        <w:tc>
          <w:tcPr>
            <w:tcW w:w="3560" w:type="dxa"/>
          </w:tcPr>
          <w:p w14:paraId="304A2D51">
            <w:pPr>
              <w:spacing w:after="0" w:line="240" w:lineRule="auto"/>
            </w:pPr>
            <w:r>
              <w:t>Charlie Wynwood and Silas Nash have been best friends since they could walk. They've been in love since the age of fourteen. But as of this morning... they are complete strangers. Their first kiss, their first fight,...</w:t>
            </w:r>
          </w:p>
        </w:tc>
        <w:tc>
          <w:tcPr>
            <w:tcW w:w="700" w:type="dxa"/>
          </w:tcPr>
          <w:p w14:paraId="0062AF38">
            <w:pPr>
              <w:spacing w:after="0" w:line="240" w:lineRule="auto"/>
            </w:pPr>
            <w:r>
              <w:t>言情</w:t>
            </w:r>
          </w:p>
        </w:tc>
      </w:tr>
      <w:tr w14:paraId="1F4EC4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35C6D01B">
            <w:pPr>
              <w:spacing w:after="0" w:line="240" w:lineRule="auto"/>
            </w:pPr>
            <w:r>
              <w:t>1290</w:t>
            </w:r>
          </w:p>
        </w:tc>
        <w:tc>
          <w:tcPr>
            <w:tcW w:w="1805" w:type="dxa"/>
          </w:tcPr>
          <w:p w14:paraId="671807A2">
            <w:pPr>
              <w:spacing w:after="0" w:line="240" w:lineRule="auto"/>
            </w:pPr>
            <w:r>
              <w:t>The Big Bad Wolf (Alex Cross, #9)</w:t>
            </w:r>
          </w:p>
        </w:tc>
        <w:tc>
          <w:tcPr>
            <w:tcW w:w="1410" w:type="dxa"/>
          </w:tcPr>
          <w:p w14:paraId="50C0F785">
            <w:pPr>
              <w:spacing w:after="0" w:line="240" w:lineRule="auto"/>
            </w:pPr>
            <w:r>
              <w:t>James Patterson</w:t>
            </w:r>
          </w:p>
        </w:tc>
        <w:tc>
          <w:tcPr>
            <w:tcW w:w="760" w:type="dxa"/>
          </w:tcPr>
          <w:p w14:paraId="5ABC6AED">
            <w:pPr>
              <w:spacing w:after="0" w:line="240" w:lineRule="auto"/>
            </w:pPr>
            <w:r>
              <w:t>400.0</w:t>
            </w:r>
          </w:p>
        </w:tc>
        <w:tc>
          <w:tcPr>
            <w:tcW w:w="3560" w:type="dxa"/>
          </w:tcPr>
          <w:p w14:paraId="4821AB11">
            <w:pPr>
              <w:spacing w:after="0" w:line="240" w:lineRule="auto"/>
            </w:pPr>
            <w:r>
              <w:t>Alex Cross battles the most ruthless and powerful killer he has ever encountered - a predator known only as "the Wolf. "Alex Cross's first case since joining the FBI has his new colleagues stymied. Across the country,...</w:t>
            </w:r>
          </w:p>
        </w:tc>
        <w:tc>
          <w:tcPr>
            <w:tcW w:w="700" w:type="dxa"/>
          </w:tcPr>
          <w:p w14:paraId="4A6FA679">
            <w:pPr>
              <w:spacing w:after="0" w:line="240" w:lineRule="auto"/>
            </w:pPr>
            <w:r>
              <w:t>推理</w:t>
            </w:r>
          </w:p>
        </w:tc>
      </w:tr>
      <w:tr w14:paraId="65BDC9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48638639">
            <w:pPr>
              <w:spacing w:after="0" w:line="240" w:lineRule="auto"/>
            </w:pPr>
            <w:r>
              <w:t>1291</w:t>
            </w:r>
          </w:p>
        </w:tc>
        <w:tc>
          <w:tcPr>
            <w:tcW w:w="1805" w:type="dxa"/>
          </w:tcPr>
          <w:p w14:paraId="38977BCF">
            <w:pPr>
              <w:spacing w:after="0" w:line="240" w:lineRule="auto"/>
            </w:pPr>
            <w:r>
              <w:t>Chronicles, Vol. 1</w:t>
            </w:r>
          </w:p>
        </w:tc>
        <w:tc>
          <w:tcPr>
            <w:tcW w:w="1410" w:type="dxa"/>
          </w:tcPr>
          <w:p w14:paraId="45C2C1AC">
            <w:pPr>
              <w:spacing w:after="0" w:line="240" w:lineRule="auto"/>
            </w:pPr>
            <w:r>
              <w:t>Bob Dylan</w:t>
            </w:r>
          </w:p>
        </w:tc>
        <w:tc>
          <w:tcPr>
            <w:tcW w:w="760" w:type="dxa"/>
          </w:tcPr>
          <w:p w14:paraId="4985B632">
            <w:pPr>
              <w:spacing w:after="0" w:line="240" w:lineRule="auto"/>
            </w:pPr>
            <w:r>
              <w:t>320.0</w:t>
            </w:r>
          </w:p>
        </w:tc>
        <w:tc>
          <w:tcPr>
            <w:tcW w:w="3560" w:type="dxa"/>
          </w:tcPr>
          <w:p w14:paraId="49528DE4">
            <w:pPr>
              <w:spacing w:after="0" w:line="240" w:lineRule="auto"/>
            </w:pPr>
            <w:r>
              <w:t>"I'd come from a long ways off and had started a long ways down. But now destiny was about to manifest itself. I felt like it was looking right at me and nobody else." So writes Bob Dylan in Chronicles: Volume One, hi...</w:t>
            </w:r>
          </w:p>
        </w:tc>
        <w:tc>
          <w:tcPr>
            <w:tcW w:w="700" w:type="dxa"/>
          </w:tcPr>
          <w:p w14:paraId="711D3C82">
            <w:pPr>
              <w:spacing w:after="0" w:line="240" w:lineRule="auto"/>
            </w:pPr>
            <w:r>
              <w:t>传记</w:t>
            </w:r>
          </w:p>
        </w:tc>
      </w:tr>
      <w:tr w14:paraId="0CC3F7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6D332E18">
            <w:pPr>
              <w:spacing w:after="0" w:line="240" w:lineRule="auto"/>
            </w:pPr>
            <w:r>
              <w:t>1292</w:t>
            </w:r>
          </w:p>
        </w:tc>
        <w:tc>
          <w:tcPr>
            <w:tcW w:w="1805" w:type="dxa"/>
          </w:tcPr>
          <w:p w14:paraId="01679972">
            <w:pPr>
              <w:spacing w:after="0" w:line="240" w:lineRule="auto"/>
            </w:pPr>
            <w:r>
              <w:t>Mona Lisa Overdrive (Sprawl, #3)</w:t>
            </w:r>
          </w:p>
        </w:tc>
        <w:tc>
          <w:tcPr>
            <w:tcW w:w="1410" w:type="dxa"/>
          </w:tcPr>
          <w:p w14:paraId="2743BC4E">
            <w:pPr>
              <w:spacing w:after="0" w:line="240" w:lineRule="auto"/>
            </w:pPr>
            <w:r>
              <w:t>William Gibson</w:t>
            </w:r>
          </w:p>
        </w:tc>
        <w:tc>
          <w:tcPr>
            <w:tcW w:w="760" w:type="dxa"/>
          </w:tcPr>
          <w:p w14:paraId="004E42CA">
            <w:pPr>
              <w:spacing w:after="0" w:line="240" w:lineRule="auto"/>
            </w:pPr>
            <w:r>
              <w:t>308.0</w:t>
            </w:r>
          </w:p>
        </w:tc>
        <w:tc>
          <w:tcPr>
            <w:tcW w:w="3560" w:type="dxa"/>
          </w:tcPr>
          <w:p w14:paraId="41224404">
            <w:pPr>
              <w:spacing w:after="0" w:line="240" w:lineRule="auto"/>
            </w:pPr>
            <w:r>
              <w:t>William Gibson, author of the extraordinary multiaward-winning novel Neuromancer, has written his most brilliant and thrilling work to date... The Mona Lisa Overdrive. Enter Gibson's unique world - lyric and mechanica...</w:t>
            </w:r>
          </w:p>
        </w:tc>
        <w:tc>
          <w:tcPr>
            <w:tcW w:w="700" w:type="dxa"/>
          </w:tcPr>
          <w:p w14:paraId="62019EE2">
            <w:pPr>
              <w:spacing w:after="0" w:line="240" w:lineRule="auto"/>
            </w:pPr>
            <w:r>
              <w:t>科幻</w:t>
            </w:r>
          </w:p>
        </w:tc>
      </w:tr>
      <w:tr w14:paraId="20A8DA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7D7B0A0F">
            <w:pPr>
              <w:spacing w:after="0" w:line="240" w:lineRule="auto"/>
            </w:pPr>
            <w:r>
              <w:t>1293</w:t>
            </w:r>
          </w:p>
        </w:tc>
        <w:tc>
          <w:tcPr>
            <w:tcW w:w="1805" w:type="dxa"/>
          </w:tcPr>
          <w:p w14:paraId="069AB88A">
            <w:pPr>
              <w:spacing w:after="0" w:line="240" w:lineRule="auto"/>
            </w:pPr>
            <w:r>
              <w:t>The Call of Cthulhu and Other Weird Stories</w:t>
            </w:r>
          </w:p>
        </w:tc>
        <w:tc>
          <w:tcPr>
            <w:tcW w:w="1410" w:type="dxa"/>
          </w:tcPr>
          <w:p w14:paraId="0243F4E6">
            <w:pPr>
              <w:spacing w:after="0" w:line="240" w:lineRule="auto"/>
            </w:pPr>
            <w:r>
              <w:t>H.P. Lovecraft / S.T. Joshi</w:t>
            </w:r>
          </w:p>
        </w:tc>
        <w:tc>
          <w:tcPr>
            <w:tcW w:w="760" w:type="dxa"/>
          </w:tcPr>
          <w:p w14:paraId="7450215B">
            <w:pPr>
              <w:spacing w:after="0" w:line="240" w:lineRule="auto"/>
            </w:pPr>
            <w:r>
              <w:t>420.0</w:t>
            </w:r>
          </w:p>
        </w:tc>
        <w:tc>
          <w:tcPr>
            <w:tcW w:w="3560" w:type="dxa"/>
          </w:tcPr>
          <w:p w14:paraId="509E16C4">
            <w:pPr>
              <w:spacing w:after="0" w:line="240" w:lineRule="auto"/>
            </w:pPr>
            <w:r>
              <w:t>This collection spans Lovecraft’s literary career, and charts the development of his ‘cosmicist’ philosophy; the belief that behind the veil of our blinkered everyday lives lies another reality, too terrible for the h...</w:t>
            </w:r>
          </w:p>
        </w:tc>
        <w:tc>
          <w:tcPr>
            <w:tcW w:w="700" w:type="dxa"/>
          </w:tcPr>
          <w:p w14:paraId="7A465CC6">
            <w:pPr>
              <w:spacing w:after="0" w:line="240" w:lineRule="auto"/>
            </w:pPr>
            <w:r>
              <w:t>恐怖</w:t>
            </w:r>
          </w:p>
        </w:tc>
      </w:tr>
      <w:tr w14:paraId="20A360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4F550AB0">
            <w:pPr>
              <w:spacing w:after="0" w:line="240" w:lineRule="auto"/>
            </w:pPr>
            <w:r>
              <w:t>1294</w:t>
            </w:r>
          </w:p>
        </w:tc>
        <w:tc>
          <w:tcPr>
            <w:tcW w:w="1805" w:type="dxa"/>
          </w:tcPr>
          <w:p w14:paraId="6F67B05F">
            <w:pPr>
              <w:spacing w:after="0" w:line="240" w:lineRule="auto"/>
            </w:pPr>
            <w:r>
              <w:t>The Ice Limit (Ice Limit #1)</w:t>
            </w:r>
          </w:p>
        </w:tc>
        <w:tc>
          <w:tcPr>
            <w:tcW w:w="1410" w:type="dxa"/>
          </w:tcPr>
          <w:p w14:paraId="427BC01A">
            <w:pPr>
              <w:spacing w:after="0" w:line="240" w:lineRule="auto"/>
            </w:pPr>
            <w:r>
              <w:t>Douglas Preston / Lincoln Child</w:t>
            </w:r>
          </w:p>
        </w:tc>
        <w:tc>
          <w:tcPr>
            <w:tcW w:w="760" w:type="dxa"/>
          </w:tcPr>
          <w:p w14:paraId="7B46CDEA">
            <w:pPr>
              <w:spacing w:after="0" w:line="240" w:lineRule="auto"/>
            </w:pPr>
            <w:r>
              <w:t>491.0</w:t>
            </w:r>
          </w:p>
        </w:tc>
        <w:tc>
          <w:tcPr>
            <w:tcW w:w="3560" w:type="dxa"/>
          </w:tcPr>
          <w:p w14:paraId="615B69C0">
            <w:pPr>
              <w:spacing w:after="0" w:line="240" w:lineRule="auto"/>
            </w:pPr>
            <w:r>
              <w:t>The largest known meteorite has been discovered, entombed in the earth for millions of years on a frigid, desolate island off the southern tip of Chile. At four thousand tons, this treasure seems impossible to move. N...</w:t>
            </w:r>
          </w:p>
        </w:tc>
        <w:tc>
          <w:tcPr>
            <w:tcW w:w="700" w:type="dxa"/>
          </w:tcPr>
          <w:p w14:paraId="02301F33">
            <w:pPr>
              <w:spacing w:after="0" w:line="240" w:lineRule="auto"/>
            </w:pPr>
            <w:r>
              <w:t>悬疑</w:t>
            </w:r>
          </w:p>
        </w:tc>
      </w:tr>
      <w:tr w14:paraId="481A56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19B675AE">
            <w:pPr>
              <w:spacing w:after="0" w:line="240" w:lineRule="auto"/>
            </w:pPr>
            <w:r>
              <w:t>1295</w:t>
            </w:r>
          </w:p>
        </w:tc>
        <w:tc>
          <w:tcPr>
            <w:tcW w:w="1805" w:type="dxa"/>
          </w:tcPr>
          <w:p w14:paraId="3437E543">
            <w:pPr>
              <w:spacing w:after="0" w:line="240" w:lineRule="auto"/>
            </w:pPr>
            <w:r>
              <w:t>The Very Hungry Caterpillar Board Book</w:t>
            </w:r>
          </w:p>
        </w:tc>
        <w:tc>
          <w:tcPr>
            <w:tcW w:w="1410" w:type="dxa"/>
          </w:tcPr>
          <w:p w14:paraId="6EF89BF2">
            <w:pPr>
              <w:spacing w:after="0" w:line="240" w:lineRule="auto"/>
            </w:pPr>
            <w:r>
              <w:t>Eric Carle</w:t>
            </w:r>
          </w:p>
        </w:tc>
        <w:tc>
          <w:tcPr>
            <w:tcW w:w="760" w:type="dxa"/>
          </w:tcPr>
          <w:p w14:paraId="7A4DF4F7">
            <w:pPr>
              <w:spacing w:after="0" w:line="240" w:lineRule="auto"/>
            </w:pPr>
            <w:r>
              <w:t>26.0</w:t>
            </w:r>
          </w:p>
        </w:tc>
        <w:tc>
          <w:tcPr>
            <w:tcW w:w="3560" w:type="dxa"/>
          </w:tcPr>
          <w:p w14:paraId="6C38A7AA">
            <w:pPr>
              <w:spacing w:after="0" w:line="240" w:lineRule="auto"/>
            </w:pPr>
            <w:r>
              <w:t>THE all-time classic story, from generation to generation, sold somewhere in the world every 30 seconds! Have you shared it with a child or grandchild in your life? One sunny Sunday, the caterpillar was hatched out of...</w:t>
            </w:r>
          </w:p>
        </w:tc>
        <w:tc>
          <w:tcPr>
            <w:tcW w:w="700" w:type="dxa"/>
          </w:tcPr>
          <w:p w14:paraId="53E1B695">
            <w:pPr>
              <w:spacing w:after="0" w:line="240" w:lineRule="auto"/>
            </w:pPr>
            <w:r>
              <w:t>文学</w:t>
            </w:r>
          </w:p>
        </w:tc>
      </w:tr>
      <w:tr w14:paraId="17038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5487CC12">
            <w:pPr>
              <w:spacing w:after="0" w:line="240" w:lineRule="auto"/>
            </w:pPr>
            <w:r>
              <w:t>1296</w:t>
            </w:r>
          </w:p>
        </w:tc>
        <w:tc>
          <w:tcPr>
            <w:tcW w:w="1805" w:type="dxa"/>
          </w:tcPr>
          <w:p w14:paraId="244E2612">
            <w:pPr>
              <w:spacing w:after="0" w:line="240" w:lineRule="auto"/>
            </w:pPr>
            <w:r>
              <w:t>Wicked Lovely (Wicked Lovely, #1)</w:t>
            </w:r>
          </w:p>
        </w:tc>
        <w:tc>
          <w:tcPr>
            <w:tcW w:w="1410" w:type="dxa"/>
          </w:tcPr>
          <w:p w14:paraId="0EFC0697">
            <w:pPr>
              <w:spacing w:after="0" w:line="240" w:lineRule="auto"/>
            </w:pPr>
            <w:r>
              <w:t>Melissa Marr</w:t>
            </w:r>
          </w:p>
        </w:tc>
        <w:tc>
          <w:tcPr>
            <w:tcW w:w="760" w:type="dxa"/>
          </w:tcPr>
          <w:p w14:paraId="3F4541AB">
            <w:pPr>
              <w:spacing w:after="0" w:line="240" w:lineRule="auto"/>
            </w:pPr>
            <w:r>
              <w:t>328.0</w:t>
            </w:r>
          </w:p>
        </w:tc>
        <w:tc>
          <w:tcPr>
            <w:tcW w:w="3560" w:type="dxa"/>
          </w:tcPr>
          <w:p w14:paraId="3DCDC94E">
            <w:pPr>
              <w:spacing w:after="0" w:line="240" w:lineRule="auto"/>
            </w:pPr>
            <w:r>
              <w:t>Rule #3: Don't stare at invisible faeries.Aislinn has always seen faeries. Powerful and dangerous, they walk hidden in the mortal world. Aislinn fears their cruelty - especially if they learn of her Sight - and wishes...</w:t>
            </w:r>
          </w:p>
        </w:tc>
        <w:tc>
          <w:tcPr>
            <w:tcW w:w="700" w:type="dxa"/>
          </w:tcPr>
          <w:p w14:paraId="2FF9CDAD">
            <w:pPr>
              <w:spacing w:after="0" w:line="240" w:lineRule="auto"/>
            </w:pPr>
            <w:r>
              <w:t>奇幻</w:t>
            </w:r>
          </w:p>
        </w:tc>
      </w:tr>
      <w:tr w14:paraId="2BA9E8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3E1CEAE8">
            <w:pPr>
              <w:spacing w:after="0" w:line="240" w:lineRule="auto"/>
            </w:pPr>
            <w:r>
              <w:t>1297</w:t>
            </w:r>
          </w:p>
        </w:tc>
        <w:tc>
          <w:tcPr>
            <w:tcW w:w="1805" w:type="dxa"/>
          </w:tcPr>
          <w:p w14:paraId="27F4BFA8">
            <w:pPr>
              <w:spacing w:after="0" w:line="240" w:lineRule="auto"/>
            </w:pPr>
            <w:r>
              <w:t>The Aviator's Wife</w:t>
            </w:r>
          </w:p>
        </w:tc>
        <w:tc>
          <w:tcPr>
            <w:tcW w:w="1410" w:type="dxa"/>
          </w:tcPr>
          <w:p w14:paraId="0B222DF6">
            <w:pPr>
              <w:spacing w:after="0" w:line="240" w:lineRule="auto"/>
            </w:pPr>
            <w:r>
              <w:t>Melanie Benjamin</w:t>
            </w:r>
          </w:p>
        </w:tc>
        <w:tc>
          <w:tcPr>
            <w:tcW w:w="760" w:type="dxa"/>
          </w:tcPr>
          <w:p w14:paraId="7EFCFFBC">
            <w:pPr>
              <w:spacing w:after="0" w:line="240" w:lineRule="auto"/>
            </w:pPr>
            <w:r>
              <w:t>416.0</w:t>
            </w:r>
          </w:p>
        </w:tc>
        <w:tc>
          <w:tcPr>
            <w:tcW w:w="3560" w:type="dxa"/>
          </w:tcPr>
          <w:p w14:paraId="380F28DD">
            <w:pPr>
              <w:spacing w:after="0" w:line="240" w:lineRule="auto"/>
            </w:pPr>
            <w:r>
              <w:t>In the spirit of Loving Frank and The Paris Wife, acclaimed novelist Melanie Benjamin pulls back the curtain on the marriage of one of America’s most extraordinary couples: Charles Lindbergh and Anne Morrow Lindbergh....</w:t>
            </w:r>
          </w:p>
        </w:tc>
        <w:tc>
          <w:tcPr>
            <w:tcW w:w="700" w:type="dxa"/>
          </w:tcPr>
          <w:p w14:paraId="13402C7D">
            <w:pPr>
              <w:spacing w:after="0" w:line="240" w:lineRule="auto"/>
            </w:pPr>
            <w:r>
              <w:t>历史</w:t>
            </w:r>
          </w:p>
        </w:tc>
      </w:tr>
      <w:tr w14:paraId="1A3287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33CE2C22">
            <w:pPr>
              <w:spacing w:after="0" w:line="240" w:lineRule="auto"/>
            </w:pPr>
            <w:r>
              <w:t>1298</w:t>
            </w:r>
          </w:p>
        </w:tc>
        <w:tc>
          <w:tcPr>
            <w:tcW w:w="1805" w:type="dxa"/>
          </w:tcPr>
          <w:p w14:paraId="3FC88FFC">
            <w:pPr>
              <w:spacing w:after="0" w:line="240" w:lineRule="auto"/>
            </w:pPr>
            <w:r>
              <w:t>Beautiful Darkness (Caster Chronicles, #2)</w:t>
            </w:r>
          </w:p>
        </w:tc>
        <w:tc>
          <w:tcPr>
            <w:tcW w:w="1410" w:type="dxa"/>
          </w:tcPr>
          <w:p w14:paraId="20437759">
            <w:pPr>
              <w:spacing w:after="0" w:line="240" w:lineRule="auto"/>
            </w:pPr>
            <w:r>
              <w:t>Kami Garcia / Margaret Stohl</w:t>
            </w:r>
          </w:p>
        </w:tc>
        <w:tc>
          <w:tcPr>
            <w:tcW w:w="760" w:type="dxa"/>
          </w:tcPr>
          <w:p w14:paraId="5CBE07BA">
            <w:pPr>
              <w:spacing w:after="0" w:line="240" w:lineRule="auto"/>
            </w:pPr>
            <w:r>
              <w:t>503.0</w:t>
            </w:r>
          </w:p>
        </w:tc>
        <w:tc>
          <w:tcPr>
            <w:tcW w:w="3560" w:type="dxa"/>
          </w:tcPr>
          <w:p w14:paraId="0E1C2083">
            <w:pPr>
              <w:spacing w:after="0" w:line="240" w:lineRule="auto"/>
            </w:pPr>
            <w:r>
              <w:t>Fall under the spell of the Beautiful Darkness, the sequel to the instant NYT bestselling gothic fantasy, Beautiful Creatures! There were no surprises in Gatlin County. At least, that's what I thought. Turns out, I co...</w:t>
            </w:r>
          </w:p>
        </w:tc>
        <w:tc>
          <w:tcPr>
            <w:tcW w:w="700" w:type="dxa"/>
          </w:tcPr>
          <w:p w14:paraId="669CE599">
            <w:pPr>
              <w:spacing w:after="0" w:line="240" w:lineRule="auto"/>
            </w:pPr>
            <w:r>
              <w:t>青春</w:t>
            </w:r>
          </w:p>
        </w:tc>
      </w:tr>
      <w:tr w14:paraId="2E901F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4F34E0A9">
            <w:pPr>
              <w:spacing w:after="0" w:line="240" w:lineRule="auto"/>
            </w:pPr>
            <w:r>
              <w:t>1299</w:t>
            </w:r>
          </w:p>
        </w:tc>
        <w:tc>
          <w:tcPr>
            <w:tcW w:w="1805" w:type="dxa"/>
          </w:tcPr>
          <w:p w14:paraId="4FC76A7F">
            <w:pPr>
              <w:spacing w:after="0" w:line="240" w:lineRule="auto"/>
            </w:pPr>
            <w:r>
              <w:t>Morrigan's Cross (Circle Trilogy, #1)</w:t>
            </w:r>
          </w:p>
        </w:tc>
        <w:tc>
          <w:tcPr>
            <w:tcW w:w="1410" w:type="dxa"/>
          </w:tcPr>
          <w:p w14:paraId="4601CED8">
            <w:pPr>
              <w:spacing w:after="0" w:line="240" w:lineRule="auto"/>
            </w:pPr>
            <w:r>
              <w:t>Nora Roberts</w:t>
            </w:r>
          </w:p>
        </w:tc>
        <w:tc>
          <w:tcPr>
            <w:tcW w:w="760" w:type="dxa"/>
          </w:tcPr>
          <w:p w14:paraId="3D1D8107">
            <w:pPr>
              <w:spacing w:after="0" w:line="240" w:lineRule="auto"/>
            </w:pPr>
            <w:r>
              <w:t>321.0</w:t>
            </w:r>
          </w:p>
        </w:tc>
        <w:tc>
          <w:tcPr>
            <w:tcW w:w="3560" w:type="dxa"/>
          </w:tcPr>
          <w:p w14:paraId="654A6E48">
            <w:pPr>
              <w:spacing w:after="0" w:line="240" w:lineRule="auto"/>
            </w:pPr>
            <w:r>
              <w:t>Listening Length: 11 hours, 43 minutesNumber-one New York Times bestselling author Nora Roberts delivers an extraordinary new trilogy—an epic tale that breaks down the boundaries between reality and the otherworldly,...</w:t>
            </w:r>
          </w:p>
        </w:tc>
        <w:tc>
          <w:tcPr>
            <w:tcW w:w="700" w:type="dxa"/>
          </w:tcPr>
          <w:p w14:paraId="7D18470A">
            <w:pPr>
              <w:spacing w:after="0" w:line="240" w:lineRule="auto"/>
            </w:pPr>
            <w:r>
              <w:t>言情</w:t>
            </w:r>
          </w:p>
        </w:tc>
      </w:tr>
      <w:tr w14:paraId="2370B1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29CF90C3">
            <w:pPr>
              <w:spacing w:after="0" w:line="240" w:lineRule="auto"/>
            </w:pPr>
            <w:r>
              <w:t>1300</w:t>
            </w:r>
          </w:p>
        </w:tc>
        <w:tc>
          <w:tcPr>
            <w:tcW w:w="1805" w:type="dxa"/>
          </w:tcPr>
          <w:p w14:paraId="32B5D536">
            <w:pPr>
              <w:spacing w:after="0" w:line="240" w:lineRule="auto"/>
            </w:pPr>
            <w:r>
              <w:t>From Potter's Field (Kay Scarpetta, #6)</w:t>
            </w:r>
          </w:p>
        </w:tc>
        <w:tc>
          <w:tcPr>
            <w:tcW w:w="1410" w:type="dxa"/>
          </w:tcPr>
          <w:p w14:paraId="1A004C44">
            <w:pPr>
              <w:spacing w:after="0" w:line="240" w:lineRule="auto"/>
            </w:pPr>
            <w:r>
              <w:t>Patricia Cornwell</w:t>
            </w:r>
          </w:p>
        </w:tc>
        <w:tc>
          <w:tcPr>
            <w:tcW w:w="760" w:type="dxa"/>
          </w:tcPr>
          <w:p w14:paraId="31F595C2">
            <w:pPr>
              <w:spacing w:after="0" w:line="240" w:lineRule="auto"/>
            </w:pPr>
            <w:r>
              <w:t>383.0</w:t>
            </w:r>
          </w:p>
        </w:tc>
        <w:tc>
          <w:tcPr>
            <w:tcW w:w="3560" w:type="dxa"/>
          </w:tcPr>
          <w:p w14:paraId="490DCDC3">
            <w:pPr>
              <w:spacing w:after="0" w:line="240" w:lineRule="auto"/>
            </w:pPr>
            <w:r>
              <w:t>Christmas has never been a particularly good time for Dr Kay Scarpetta. Although a holiday for most, the festivities always seem to heighten the alienation felt by society's violent fringe; and that usually means more...</w:t>
            </w:r>
          </w:p>
        </w:tc>
        <w:tc>
          <w:tcPr>
            <w:tcW w:w="700" w:type="dxa"/>
          </w:tcPr>
          <w:p w14:paraId="40C5659A">
            <w:pPr>
              <w:spacing w:after="0" w:line="240" w:lineRule="auto"/>
            </w:pPr>
            <w:r>
              <w:t>推理</w:t>
            </w:r>
          </w:p>
        </w:tc>
      </w:tr>
      <w:tr w14:paraId="4300DA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15CDB51F">
            <w:pPr>
              <w:spacing w:after="0" w:line="240" w:lineRule="auto"/>
            </w:pPr>
            <w:r>
              <w:t>1301</w:t>
            </w:r>
          </w:p>
        </w:tc>
        <w:tc>
          <w:tcPr>
            <w:tcW w:w="1805" w:type="dxa"/>
          </w:tcPr>
          <w:p w14:paraId="52548C44">
            <w:pPr>
              <w:spacing w:after="0" w:line="240" w:lineRule="auto"/>
            </w:pPr>
            <w:r>
              <w:t>The Lost Continent: Travels in Small Town America</w:t>
            </w:r>
          </w:p>
        </w:tc>
        <w:tc>
          <w:tcPr>
            <w:tcW w:w="1410" w:type="dxa"/>
          </w:tcPr>
          <w:p w14:paraId="13E74AFE">
            <w:pPr>
              <w:spacing w:after="0" w:line="240" w:lineRule="auto"/>
            </w:pPr>
            <w:r>
              <w:t>Bill Bryson</w:t>
            </w:r>
          </w:p>
        </w:tc>
        <w:tc>
          <w:tcPr>
            <w:tcW w:w="760" w:type="dxa"/>
          </w:tcPr>
          <w:p w14:paraId="2988B929">
            <w:pPr>
              <w:spacing w:after="0" w:line="240" w:lineRule="auto"/>
            </w:pPr>
            <w:r>
              <w:t>299.0</w:t>
            </w:r>
          </w:p>
        </w:tc>
        <w:tc>
          <w:tcPr>
            <w:tcW w:w="3560" w:type="dxa"/>
          </w:tcPr>
          <w:p w14:paraId="09F708E9">
            <w:pPr>
              <w:spacing w:after="0" w:line="240" w:lineRule="auto"/>
            </w:pPr>
            <w:r>
              <w:t>'I come from Des Moines. Somebody had to'And, as soon as Bill Bryson was old enough, he left. Des Moines couldn't hold him, but it did lure him back. After ten years in England, he returned to the land of his youth, a...</w:t>
            </w:r>
          </w:p>
        </w:tc>
        <w:tc>
          <w:tcPr>
            <w:tcW w:w="700" w:type="dxa"/>
          </w:tcPr>
          <w:p w14:paraId="78C99F7C">
            <w:pPr>
              <w:spacing w:after="0" w:line="240" w:lineRule="auto"/>
            </w:pPr>
            <w:r>
              <w:t>传记</w:t>
            </w:r>
          </w:p>
        </w:tc>
      </w:tr>
      <w:tr w14:paraId="16F09E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2EA469C9">
            <w:pPr>
              <w:spacing w:after="0" w:line="240" w:lineRule="auto"/>
            </w:pPr>
            <w:r>
              <w:t>1302</w:t>
            </w:r>
          </w:p>
        </w:tc>
        <w:tc>
          <w:tcPr>
            <w:tcW w:w="1805" w:type="dxa"/>
          </w:tcPr>
          <w:p w14:paraId="49A088C8">
            <w:pPr>
              <w:spacing w:after="0" w:line="240" w:lineRule="auto"/>
            </w:pPr>
            <w:r>
              <w:t>Spin (Spin, #1)</w:t>
            </w:r>
          </w:p>
        </w:tc>
        <w:tc>
          <w:tcPr>
            <w:tcW w:w="1410" w:type="dxa"/>
          </w:tcPr>
          <w:p w14:paraId="14F61AB5">
            <w:pPr>
              <w:spacing w:after="0" w:line="240" w:lineRule="auto"/>
            </w:pPr>
            <w:r>
              <w:t>Robert Charles Wilson</w:t>
            </w:r>
          </w:p>
        </w:tc>
        <w:tc>
          <w:tcPr>
            <w:tcW w:w="760" w:type="dxa"/>
          </w:tcPr>
          <w:p w14:paraId="1898A4EF">
            <w:pPr>
              <w:spacing w:after="0" w:line="240" w:lineRule="auto"/>
            </w:pPr>
            <w:r>
              <w:t>464.0</w:t>
            </w:r>
          </w:p>
        </w:tc>
        <w:tc>
          <w:tcPr>
            <w:tcW w:w="3560" w:type="dxa"/>
          </w:tcPr>
          <w:p w14:paraId="6E42743B">
            <w:pPr>
              <w:spacing w:after="0" w:line="240" w:lineRule="auto"/>
            </w:pPr>
            <w:r>
              <w:t>One night in October when he was ten years old, Tyler Dupree stood in his back yard and watched the stars go out. They all flared into brilliance at once, then disappeared, replaced by a flat, empty black barrier. He...</w:t>
            </w:r>
          </w:p>
        </w:tc>
        <w:tc>
          <w:tcPr>
            <w:tcW w:w="700" w:type="dxa"/>
          </w:tcPr>
          <w:p w14:paraId="3C3A3883">
            <w:pPr>
              <w:spacing w:after="0" w:line="240" w:lineRule="auto"/>
            </w:pPr>
            <w:r>
              <w:t>科幻</w:t>
            </w:r>
          </w:p>
        </w:tc>
      </w:tr>
      <w:tr w14:paraId="022D22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26D66055">
            <w:pPr>
              <w:spacing w:after="0" w:line="240" w:lineRule="auto"/>
            </w:pPr>
            <w:r>
              <w:t>1303</w:t>
            </w:r>
          </w:p>
        </w:tc>
        <w:tc>
          <w:tcPr>
            <w:tcW w:w="1805" w:type="dxa"/>
          </w:tcPr>
          <w:p w14:paraId="24E03832">
            <w:pPr>
              <w:spacing w:after="0" w:line="240" w:lineRule="auto"/>
            </w:pPr>
            <w:r>
              <w:t>Hellsing, Vol. 01 (Hellsing, #1)</w:t>
            </w:r>
          </w:p>
        </w:tc>
        <w:tc>
          <w:tcPr>
            <w:tcW w:w="1410" w:type="dxa"/>
          </w:tcPr>
          <w:p w14:paraId="4BE81298">
            <w:pPr>
              <w:spacing w:after="0" w:line="240" w:lineRule="auto"/>
            </w:pPr>
            <w:r>
              <w:t>Kohta Hirano / Duane Johnson</w:t>
            </w:r>
          </w:p>
        </w:tc>
        <w:tc>
          <w:tcPr>
            <w:tcW w:w="760" w:type="dxa"/>
          </w:tcPr>
          <w:p w14:paraId="78002F10">
            <w:pPr>
              <w:spacing w:after="0" w:line="240" w:lineRule="auto"/>
            </w:pPr>
            <w:r>
              <w:t>176.0</w:t>
            </w:r>
          </w:p>
        </w:tc>
        <w:tc>
          <w:tcPr>
            <w:tcW w:w="3560" w:type="dxa"/>
          </w:tcPr>
          <w:p w14:paraId="68894873">
            <w:pPr>
              <w:spacing w:after="0" w:line="240" w:lineRule="auto"/>
            </w:pPr>
            <w:r>
              <w:t>There's a secret organization somewhere in England created to defend the Queen and country from monsters of all sorts. Yes, it's hard to believe in this day and age.... but really, isn't this the true age of monsters?...</w:t>
            </w:r>
          </w:p>
        </w:tc>
        <w:tc>
          <w:tcPr>
            <w:tcW w:w="700" w:type="dxa"/>
          </w:tcPr>
          <w:p w14:paraId="4B63C82C">
            <w:pPr>
              <w:spacing w:after="0" w:line="240" w:lineRule="auto"/>
            </w:pPr>
            <w:r>
              <w:t>恐怖</w:t>
            </w:r>
          </w:p>
        </w:tc>
      </w:tr>
      <w:tr w14:paraId="6B210B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7ADFDC5A">
            <w:pPr>
              <w:spacing w:after="0" w:line="240" w:lineRule="auto"/>
            </w:pPr>
            <w:r>
              <w:t>1304</w:t>
            </w:r>
          </w:p>
        </w:tc>
        <w:tc>
          <w:tcPr>
            <w:tcW w:w="1805" w:type="dxa"/>
          </w:tcPr>
          <w:p w14:paraId="7F18790B">
            <w:pPr>
              <w:spacing w:after="0" w:line="240" w:lineRule="auto"/>
            </w:pPr>
            <w:r>
              <w:t>Blowback (Scot Harvath, #4)</w:t>
            </w:r>
          </w:p>
        </w:tc>
        <w:tc>
          <w:tcPr>
            <w:tcW w:w="1410" w:type="dxa"/>
          </w:tcPr>
          <w:p w14:paraId="360EC10F">
            <w:pPr>
              <w:spacing w:after="0" w:line="240" w:lineRule="auto"/>
            </w:pPr>
            <w:r>
              <w:t>Brad Thor</w:t>
            </w:r>
          </w:p>
        </w:tc>
        <w:tc>
          <w:tcPr>
            <w:tcW w:w="760" w:type="dxa"/>
          </w:tcPr>
          <w:p w14:paraId="757C9B72">
            <w:pPr>
              <w:spacing w:after="0" w:line="240" w:lineRule="auto"/>
            </w:pPr>
            <w:r>
              <w:t>575.0</w:t>
            </w:r>
          </w:p>
        </w:tc>
        <w:tc>
          <w:tcPr>
            <w:tcW w:w="3560" w:type="dxa"/>
          </w:tcPr>
          <w:p w14:paraId="551EAE04">
            <w:pPr>
              <w:spacing w:after="0" w:line="240" w:lineRule="auto"/>
            </w:pPr>
            <w:r>
              <w:t>Scot Harvath's counterterrorism career has just crashed and burned -- thanks in part to a ruthless senator with her sights set on the White House. But when the war on terror takes a chilling turn, the president has no...</w:t>
            </w:r>
          </w:p>
        </w:tc>
        <w:tc>
          <w:tcPr>
            <w:tcW w:w="700" w:type="dxa"/>
          </w:tcPr>
          <w:p w14:paraId="4A083671">
            <w:pPr>
              <w:spacing w:after="0" w:line="240" w:lineRule="auto"/>
            </w:pPr>
            <w:r>
              <w:t>悬疑</w:t>
            </w:r>
          </w:p>
        </w:tc>
      </w:tr>
      <w:tr w14:paraId="52695A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23FFF35B">
            <w:pPr>
              <w:spacing w:after="0" w:line="240" w:lineRule="auto"/>
            </w:pPr>
            <w:r>
              <w:t>1305</w:t>
            </w:r>
          </w:p>
        </w:tc>
        <w:tc>
          <w:tcPr>
            <w:tcW w:w="1805" w:type="dxa"/>
          </w:tcPr>
          <w:p w14:paraId="7799615D">
            <w:pPr>
              <w:spacing w:after="0" w:line="240" w:lineRule="auto"/>
            </w:pPr>
            <w:r>
              <w:t>Cat's Cradle</w:t>
            </w:r>
          </w:p>
        </w:tc>
        <w:tc>
          <w:tcPr>
            <w:tcW w:w="1410" w:type="dxa"/>
          </w:tcPr>
          <w:p w14:paraId="07FD7CF6">
            <w:pPr>
              <w:spacing w:after="0" w:line="240" w:lineRule="auto"/>
            </w:pPr>
            <w:r>
              <w:t>Kurt Vonnegut Jr.</w:t>
            </w:r>
          </w:p>
        </w:tc>
        <w:tc>
          <w:tcPr>
            <w:tcW w:w="760" w:type="dxa"/>
          </w:tcPr>
          <w:p w14:paraId="5F0B309C">
            <w:pPr>
              <w:spacing w:after="0" w:line="240" w:lineRule="auto"/>
            </w:pPr>
            <w:r>
              <w:t>179.0</w:t>
            </w:r>
          </w:p>
        </w:tc>
        <w:tc>
          <w:tcPr>
            <w:tcW w:w="3560" w:type="dxa"/>
          </w:tcPr>
          <w:p w14:paraId="1E3869F8">
            <w:pPr>
              <w:spacing w:after="0" w:line="240" w:lineRule="auto"/>
            </w:pPr>
            <w:r>
              <w:t>Told with deadpan humour and bitter irony, Kurt Vonnegut's cult tale of global destruction preys on our deepest fears of witnessing Armageddon and, worse still, surviving it ...Dr Felix Hoenikker, one of the founding...</w:t>
            </w:r>
          </w:p>
        </w:tc>
        <w:tc>
          <w:tcPr>
            <w:tcW w:w="700" w:type="dxa"/>
          </w:tcPr>
          <w:p w14:paraId="7AD63887">
            <w:pPr>
              <w:spacing w:after="0" w:line="240" w:lineRule="auto"/>
            </w:pPr>
            <w:r>
              <w:t>文学</w:t>
            </w:r>
          </w:p>
        </w:tc>
      </w:tr>
      <w:tr w14:paraId="26F552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6229DFA7">
            <w:pPr>
              <w:spacing w:after="0" w:line="240" w:lineRule="auto"/>
            </w:pPr>
            <w:r>
              <w:t>1306</w:t>
            </w:r>
          </w:p>
        </w:tc>
        <w:tc>
          <w:tcPr>
            <w:tcW w:w="1805" w:type="dxa"/>
          </w:tcPr>
          <w:p w14:paraId="0EDA0C4C">
            <w:pPr>
              <w:spacing w:after="0" w:line="240" w:lineRule="auto"/>
            </w:pPr>
            <w:r>
              <w:t>The Neverending Story</w:t>
            </w:r>
          </w:p>
        </w:tc>
        <w:tc>
          <w:tcPr>
            <w:tcW w:w="1410" w:type="dxa"/>
          </w:tcPr>
          <w:p w14:paraId="310B1288">
            <w:pPr>
              <w:spacing w:after="0" w:line="240" w:lineRule="auto"/>
            </w:pPr>
            <w:r>
              <w:t>Michael Ende / Ralph Manheim / Roswitha Quadflieg</w:t>
            </w:r>
          </w:p>
        </w:tc>
        <w:tc>
          <w:tcPr>
            <w:tcW w:w="760" w:type="dxa"/>
          </w:tcPr>
          <w:p w14:paraId="049AFA16">
            <w:pPr>
              <w:spacing w:after="0" w:line="240" w:lineRule="auto"/>
            </w:pPr>
            <w:r>
              <w:t>396.0</w:t>
            </w:r>
          </w:p>
        </w:tc>
        <w:tc>
          <w:tcPr>
            <w:tcW w:w="3560" w:type="dxa"/>
          </w:tcPr>
          <w:p w14:paraId="365FC25D">
            <w:pPr>
              <w:spacing w:after="0" w:line="240" w:lineRule="auto"/>
            </w:pPr>
            <w:r>
              <w:t>This epic work of the imagination has captured the hearts of millions of readers worldwide since it was first published more than a decade ago. Its special story within a story is an irresistible invitation for reader...</w:t>
            </w:r>
          </w:p>
        </w:tc>
        <w:tc>
          <w:tcPr>
            <w:tcW w:w="700" w:type="dxa"/>
          </w:tcPr>
          <w:p w14:paraId="72735E2E">
            <w:pPr>
              <w:spacing w:after="0" w:line="240" w:lineRule="auto"/>
            </w:pPr>
            <w:r>
              <w:t>奇幻</w:t>
            </w:r>
          </w:p>
        </w:tc>
      </w:tr>
      <w:tr w14:paraId="407292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7BE39BBB">
            <w:pPr>
              <w:spacing w:after="0" w:line="240" w:lineRule="auto"/>
            </w:pPr>
            <w:r>
              <w:t>1307</w:t>
            </w:r>
          </w:p>
        </w:tc>
        <w:tc>
          <w:tcPr>
            <w:tcW w:w="1805" w:type="dxa"/>
          </w:tcPr>
          <w:p w14:paraId="752F0B0A">
            <w:pPr>
              <w:spacing w:after="0" w:line="240" w:lineRule="auto"/>
            </w:pPr>
            <w:r>
              <w:t>Someone Knows My Name</w:t>
            </w:r>
          </w:p>
        </w:tc>
        <w:tc>
          <w:tcPr>
            <w:tcW w:w="1410" w:type="dxa"/>
          </w:tcPr>
          <w:p w14:paraId="43A70A6D">
            <w:pPr>
              <w:spacing w:after="0" w:line="240" w:lineRule="auto"/>
            </w:pPr>
            <w:r>
              <w:t>Lawrence Hill</w:t>
            </w:r>
          </w:p>
        </w:tc>
        <w:tc>
          <w:tcPr>
            <w:tcW w:w="760" w:type="dxa"/>
          </w:tcPr>
          <w:p w14:paraId="43DBE59A">
            <w:pPr>
              <w:spacing w:after="0" w:line="240" w:lineRule="auto"/>
            </w:pPr>
            <w:r>
              <w:t>512.0</w:t>
            </w:r>
          </w:p>
        </w:tc>
        <w:tc>
          <w:tcPr>
            <w:tcW w:w="3560" w:type="dxa"/>
          </w:tcPr>
          <w:p w14:paraId="7A36637F">
            <w:pPr>
              <w:spacing w:after="0" w:line="240" w:lineRule="auto"/>
            </w:pPr>
            <w:r>
              <w:t>Based on a true story, "The Book of Negroes" tells the story of Aminata, a young girl abducted from her village in Mali aged 11 in 1755, and who, after a deathly journey on a slave ship where she witnesses the brutal...</w:t>
            </w:r>
          </w:p>
        </w:tc>
        <w:tc>
          <w:tcPr>
            <w:tcW w:w="700" w:type="dxa"/>
          </w:tcPr>
          <w:p w14:paraId="41B62E07">
            <w:pPr>
              <w:spacing w:after="0" w:line="240" w:lineRule="auto"/>
            </w:pPr>
            <w:r>
              <w:t>历史</w:t>
            </w:r>
          </w:p>
        </w:tc>
      </w:tr>
      <w:tr w14:paraId="626CF2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32AEA3CB">
            <w:pPr>
              <w:spacing w:after="0" w:line="240" w:lineRule="auto"/>
            </w:pPr>
            <w:r>
              <w:t>1308</w:t>
            </w:r>
          </w:p>
        </w:tc>
        <w:tc>
          <w:tcPr>
            <w:tcW w:w="1805" w:type="dxa"/>
          </w:tcPr>
          <w:p w14:paraId="0DA98AEE">
            <w:pPr>
              <w:spacing w:after="0" w:line="240" w:lineRule="auto"/>
            </w:pPr>
            <w:r>
              <w:t>Onyx (Lux, #2)</w:t>
            </w:r>
          </w:p>
        </w:tc>
        <w:tc>
          <w:tcPr>
            <w:tcW w:w="1410" w:type="dxa"/>
          </w:tcPr>
          <w:p w14:paraId="74512110">
            <w:pPr>
              <w:spacing w:after="0" w:line="240" w:lineRule="auto"/>
            </w:pPr>
            <w:r>
              <w:t>Jennifer L. Armentrout</w:t>
            </w:r>
          </w:p>
        </w:tc>
        <w:tc>
          <w:tcPr>
            <w:tcW w:w="760" w:type="dxa"/>
          </w:tcPr>
          <w:p w14:paraId="06611F54">
            <w:pPr>
              <w:spacing w:after="0" w:line="240" w:lineRule="auto"/>
            </w:pPr>
            <w:r>
              <w:t>421.0</w:t>
            </w:r>
          </w:p>
        </w:tc>
        <w:tc>
          <w:tcPr>
            <w:tcW w:w="3560" w:type="dxa"/>
          </w:tcPr>
          <w:p w14:paraId="296765DB">
            <w:pPr>
              <w:spacing w:after="0" w:line="240" w:lineRule="auto"/>
            </w:pPr>
            <w:r>
              <w:t>BEING CONNECTED TO DAEMON BLACK SUCKS… Thanks to his alien mojo, Daemon’s determined to prove what he feels for me is more than a product of our bizarro connection. So I’ve sworn him off, even though he’s running more...</w:t>
            </w:r>
          </w:p>
        </w:tc>
        <w:tc>
          <w:tcPr>
            <w:tcW w:w="700" w:type="dxa"/>
          </w:tcPr>
          <w:p w14:paraId="62FDCA8E">
            <w:pPr>
              <w:spacing w:after="0" w:line="240" w:lineRule="auto"/>
            </w:pPr>
            <w:r>
              <w:t>青春</w:t>
            </w:r>
          </w:p>
        </w:tc>
      </w:tr>
      <w:tr w14:paraId="353141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21E2A88E">
            <w:pPr>
              <w:spacing w:after="0" w:line="240" w:lineRule="auto"/>
            </w:pPr>
            <w:r>
              <w:t>1309</w:t>
            </w:r>
          </w:p>
        </w:tc>
        <w:tc>
          <w:tcPr>
            <w:tcW w:w="1805" w:type="dxa"/>
          </w:tcPr>
          <w:p w14:paraId="0097D6BC">
            <w:pPr>
              <w:spacing w:after="0" w:line="240" w:lineRule="auto"/>
            </w:pPr>
            <w:r>
              <w:t>Love Story (Love Story, #1)</w:t>
            </w:r>
          </w:p>
        </w:tc>
        <w:tc>
          <w:tcPr>
            <w:tcW w:w="1410" w:type="dxa"/>
          </w:tcPr>
          <w:p w14:paraId="7BE6E515">
            <w:pPr>
              <w:spacing w:after="0" w:line="240" w:lineRule="auto"/>
            </w:pPr>
            <w:r>
              <w:t>Erich Segal</w:t>
            </w:r>
          </w:p>
        </w:tc>
        <w:tc>
          <w:tcPr>
            <w:tcW w:w="760" w:type="dxa"/>
          </w:tcPr>
          <w:p w14:paraId="4F8AD747">
            <w:pPr>
              <w:spacing w:after="0" w:line="240" w:lineRule="auto"/>
            </w:pPr>
            <w:r>
              <w:t>224.0</w:t>
            </w:r>
          </w:p>
        </w:tc>
        <w:tc>
          <w:tcPr>
            <w:tcW w:w="3560" w:type="dxa"/>
          </w:tcPr>
          <w:p w14:paraId="13A3F367">
            <w:pPr>
              <w:spacing w:after="0" w:line="240" w:lineRule="auto"/>
            </w:pPr>
            <w:r>
              <w:t>Oliver Barrett IV, a wealthy jock from a stuffy WASP family on his way to a Harvard degree and a career in law . . . Jenny Cavilleri, a sharp-tongued, working-class beauty studying music at Radcliffe . . .Opposites in...</w:t>
            </w:r>
          </w:p>
        </w:tc>
        <w:tc>
          <w:tcPr>
            <w:tcW w:w="700" w:type="dxa"/>
          </w:tcPr>
          <w:p w14:paraId="146632D7">
            <w:pPr>
              <w:spacing w:after="0" w:line="240" w:lineRule="auto"/>
            </w:pPr>
            <w:r>
              <w:t>言情</w:t>
            </w:r>
          </w:p>
        </w:tc>
      </w:tr>
      <w:tr w14:paraId="209751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47CF3041">
            <w:pPr>
              <w:spacing w:after="0" w:line="240" w:lineRule="auto"/>
            </w:pPr>
            <w:r>
              <w:t>1310</w:t>
            </w:r>
          </w:p>
        </w:tc>
        <w:tc>
          <w:tcPr>
            <w:tcW w:w="1805" w:type="dxa"/>
          </w:tcPr>
          <w:p w14:paraId="67EF1281">
            <w:pPr>
              <w:spacing w:after="0" w:line="240" w:lineRule="auto"/>
            </w:pPr>
            <w:r>
              <w:t>Mary, Mary (Alex Cross, #11)</w:t>
            </w:r>
          </w:p>
        </w:tc>
        <w:tc>
          <w:tcPr>
            <w:tcW w:w="1410" w:type="dxa"/>
          </w:tcPr>
          <w:p w14:paraId="7F05B5B3">
            <w:pPr>
              <w:spacing w:after="0" w:line="240" w:lineRule="auto"/>
            </w:pPr>
            <w:r>
              <w:t>James Patterson</w:t>
            </w:r>
          </w:p>
        </w:tc>
        <w:tc>
          <w:tcPr>
            <w:tcW w:w="760" w:type="dxa"/>
          </w:tcPr>
          <w:p w14:paraId="6CFA64F2">
            <w:pPr>
              <w:spacing w:after="0" w:line="240" w:lineRule="auto"/>
            </w:pPr>
            <w:r>
              <w:t>413.0</w:t>
            </w:r>
          </w:p>
        </w:tc>
        <w:tc>
          <w:tcPr>
            <w:tcW w:w="3560" w:type="dxa"/>
          </w:tcPr>
          <w:p w14:paraId="23FC68C5">
            <w:pPr>
              <w:spacing w:after="0" w:line="240" w:lineRule="auto"/>
            </w:pPr>
            <w:r>
              <w:t>FBI Agent Alex Cross is on vacation with his family in Disneyland when he gets a call from the Director. A well-known actress was shot outside her home in Beverly Hills. Shortly afterward, an editor for the Los Angele...</w:t>
            </w:r>
          </w:p>
        </w:tc>
        <w:tc>
          <w:tcPr>
            <w:tcW w:w="700" w:type="dxa"/>
          </w:tcPr>
          <w:p w14:paraId="6C721639">
            <w:pPr>
              <w:spacing w:after="0" w:line="240" w:lineRule="auto"/>
            </w:pPr>
            <w:r>
              <w:t>推理</w:t>
            </w:r>
          </w:p>
        </w:tc>
      </w:tr>
      <w:tr w14:paraId="2DCAFC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043B19FA">
            <w:pPr>
              <w:spacing w:after="0" w:line="240" w:lineRule="auto"/>
            </w:pPr>
            <w:r>
              <w:t>1311</w:t>
            </w:r>
          </w:p>
        </w:tc>
        <w:tc>
          <w:tcPr>
            <w:tcW w:w="1805" w:type="dxa"/>
          </w:tcPr>
          <w:p w14:paraId="2AEF7D49">
            <w:pPr>
              <w:spacing w:after="0" w:line="240" w:lineRule="auto"/>
            </w:pPr>
            <w:r>
              <w:t>The Girl with the Lower Back Tattoo</w:t>
            </w:r>
          </w:p>
        </w:tc>
        <w:tc>
          <w:tcPr>
            <w:tcW w:w="1410" w:type="dxa"/>
          </w:tcPr>
          <w:p w14:paraId="3FC9F722">
            <w:pPr>
              <w:spacing w:after="0" w:line="240" w:lineRule="auto"/>
            </w:pPr>
            <w:r>
              <w:t>Amy Schumer</w:t>
            </w:r>
          </w:p>
        </w:tc>
        <w:tc>
          <w:tcPr>
            <w:tcW w:w="760" w:type="dxa"/>
          </w:tcPr>
          <w:p w14:paraId="0F6F63A9">
            <w:pPr>
              <w:spacing w:after="0" w:line="240" w:lineRule="auto"/>
            </w:pPr>
            <w:r>
              <w:t>323.0</w:t>
            </w:r>
          </w:p>
        </w:tc>
        <w:tc>
          <w:tcPr>
            <w:tcW w:w="3560" w:type="dxa"/>
          </w:tcPr>
          <w:p w14:paraId="6565C564">
            <w:pPr>
              <w:spacing w:after="0" w:line="240" w:lineRule="auto"/>
            </w:pPr>
            <w:r>
              <w:t>The Emmy Award-winning comedian, actress, writer, and star of Inside Amy Schumer and the acclaimed film Trainwreck has taken the entertainment world by storm with her winning blend of smart, satirical humor. Now, Amy...</w:t>
            </w:r>
          </w:p>
        </w:tc>
        <w:tc>
          <w:tcPr>
            <w:tcW w:w="700" w:type="dxa"/>
          </w:tcPr>
          <w:p w14:paraId="2414FC0D">
            <w:pPr>
              <w:spacing w:after="0" w:line="240" w:lineRule="auto"/>
            </w:pPr>
            <w:r>
              <w:t>传记</w:t>
            </w:r>
          </w:p>
        </w:tc>
      </w:tr>
      <w:tr w14:paraId="7D009E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7020314F">
            <w:pPr>
              <w:spacing w:after="0" w:line="240" w:lineRule="auto"/>
            </w:pPr>
            <w:r>
              <w:t>1312</w:t>
            </w:r>
          </w:p>
        </w:tc>
        <w:tc>
          <w:tcPr>
            <w:tcW w:w="1805" w:type="dxa"/>
          </w:tcPr>
          <w:p w14:paraId="321AE52E">
            <w:pPr>
              <w:spacing w:after="0" w:line="240" w:lineRule="auto"/>
            </w:pPr>
            <w:r>
              <w:t>Planet of the Apes</w:t>
            </w:r>
          </w:p>
        </w:tc>
        <w:tc>
          <w:tcPr>
            <w:tcW w:w="1410" w:type="dxa"/>
          </w:tcPr>
          <w:p w14:paraId="06D67CD7">
            <w:pPr>
              <w:spacing w:after="0" w:line="240" w:lineRule="auto"/>
            </w:pPr>
            <w:r>
              <w:t>Pierre Boulle / Xan Fielding</w:t>
            </w:r>
          </w:p>
        </w:tc>
        <w:tc>
          <w:tcPr>
            <w:tcW w:w="760" w:type="dxa"/>
          </w:tcPr>
          <w:p w14:paraId="5B200C8F">
            <w:pPr>
              <w:spacing w:after="0" w:line="240" w:lineRule="auto"/>
            </w:pPr>
            <w:r>
              <w:t>268.0</w:t>
            </w:r>
          </w:p>
        </w:tc>
        <w:tc>
          <w:tcPr>
            <w:tcW w:w="3560" w:type="dxa"/>
          </w:tcPr>
          <w:p w14:paraId="7AAEC54B">
            <w:pPr>
              <w:spacing w:after="0" w:line="240" w:lineRule="auto"/>
            </w:pPr>
            <w:r>
              <w:t>"I am confiding this manuscript to space, not with the intention of saving myself, but to help, perhaps, to avert the appalling scourge that is menacing the human race. Lord have pity on us!"With these words, Pierre B...</w:t>
            </w:r>
          </w:p>
        </w:tc>
        <w:tc>
          <w:tcPr>
            <w:tcW w:w="700" w:type="dxa"/>
          </w:tcPr>
          <w:p w14:paraId="1D54EB9A">
            <w:pPr>
              <w:spacing w:after="0" w:line="240" w:lineRule="auto"/>
            </w:pPr>
            <w:r>
              <w:t>科幻</w:t>
            </w:r>
          </w:p>
        </w:tc>
      </w:tr>
      <w:tr w14:paraId="7901CE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49F7F6B6">
            <w:pPr>
              <w:spacing w:after="0" w:line="240" w:lineRule="auto"/>
            </w:pPr>
            <w:r>
              <w:t>1313</w:t>
            </w:r>
          </w:p>
        </w:tc>
        <w:tc>
          <w:tcPr>
            <w:tcW w:w="1805" w:type="dxa"/>
          </w:tcPr>
          <w:p w14:paraId="6071E12E">
            <w:pPr>
              <w:spacing w:after="0" w:line="240" w:lineRule="auto"/>
            </w:pPr>
            <w:r>
              <w:t>Prodigal Son (Dean Koontz's Frankenstein, #1)</w:t>
            </w:r>
          </w:p>
        </w:tc>
        <w:tc>
          <w:tcPr>
            <w:tcW w:w="1410" w:type="dxa"/>
          </w:tcPr>
          <w:p w14:paraId="5464FF51">
            <w:pPr>
              <w:spacing w:after="0" w:line="240" w:lineRule="auto"/>
            </w:pPr>
            <w:r>
              <w:t>Dean Koontz / Kevin J. Anderson / Scott Brick</w:t>
            </w:r>
          </w:p>
        </w:tc>
        <w:tc>
          <w:tcPr>
            <w:tcW w:w="760" w:type="dxa"/>
          </w:tcPr>
          <w:p w14:paraId="3964DCF2">
            <w:pPr>
              <w:spacing w:after="0" w:line="240" w:lineRule="auto"/>
            </w:pPr>
          </w:p>
        </w:tc>
        <w:tc>
          <w:tcPr>
            <w:tcW w:w="3560" w:type="dxa"/>
          </w:tcPr>
          <w:p w14:paraId="6AEBA1C4">
            <w:pPr>
              <w:spacing w:after="0" w:line="240" w:lineRule="auto"/>
            </w:pPr>
            <w:r>
              <w:t>Every city has secrets. But none as terrible as this. His name is Deucalion, a tattooed man of mysterious origin, a sleight-of-reality artist who’s traveled the centuries with a secret worse than death. He arrives as...</w:t>
            </w:r>
          </w:p>
        </w:tc>
        <w:tc>
          <w:tcPr>
            <w:tcW w:w="700" w:type="dxa"/>
          </w:tcPr>
          <w:p w14:paraId="3E0EFCCA">
            <w:pPr>
              <w:spacing w:after="0" w:line="240" w:lineRule="auto"/>
            </w:pPr>
            <w:r>
              <w:t>恐怖</w:t>
            </w:r>
          </w:p>
        </w:tc>
      </w:tr>
      <w:tr w14:paraId="18621B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00AEE892">
            <w:pPr>
              <w:spacing w:after="0" w:line="240" w:lineRule="auto"/>
            </w:pPr>
            <w:r>
              <w:t>1314</w:t>
            </w:r>
          </w:p>
        </w:tc>
        <w:tc>
          <w:tcPr>
            <w:tcW w:w="1805" w:type="dxa"/>
          </w:tcPr>
          <w:p w14:paraId="28D9733F">
            <w:pPr>
              <w:spacing w:after="0" w:line="240" w:lineRule="auto"/>
            </w:pPr>
            <w:r>
              <w:t>Excavation</w:t>
            </w:r>
          </w:p>
        </w:tc>
        <w:tc>
          <w:tcPr>
            <w:tcW w:w="1410" w:type="dxa"/>
          </w:tcPr>
          <w:p w14:paraId="52AB34FE">
            <w:pPr>
              <w:spacing w:after="0" w:line="240" w:lineRule="auto"/>
            </w:pPr>
            <w:r>
              <w:t>James Rollins</w:t>
            </w:r>
          </w:p>
        </w:tc>
        <w:tc>
          <w:tcPr>
            <w:tcW w:w="760" w:type="dxa"/>
          </w:tcPr>
          <w:p w14:paraId="4E108CA9">
            <w:pPr>
              <w:spacing w:after="0" w:line="240" w:lineRule="auto"/>
            </w:pPr>
            <w:r>
              <w:t>416.0</w:t>
            </w:r>
          </w:p>
        </w:tc>
        <w:tc>
          <w:tcPr>
            <w:tcW w:w="3560" w:type="dxa"/>
          </w:tcPr>
          <w:p w14:paraId="00BA7BEE">
            <w:pPr>
              <w:spacing w:after="0" w:line="240" w:lineRule="auto"/>
            </w:pPr>
            <w:r>
              <w:t>High in the Andes, Dr. Henry Conklin discovers a 500-year-old mummy that should not be there. While deep in the South American jungle, Conklin's nephew, Sam, stumbles upon a remarkable site nestled between two towerin...</w:t>
            </w:r>
          </w:p>
        </w:tc>
        <w:tc>
          <w:tcPr>
            <w:tcW w:w="700" w:type="dxa"/>
          </w:tcPr>
          <w:p w14:paraId="2D0D70E6">
            <w:pPr>
              <w:spacing w:after="0" w:line="240" w:lineRule="auto"/>
            </w:pPr>
            <w:r>
              <w:t>悬疑</w:t>
            </w:r>
          </w:p>
        </w:tc>
      </w:tr>
      <w:tr w14:paraId="054091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077FB274">
            <w:pPr>
              <w:spacing w:after="0" w:line="240" w:lineRule="auto"/>
            </w:pPr>
            <w:r>
              <w:t>1315</w:t>
            </w:r>
          </w:p>
        </w:tc>
        <w:tc>
          <w:tcPr>
            <w:tcW w:w="1805" w:type="dxa"/>
          </w:tcPr>
          <w:p w14:paraId="6D3794C9">
            <w:pPr>
              <w:spacing w:after="0" w:line="240" w:lineRule="auto"/>
            </w:pPr>
            <w:r>
              <w:t>The Time Machine</w:t>
            </w:r>
          </w:p>
        </w:tc>
        <w:tc>
          <w:tcPr>
            <w:tcW w:w="1410" w:type="dxa"/>
          </w:tcPr>
          <w:p w14:paraId="06156735">
            <w:pPr>
              <w:spacing w:after="0" w:line="240" w:lineRule="auto"/>
            </w:pPr>
            <w:r>
              <w:t>H.G. Wells / Greg Bear / Carlo Pagetti</w:t>
            </w:r>
          </w:p>
        </w:tc>
        <w:tc>
          <w:tcPr>
            <w:tcW w:w="760" w:type="dxa"/>
          </w:tcPr>
          <w:p w14:paraId="40917D1E">
            <w:pPr>
              <w:spacing w:after="0" w:line="240" w:lineRule="auto"/>
            </w:pPr>
            <w:r>
              <w:t>118.0</w:t>
            </w:r>
          </w:p>
        </w:tc>
        <w:tc>
          <w:tcPr>
            <w:tcW w:w="3560" w:type="dxa"/>
          </w:tcPr>
          <w:p w14:paraId="6E5D90FC">
            <w:pPr>
              <w:spacing w:after="0" w:line="240" w:lineRule="auto"/>
            </w:pPr>
            <w:r>
              <w:t>“I’ve had a most amazing time....”So begins the Time Traveller’s astonishing firsthand account of his journey 800,000 years beyond his own era—and the story that launched H.G. Wells’s successful career and earned him...</w:t>
            </w:r>
          </w:p>
        </w:tc>
        <w:tc>
          <w:tcPr>
            <w:tcW w:w="700" w:type="dxa"/>
          </w:tcPr>
          <w:p w14:paraId="2780965D">
            <w:pPr>
              <w:spacing w:after="0" w:line="240" w:lineRule="auto"/>
            </w:pPr>
            <w:r>
              <w:t>文学</w:t>
            </w:r>
          </w:p>
        </w:tc>
      </w:tr>
      <w:tr w14:paraId="134183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7D0FB32B">
            <w:pPr>
              <w:spacing w:after="0" w:line="240" w:lineRule="auto"/>
            </w:pPr>
            <w:r>
              <w:t>1316</w:t>
            </w:r>
          </w:p>
        </w:tc>
        <w:tc>
          <w:tcPr>
            <w:tcW w:w="1805" w:type="dxa"/>
          </w:tcPr>
          <w:p w14:paraId="49E4E12C">
            <w:pPr>
              <w:spacing w:after="0" w:line="240" w:lineRule="auto"/>
            </w:pPr>
            <w:r>
              <w:t>Hollow City (Miss Peregrine’s Peculiar Children, #2)</w:t>
            </w:r>
          </w:p>
        </w:tc>
        <w:tc>
          <w:tcPr>
            <w:tcW w:w="1410" w:type="dxa"/>
          </w:tcPr>
          <w:p w14:paraId="0653368D">
            <w:pPr>
              <w:spacing w:after="0" w:line="240" w:lineRule="auto"/>
            </w:pPr>
            <w:r>
              <w:t>Ransom Riggs</w:t>
            </w:r>
          </w:p>
        </w:tc>
        <w:tc>
          <w:tcPr>
            <w:tcW w:w="760" w:type="dxa"/>
          </w:tcPr>
          <w:p w14:paraId="27432020">
            <w:pPr>
              <w:spacing w:after="0" w:line="240" w:lineRule="auto"/>
            </w:pPr>
            <w:r>
              <w:t>428.0</w:t>
            </w:r>
          </w:p>
        </w:tc>
        <w:tc>
          <w:tcPr>
            <w:tcW w:w="3560" w:type="dxa"/>
          </w:tcPr>
          <w:p w14:paraId="5AAA1059">
            <w:pPr>
              <w:spacing w:after="0" w:line="240" w:lineRule="auto"/>
            </w:pPr>
            <w:r>
              <w:t>This second novel begins in 1940, immediately after the first book ended. Having escaped Miss Peregrine’s island by the skin of their teeth, Jacob and his new friends must journey to London, the peculiar capital of th...</w:t>
            </w:r>
          </w:p>
        </w:tc>
        <w:tc>
          <w:tcPr>
            <w:tcW w:w="700" w:type="dxa"/>
          </w:tcPr>
          <w:p w14:paraId="1FBDCF1A">
            <w:pPr>
              <w:spacing w:after="0" w:line="240" w:lineRule="auto"/>
            </w:pPr>
            <w:r>
              <w:t>奇幻</w:t>
            </w:r>
          </w:p>
        </w:tc>
      </w:tr>
      <w:tr w14:paraId="02375C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396155D4">
            <w:pPr>
              <w:spacing w:after="0" w:line="240" w:lineRule="auto"/>
            </w:pPr>
            <w:r>
              <w:t>1317</w:t>
            </w:r>
          </w:p>
        </w:tc>
        <w:tc>
          <w:tcPr>
            <w:tcW w:w="1805" w:type="dxa"/>
          </w:tcPr>
          <w:p w14:paraId="6E0FD3D9">
            <w:pPr>
              <w:spacing w:after="0" w:line="240" w:lineRule="auto"/>
            </w:pPr>
            <w:r>
              <w:t>Alive: The Story of the Andes Survivors</w:t>
            </w:r>
          </w:p>
        </w:tc>
        <w:tc>
          <w:tcPr>
            <w:tcW w:w="1410" w:type="dxa"/>
          </w:tcPr>
          <w:p w14:paraId="0AC86524">
            <w:pPr>
              <w:spacing w:after="0" w:line="240" w:lineRule="auto"/>
            </w:pPr>
            <w:r>
              <w:t>Piers Paul Read</w:t>
            </w:r>
          </w:p>
        </w:tc>
        <w:tc>
          <w:tcPr>
            <w:tcW w:w="760" w:type="dxa"/>
          </w:tcPr>
          <w:p w14:paraId="6EB9A23B">
            <w:pPr>
              <w:spacing w:after="0" w:line="240" w:lineRule="auto"/>
            </w:pPr>
            <w:r>
              <w:t>318.0</w:t>
            </w:r>
          </w:p>
        </w:tc>
        <w:tc>
          <w:tcPr>
            <w:tcW w:w="3560" w:type="dxa"/>
          </w:tcPr>
          <w:p w14:paraId="7357F51C">
            <w:pPr>
              <w:spacing w:after="0" w:line="240" w:lineRule="auto"/>
            </w:pPr>
            <w:r>
              <w:t>On October 12, 1972, a plane carrying a team of young rugby players crashed into the remote, snow-peaked Andes. Out of the forty-five original passengers and crew, only sixteen made it off the mountain alive. For ten...</w:t>
            </w:r>
          </w:p>
        </w:tc>
        <w:tc>
          <w:tcPr>
            <w:tcW w:w="700" w:type="dxa"/>
          </w:tcPr>
          <w:p w14:paraId="6708FD8C">
            <w:pPr>
              <w:spacing w:after="0" w:line="240" w:lineRule="auto"/>
            </w:pPr>
            <w:r>
              <w:t>历史</w:t>
            </w:r>
          </w:p>
        </w:tc>
      </w:tr>
      <w:tr w14:paraId="1C45A9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217B54AE">
            <w:pPr>
              <w:spacing w:after="0" w:line="240" w:lineRule="auto"/>
            </w:pPr>
            <w:r>
              <w:t>1318</w:t>
            </w:r>
          </w:p>
        </w:tc>
        <w:tc>
          <w:tcPr>
            <w:tcW w:w="1805" w:type="dxa"/>
          </w:tcPr>
          <w:p w14:paraId="046506A7">
            <w:pPr>
              <w:spacing w:after="0" w:line="240" w:lineRule="auto"/>
            </w:pPr>
            <w:r>
              <w:t>Unravel Me (Shatter Me, #2)</w:t>
            </w:r>
          </w:p>
        </w:tc>
        <w:tc>
          <w:tcPr>
            <w:tcW w:w="1410" w:type="dxa"/>
          </w:tcPr>
          <w:p w14:paraId="7A4B0BF4">
            <w:pPr>
              <w:spacing w:after="0" w:line="240" w:lineRule="auto"/>
            </w:pPr>
            <w:r>
              <w:t>Tahereh Mafi</w:t>
            </w:r>
          </w:p>
        </w:tc>
        <w:tc>
          <w:tcPr>
            <w:tcW w:w="760" w:type="dxa"/>
          </w:tcPr>
          <w:p w14:paraId="3E0580E2">
            <w:pPr>
              <w:spacing w:after="0" w:line="240" w:lineRule="auto"/>
            </w:pPr>
            <w:r>
              <w:t>461.0</w:t>
            </w:r>
          </w:p>
        </w:tc>
        <w:tc>
          <w:tcPr>
            <w:tcW w:w="3560" w:type="dxa"/>
          </w:tcPr>
          <w:p w14:paraId="43150C90">
            <w:pPr>
              <w:spacing w:after="0" w:line="240" w:lineRule="auto"/>
            </w:pPr>
            <w:r>
              <w:t>The thrilling second installment in New York Times bestselling author Tahereh Mafi’s Shatter Me series.It should have taken Juliette a single touch to kill Warner. But his mysterious immunity to her deadly power has l...</w:t>
            </w:r>
          </w:p>
        </w:tc>
        <w:tc>
          <w:tcPr>
            <w:tcW w:w="700" w:type="dxa"/>
          </w:tcPr>
          <w:p w14:paraId="229A83D4">
            <w:pPr>
              <w:spacing w:after="0" w:line="240" w:lineRule="auto"/>
            </w:pPr>
            <w:r>
              <w:t>青春</w:t>
            </w:r>
          </w:p>
        </w:tc>
      </w:tr>
      <w:tr w14:paraId="7E3357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7C3DBF5E">
            <w:pPr>
              <w:spacing w:after="0" w:line="240" w:lineRule="auto"/>
            </w:pPr>
            <w:r>
              <w:t>1319</w:t>
            </w:r>
          </w:p>
        </w:tc>
        <w:tc>
          <w:tcPr>
            <w:tcW w:w="1805" w:type="dxa"/>
          </w:tcPr>
          <w:p w14:paraId="7D65B376">
            <w:pPr>
              <w:spacing w:after="0" w:line="240" w:lineRule="auto"/>
            </w:pPr>
            <w:r>
              <w:t>Blood Brothers (Sign of Seven, #1)</w:t>
            </w:r>
          </w:p>
        </w:tc>
        <w:tc>
          <w:tcPr>
            <w:tcW w:w="1410" w:type="dxa"/>
          </w:tcPr>
          <w:p w14:paraId="5807F151">
            <w:pPr>
              <w:spacing w:after="0" w:line="240" w:lineRule="auto"/>
            </w:pPr>
            <w:r>
              <w:t>Nora Roberts</w:t>
            </w:r>
          </w:p>
        </w:tc>
        <w:tc>
          <w:tcPr>
            <w:tcW w:w="760" w:type="dxa"/>
          </w:tcPr>
          <w:p w14:paraId="75127B26">
            <w:pPr>
              <w:spacing w:after="0" w:line="240" w:lineRule="auto"/>
            </w:pPr>
            <w:r>
              <w:t>314.0</w:t>
            </w:r>
          </w:p>
        </w:tc>
        <w:tc>
          <w:tcPr>
            <w:tcW w:w="3560" w:type="dxa"/>
          </w:tcPr>
          <w:p w14:paraId="03D4086C">
            <w:pPr>
              <w:spacing w:after="0" w:line="240" w:lineRule="auto"/>
            </w:pPr>
            <w:r>
              <w:t>In the town of Hawkins Hollow, it’s called The Seven. Every seven years, on the seventh day of the seventh month, strange things happen. It began when three young boys—Caleb, Fox, and Gage—went on a camping trip to Th...</w:t>
            </w:r>
          </w:p>
        </w:tc>
        <w:tc>
          <w:tcPr>
            <w:tcW w:w="700" w:type="dxa"/>
          </w:tcPr>
          <w:p w14:paraId="7EBCB899">
            <w:pPr>
              <w:spacing w:after="0" w:line="240" w:lineRule="auto"/>
            </w:pPr>
            <w:r>
              <w:t>言情</w:t>
            </w:r>
          </w:p>
        </w:tc>
      </w:tr>
      <w:tr w14:paraId="5A1765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1913C4CF">
            <w:pPr>
              <w:spacing w:after="0" w:line="240" w:lineRule="auto"/>
            </w:pPr>
            <w:r>
              <w:t>1320</w:t>
            </w:r>
          </w:p>
        </w:tc>
        <w:tc>
          <w:tcPr>
            <w:tcW w:w="1805" w:type="dxa"/>
          </w:tcPr>
          <w:p w14:paraId="52B68644">
            <w:pPr>
              <w:spacing w:after="0" w:line="240" w:lineRule="auto"/>
            </w:pPr>
            <w:r>
              <w:t>Trunk Music (Harry Bosch, #5; Harry Bosch Universe, #6)</w:t>
            </w:r>
          </w:p>
        </w:tc>
        <w:tc>
          <w:tcPr>
            <w:tcW w:w="1410" w:type="dxa"/>
          </w:tcPr>
          <w:p w14:paraId="5118E49E">
            <w:pPr>
              <w:spacing w:after="0" w:line="240" w:lineRule="auto"/>
            </w:pPr>
            <w:r>
              <w:t>Michael Connelly</w:t>
            </w:r>
          </w:p>
        </w:tc>
        <w:tc>
          <w:tcPr>
            <w:tcW w:w="760" w:type="dxa"/>
          </w:tcPr>
          <w:p w14:paraId="3D8ADEEF">
            <w:pPr>
              <w:spacing w:after="0" w:line="240" w:lineRule="auto"/>
            </w:pPr>
            <w:r>
              <w:t>448.0</w:t>
            </w:r>
          </w:p>
        </w:tc>
        <w:tc>
          <w:tcPr>
            <w:tcW w:w="3560" w:type="dxa"/>
          </w:tcPr>
          <w:p w14:paraId="7BC52333">
            <w:pPr>
              <w:spacing w:after="0" w:line="240" w:lineRule="auto"/>
            </w:pPr>
            <w:r>
              <w:t>Back on the job after an involuntary leave of absence, LAPD homicide detective Harry Bosch is ready for a challenge. But his first case is a little more than he bargained for. It starts with the body of a Hollywood pr...</w:t>
            </w:r>
          </w:p>
        </w:tc>
        <w:tc>
          <w:tcPr>
            <w:tcW w:w="700" w:type="dxa"/>
          </w:tcPr>
          <w:p w14:paraId="6580A01C">
            <w:pPr>
              <w:spacing w:after="0" w:line="240" w:lineRule="auto"/>
            </w:pPr>
            <w:r>
              <w:t>推理</w:t>
            </w:r>
          </w:p>
        </w:tc>
      </w:tr>
      <w:tr w14:paraId="0D7A8C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3B92BC94">
            <w:pPr>
              <w:spacing w:after="0" w:line="240" w:lineRule="auto"/>
            </w:pPr>
            <w:r>
              <w:t>1321</w:t>
            </w:r>
          </w:p>
        </w:tc>
        <w:tc>
          <w:tcPr>
            <w:tcW w:w="1805" w:type="dxa"/>
          </w:tcPr>
          <w:p w14:paraId="65A65F39">
            <w:pPr>
              <w:spacing w:after="0" w:line="240" w:lineRule="auto"/>
            </w:pPr>
            <w:r>
              <w:t>Bitter Is the New Black: Confessions of a Condescending, Egomaniacal, Self-Centered Smartass, Or, Why You Should Never Carry A Prada Bag to the Unemployment Office</w:t>
            </w:r>
          </w:p>
        </w:tc>
        <w:tc>
          <w:tcPr>
            <w:tcW w:w="1410" w:type="dxa"/>
          </w:tcPr>
          <w:p w14:paraId="72CFC19B">
            <w:pPr>
              <w:spacing w:after="0" w:line="240" w:lineRule="auto"/>
            </w:pPr>
            <w:r>
              <w:t>Jen Lancaster</w:t>
            </w:r>
          </w:p>
        </w:tc>
        <w:tc>
          <w:tcPr>
            <w:tcW w:w="760" w:type="dxa"/>
          </w:tcPr>
          <w:p w14:paraId="544B5309">
            <w:pPr>
              <w:spacing w:after="0" w:line="240" w:lineRule="auto"/>
            </w:pPr>
            <w:r>
              <w:t>400.0</w:t>
            </w:r>
          </w:p>
        </w:tc>
        <w:tc>
          <w:tcPr>
            <w:tcW w:w="3560" w:type="dxa"/>
          </w:tcPr>
          <w:p w14:paraId="73459A1A">
            <w:pPr>
              <w:spacing w:after="0" w:line="240" w:lineRule="auto"/>
            </w:pPr>
            <w:r>
              <w:t>This is the story of how a haughty former sorority girl went from having a household income of almost a quarter-million dollars to being evicted from a ghetto apartment... It's a modern Greek tragedy, as defined by Ro...</w:t>
            </w:r>
          </w:p>
        </w:tc>
        <w:tc>
          <w:tcPr>
            <w:tcW w:w="700" w:type="dxa"/>
          </w:tcPr>
          <w:p w14:paraId="593D4A0A">
            <w:pPr>
              <w:spacing w:after="0" w:line="240" w:lineRule="auto"/>
            </w:pPr>
            <w:r>
              <w:t>传记</w:t>
            </w:r>
          </w:p>
        </w:tc>
      </w:tr>
      <w:tr w14:paraId="7869DA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7797A44D">
            <w:pPr>
              <w:spacing w:after="0" w:line="240" w:lineRule="auto"/>
            </w:pPr>
            <w:r>
              <w:t>1322</w:t>
            </w:r>
          </w:p>
        </w:tc>
        <w:tc>
          <w:tcPr>
            <w:tcW w:w="1805" w:type="dxa"/>
          </w:tcPr>
          <w:p w14:paraId="28385B31">
            <w:pPr>
              <w:spacing w:after="0" w:line="240" w:lineRule="auto"/>
            </w:pPr>
            <w:r>
              <w:t>The Robots of Dawn (Robot #3)</w:t>
            </w:r>
          </w:p>
        </w:tc>
        <w:tc>
          <w:tcPr>
            <w:tcW w:w="1410" w:type="dxa"/>
          </w:tcPr>
          <w:p w14:paraId="4C96D462">
            <w:pPr>
              <w:spacing w:after="0" w:line="240" w:lineRule="auto"/>
            </w:pPr>
            <w:r>
              <w:t>Isaac Asimov</w:t>
            </w:r>
          </w:p>
        </w:tc>
        <w:tc>
          <w:tcPr>
            <w:tcW w:w="760" w:type="dxa"/>
          </w:tcPr>
          <w:p w14:paraId="484E41E2">
            <w:pPr>
              <w:spacing w:after="0" w:line="240" w:lineRule="auto"/>
            </w:pPr>
            <w:r>
              <w:t>435.0</w:t>
            </w:r>
          </w:p>
        </w:tc>
        <w:tc>
          <w:tcPr>
            <w:tcW w:w="3560" w:type="dxa"/>
          </w:tcPr>
          <w:p w14:paraId="4157F70F">
            <w:pPr>
              <w:spacing w:after="0" w:line="240" w:lineRule="auto"/>
            </w:pPr>
            <w:r>
              <w:t>A millennium into the future two advances have altered the course of human history: the colonization of the Galaxy and the creation of the positronic brain. Isaac Asimov's Robot novels chronicle the unlikely partnersh...</w:t>
            </w:r>
          </w:p>
        </w:tc>
        <w:tc>
          <w:tcPr>
            <w:tcW w:w="700" w:type="dxa"/>
          </w:tcPr>
          <w:p w14:paraId="77D279A7">
            <w:pPr>
              <w:spacing w:after="0" w:line="240" w:lineRule="auto"/>
            </w:pPr>
            <w:r>
              <w:t>科幻</w:t>
            </w:r>
          </w:p>
        </w:tc>
      </w:tr>
      <w:tr w14:paraId="565301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15F2D96F">
            <w:pPr>
              <w:spacing w:after="0" w:line="240" w:lineRule="auto"/>
            </w:pPr>
            <w:r>
              <w:t>1323</w:t>
            </w:r>
          </w:p>
        </w:tc>
        <w:tc>
          <w:tcPr>
            <w:tcW w:w="1805" w:type="dxa"/>
          </w:tcPr>
          <w:p w14:paraId="358100FA">
            <w:pPr>
              <w:spacing w:after="0" w:line="240" w:lineRule="auto"/>
            </w:pPr>
            <w:r>
              <w:t>Tick Tock</w:t>
            </w:r>
          </w:p>
        </w:tc>
        <w:tc>
          <w:tcPr>
            <w:tcW w:w="1410" w:type="dxa"/>
          </w:tcPr>
          <w:p w14:paraId="1440FB42">
            <w:pPr>
              <w:spacing w:after="0" w:line="240" w:lineRule="auto"/>
            </w:pPr>
            <w:r>
              <w:t>Dean Koontz</w:t>
            </w:r>
          </w:p>
        </w:tc>
        <w:tc>
          <w:tcPr>
            <w:tcW w:w="760" w:type="dxa"/>
          </w:tcPr>
          <w:p w14:paraId="0D2CE49B">
            <w:pPr>
              <w:spacing w:after="0" w:line="240" w:lineRule="auto"/>
            </w:pPr>
            <w:r>
              <w:t>352.0</w:t>
            </w:r>
          </w:p>
        </w:tc>
        <w:tc>
          <w:tcPr>
            <w:tcW w:w="3560" w:type="dxa"/>
          </w:tcPr>
          <w:p w14:paraId="048E3038">
            <w:pPr>
              <w:spacing w:after="0" w:line="240" w:lineRule="auto"/>
            </w:pPr>
            <w:r>
              <w:t>Tommy Phan, a successful detective novelist, comes home one evening to find a small rag doll on his doorstep. That night, with the popping of two stitches, something terrifying will emerge to tear apart the fabric of...</w:t>
            </w:r>
          </w:p>
        </w:tc>
        <w:tc>
          <w:tcPr>
            <w:tcW w:w="700" w:type="dxa"/>
          </w:tcPr>
          <w:p w14:paraId="5B2C7D5A">
            <w:pPr>
              <w:spacing w:after="0" w:line="240" w:lineRule="auto"/>
            </w:pPr>
            <w:r>
              <w:t>恐怖</w:t>
            </w:r>
          </w:p>
        </w:tc>
      </w:tr>
      <w:tr w14:paraId="4CFC64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010A6EB0">
            <w:pPr>
              <w:spacing w:after="0" w:line="240" w:lineRule="auto"/>
            </w:pPr>
            <w:r>
              <w:t>1324</w:t>
            </w:r>
          </w:p>
        </w:tc>
        <w:tc>
          <w:tcPr>
            <w:tcW w:w="1805" w:type="dxa"/>
          </w:tcPr>
          <w:p w14:paraId="53EAF84C">
            <w:pPr>
              <w:spacing w:after="0" w:line="240" w:lineRule="auto"/>
            </w:pPr>
            <w:r>
              <w:t>The House by the Lake</w:t>
            </w:r>
          </w:p>
        </w:tc>
        <w:tc>
          <w:tcPr>
            <w:tcW w:w="1410" w:type="dxa"/>
          </w:tcPr>
          <w:p w14:paraId="458D95AC">
            <w:pPr>
              <w:spacing w:after="0" w:line="240" w:lineRule="auto"/>
            </w:pPr>
            <w:r>
              <w:t>James Rollins</w:t>
            </w:r>
          </w:p>
        </w:tc>
        <w:tc>
          <w:tcPr>
            <w:tcW w:w="760" w:type="dxa"/>
          </w:tcPr>
          <w:p w14:paraId="6BAC1645">
            <w:pPr>
              <w:spacing w:after="0" w:line="240" w:lineRule="auto"/>
            </w:pPr>
            <w:r>
              <w:t>416.0</w:t>
            </w:r>
          </w:p>
        </w:tc>
        <w:tc>
          <w:tcPr>
            <w:tcW w:w="3560" w:type="dxa"/>
          </w:tcPr>
          <w:p w14:paraId="057BBC68">
            <w:pPr>
              <w:spacing w:after="0" w:line="240" w:lineRule="auto"/>
            </w:pPr>
            <w:r>
              <w:t>High in the Andes, Dr. Henry Conklin discovers a 500-year-old mummy that should not be there. While deep in the South American jungle, Conklin's nephew, Sam, stumbles upon a remarkable site nestled between two towerin...</w:t>
            </w:r>
          </w:p>
        </w:tc>
        <w:tc>
          <w:tcPr>
            <w:tcW w:w="700" w:type="dxa"/>
          </w:tcPr>
          <w:p w14:paraId="0AD77074">
            <w:pPr>
              <w:spacing w:after="0" w:line="240" w:lineRule="auto"/>
            </w:pPr>
            <w:r>
              <w:t>悬疑</w:t>
            </w:r>
          </w:p>
        </w:tc>
      </w:tr>
      <w:tr w14:paraId="71C338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113AFB81">
            <w:pPr>
              <w:spacing w:after="0" w:line="240" w:lineRule="auto"/>
            </w:pPr>
            <w:r>
              <w:t>1325</w:t>
            </w:r>
          </w:p>
        </w:tc>
        <w:tc>
          <w:tcPr>
            <w:tcW w:w="1805" w:type="dxa"/>
          </w:tcPr>
          <w:p w14:paraId="3A442020">
            <w:pPr>
              <w:spacing w:after="0" w:line="240" w:lineRule="auto"/>
            </w:pPr>
            <w:r>
              <w:t>Heart of Darkness</w:t>
            </w:r>
          </w:p>
        </w:tc>
        <w:tc>
          <w:tcPr>
            <w:tcW w:w="1410" w:type="dxa"/>
          </w:tcPr>
          <w:p w14:paraId="32616B41">
            <w:pPr>
              <w:spacing w:after="0" w:line="240" w:lineRule="auto"/>
            </w:pPr>
            <w:r>
              <w:t>Joseph Conrad</w:t>
            </w:r>
          </w:p>
        </w:tc>
        <w:tc>
          <w:tcPr>
            <w:tcW w:w="760" w:type="dxa"/>
          </w:tcPr>
          <w:p w14:paraId="2EA01896">
            <w:pPr>
              <w:spacing w:after="0" w:line="240" w:lineRule="auto"/>
            </w:pPr>
            <w:r>
              <w:t>188.0</w:t>
            </w:r>
          </w:p>
        </w:tc>
        <w:tc>
          <w:tcPr>
            <w:tcW w:w="3560" w:type="dxa"/>
          </w:tcPr>
          <w:p w14:paraId="3DF218FF">
            <w:pPr>
              <w:spacing w:after="0" w:line="240" w:lineRule="auto"/>
            </w:pPr>
            <w:r>
              <w:t>Heart of Darkness, a novel by Joseph Conrad, was originally a three-part series in Blackwood's Magazine in 1899. It is a story within a story, following a character named Charlie Marlow, who recounts his adventure to...</w:t>
            </w:r>
          </w:p>
        </w:tc>
        <w:tc>
          <w:tcPr>
            <w:tcW w:w="700" w:type="dxa"/>
          </w:tcPr>
          <w:p w14:paraId="1C2C436D">
            <w:pPr>
              <w:spacing w:after="0" w:line="240" w:lineRule="auto"/>
            </w:pPr>
            <w:r>
              <w:t>文学</w:t>
            </w:r>
          </w:p>
        </w:tc>
      </w:tr>
      <w:tr w14:paraId="6AD8C5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3314E39D">
            <w:pPr>
              <w:spacing w:after="0" w:line="240" w:lineRule="auto"/>
            </w:pPr>
            <w:r>
              <w:t>1326</w:t>
            </w:r>
          </w:p>
        </w:tc>
        <w:tc>
          <w:tcPr>
            <w:tcW w:w="1805" w:type="dxa"/>
          </w:tcPr>
          <w:p w14:paraId="5DB008CE">
            <w:pPr>
              <w:spacing w:after="0" w:line="240" w:lineRule="auto"/>
            </w:pPr>
            <w:r>
              <w:t>Fool Moon (The Dresden Files, #2)</w:t>
            </w:r>
          </w:p>
        </w:tc>
        <w:tc>
          <w:tcPr>
            <w:tcW w:w="1410" w:type="dxa"/>
          </w:tcPr>
          <w:p w14:paraId="34AE4AAD">
            <w:pPr>
              <w:spacing w:after="0" w:line="240" w:lineRule="auto"/>
            </w:pPr>
            <w:r>
              <w:t>Jim Butcher</w:t>
            </w:r>
          </w:p>
        </w:tc>
        <w:tc>
          <w:tcPr>
            <w:tcW w:w="760" w:type="dxa"/>
          </w:tcPr>
          <w:p w14:paraId="57AA6FF8">
            <w:pPr>
              <w:spacing w:after="0" w:line="240" w:lineRule="auto"/>
            </w:pPr>
            <w:r>
              <w:t>401.0</w:t>
            </w:r>
          </w:p>
        </w:tc>
        <w:tc>
          <w:tcPr>
            <w:tcW w:w="3560" w:type="dxa"/>
          </w:tcPr>
          <w:p w14:paraId="1554D6D9">
            <w:pPr>
              <w:spacing w:after="0" w:line="240" w:lineRule="auto"/>
            </w:pPr>
            <w:r>
              <w:t>Harry Dresden--WizardLost Items Found. Paranormal Investigations. Consulting. Advice. Reasonable Rates. No Love Potions, Endless Purses, or Other Entertainment.Business has been slow. Okay, business has been dead. And...</w:t>
            </w:r>
          </w:p>
        </w:tc>
        <w:tc>
          <w:tcPr>
            <w:tcW w:w="700" w:type="dxa"/>
          </w:tcPr>
          <w:p w14:paraId="043038DD">
            <w:pPr>
              <w:spacing w:after="0" w:line="240" w:lineRule="auto"/>
            </w:pPr>
            <w:r>
              <w:t>奇幻</w:t>
            </w:r>
          </w:p>
        </w:tc>
      </w:tr>
      <w:tr w14:paraId="1DB554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0D28A5F9">
            <w:pPr>
              <w:spacing w:after="0" w:line="240" w:lineRule="auto"/>
            </w:pPr>
            <w:r>
              <w:t>1327</w:t>
            </w:r>
          </w:p>
        </w:tc>
        <w:tc>
          <w:tcPr>
            <w:tcW w:w="1805" w:type="dxa"/>
          </w:tcPr>
          <w:p w14:paraId="5560E3A5">
            <w:pPr>
              <w:spacing w:after="0" w:line="240" w:lineRule="auto"/>
            </w:pPr>
            <w:r>
              <w:t>North and South (North and South, #1)</w:t>
            </w:r>
          </w:p>
        </w:tc>
        <w:tc>
          <w:tcPr>
            <w:tcW w:w="1410" w:type="dxa"/>
          </w:tcPr>
          <w:p w14:paraId="27E5BBA7">
            <w:pPr>
              <w:spacing w:after="0" w:line="240" w:lineRule="auto"/>
            </w:pPr>
            <w:r>
              <w:t>John Jakes</w:t>
            </w:r>
          </w:p>
        </w:tc>
        <w:tc>
          <w:tcPr>
            <w:tcW w:w="760" w:type="dxa"/>
          </w:tcPr>
          <w:p w14:paraId="4662477E">
            <w:pPr>
              <w:spacing w:after="0" w:line="240" w:lineRule="auto"/>
            </w:pPr>
            <w:r>
              <w:t>812.0</w:t>
            </w:r>
          </w:p>
        </w:tc>
        <w:tc>
          <w:tcPr>
            <w:tcW w:w="3560" w:type="dxa"/>
          </w:tcPr>
          <w:p w14:paraId="3BAB468F">
            <w:pPr>
              <w:spacing w:after="0" w:line="240" w:lineRule="auto"/>
            </w:pPr>
            <w:r>
              <w:t>Part history, part novel, this book chronicles two great American dynasties over three generations. Though brought together in a friendship that neither jealousy nor violence could shatter, the Hazards and the Mains a...</w:t>
            </w:r>
          </w:p>
        </w:tc>
        <w:tc>
          <w:tcPr>
            <w:tcW w:w="700" w:type="dxa"/>
          </w:tcPr>
          <w:p w14:paraId="3EE59F0B">
            <w:pPr>
              <w:spacing w:after="0" w:line="240" w:lineRule="auto"/>
            </w:pPr>
            <w:r>
              <w:t>历史</w:t>
            </w:r>
          </w:p>
        </w:tc>
      </w:tr>
      <w:tr w14:paraId="507652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5969B579">
            <w:pPr>
              <w:spacing w:after="0" w:line="240" w:lineRule="auto"/>
            </w:pPr>
            <w:r>
              <w:t>1328</w:t>
            </w:r>
          </w:p>
        </w:tc>
        <w:tc>
          <w:tcPr>
            <w:tcW w:w="1805" w:type="dxa"/>
          </w:tcPr>
          <w:p w14:paraId="0704BC78">
            <w:pPr>
              <w:spacing w:after="0" w:line="240" w:lineRule="auto"/>
            </w:pPr>
            <w:r>
              <w:t>Free Four: Tobias Tells the Divergent Knife-Throwing Scene (Divergent, #1.5)</w:t>
            </w:r>
          </w:p>
        </w:tc>
        <w:tc>
          <w:tcPr>
            <w:tcW w:w="1410" w:type="dxa"/>
          </w:tcPr>
          <w:p w14:paraId="0E273317">
            <w:pPr>
              <w:spacing w:after="0" w:line="240" w:lineRule="auto"/>
            </w:pPr>
            <w:r>
              <w:t>Veronica Roth</w:t>
            </w:r>
          </w:p>
        </w:tc>
        <w:tc>
          <w:tcPr>
            <w:tcW w:w="760" w:type="dxa"/>
          </w:tcPr>
          <w:p w14:paraId="3AA8DAAF">
            <w:pPr>
              <w:spacing w:after="0" w:line="240" w:lineRule="auto"/>
            </w:pPr>
            <w:r>
              <w:t>43.0</w:t>
            </w:r>
          </w:p>
        </w:tc>
        <w:tc>
          <w:tcPr>
            <w:tcW w:w="3560" w:type="dxa"/>
          </w:tcPr>
          <w:p w14:paraId="6F7BA87F">
            <w:pPr>
              <w:spacing w:after="0" w:line="240" w:lineRule="auto"/>
            </w:pPr>
            <w:r>
              <w:t>#1 New York Times bestselling author Veronica Roth retells a pivotal Divergent scene (chapter 13) from Tobias's point of view. This thirteen-page scene reveals unknown facts and fascinating details about Four's charac...</w:t>
            </w:r>
          </w:p>
        </w:tc>
        <w:tc>
          <w:tcPr>
            <w:tcW w:w="700" w:type="dxa"/>
          </w:tcPr>
          <w:p w14:paraId="38B7A5A0">
            <w:pPr>
              <w:spacing w:after="0" w:line="240" w:lineRule="auto"/>
            </w:pPr>
            <w:r>
              <w:t>青春</w:t>
            </w:r>
          </w:p>
        </w:tc>
      </w:tr>
      <w:tr w14:paraId="4B4615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6A8F89AF">
            <w:pPr>
              <w:spacing w:after="0" w:line="240" w:lineRule="auto"/>
            </w:pPr>
            <w:r>
              <w:t>1329</w:t>
            </w:r>
          </w:p>
        </w:tc>
        <w:tc>
          <w:tcPr>
            <w:tcW w:w="1805" w:type="dxa"/>
          </w:tcPr>
          <w:p w14:paraId="6054A6A6">
            <w:pPr>
              <w:spacing w:after="0" w:line="240" w:lineRule="auto"/>
            </w:pPr>
            <w:r>
              <w:t>This Girl (Slammed, #3)</w:t>
            </w:r>
          </w:p>
        </w:tc>
        <w:tc>
          <w:tcPr>
            <w:tcW w:w="1410" w:type="dxa"/>
          </w:tcPr>
          <w:p w14:paraId="33FE7338">
            <w:pPr>
              <w:spacing w:after="0" w:line="240" w:lineRule="auto"/>
            </w:pPr>
            <w:r>
              <w:t>Colleen Hoover</w:t>
            </w:r>
          </w:p>
        </w:tc>
        <w:tc>
          <w:tcPr>
            <w:tcW w:w="760" w:type="dxa"/>
          </w:tcPr>
          <w:p w14:paraId="6F37E9E7">
            <w:pPr>
              <w:spacing w:after="0" w:line="240" w:lineRule="auto"/>
            </w:pPr>
            <w:r>
              <w:t>304.0</w:t>
            </w:r>
          </w:p>
        </w:tc>
        <w:tc>
          <w:tcPr>
            <w:tcW w:w="3560" w:type="dxa"/>
          </w:tcPr>
          <w:p w14:paraId="08AC9227">
            <w:pPr>
              <w:spacing w:after="0" w:line="240" w:lineRule="auto"/>
            </w:pPr>
            <w:r>
              <w:t>Librarian's Note: The ISBN 9789383260195 for this book was also used by "Shekhar Kapur's Devi - Vol. 1" by Samit Basu.There are two sides to every love story. Now hear Will’s.Colleen Hoover’s New York Times bestsellin...</w:t>
            </w:r>
          </w:p>
        </w:tc>
        <w:tc>
          <w:tcPr>
            <w:tcW w:w="700" w:type="dxa"/>
          </w:tcPr>
          <w:p w14:paraId="63E81EAB">
            <w:pPr>
              <w:spacing w:after="0" w:line="240" w:lineRule="auto"/>
            </w:pPr>
            <w:r>
              <w:t>言情</w:t>
            </w:r>
          </w:p>
        </w:tc>
      </w:tr>
      <w:tr w14:paraId="6D49DB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0BFEF8E9">
            <w:pPr>
              <w:spacing w:after="0" w:line="240" w:lineRule="auto"/>
            </w:pPr>
            <w:r>
              <w:t>1330</w:t>
            </w:r>
          </w:p>
        </w:tc>
        <w:tc>
          <w:tcPr>
            <w:tcW w:w="1805" w:type="dxa"/>
          </w:tcPr>
          <w:p w14:paraId="54331C87">
            <w:pPr>
              <w:spacing w:after="0" w:line="240" w:lineRule="auto"/>
            </w:pPr>
            <w:r>
              <w:t>Blood Work (Harry Bosch Universe, #8; Terry McCaleb #1)</w:t>
            </w:r>
          </w:p>
        </w:tc>
        <w:tc>
          <w:tcPr>
            <w:tcW w:w="1410" w:type="dxa"/>
          </w:tcPr>
          <w:p w14:paraId="20A29734">
            <w:pPr>
              <w:spacing w:after="0" w:line="240" w:lineRule="auto"/>
            </w:pPr>
            <w:r>
              <w:t>Michael Connelly</w:t>
            </w:r>
          </w:p>
        </w:tc>
        <w:tc>
          <w:tcPr>
            <w:tcW w:w="760" w:type="dxa"/>
          </w:tcPr>
          <w:p w14:paraId="4CD4547B">
            <w:pPr>
              <w:spacing w:after="0" w:line="240" w:lineRule="auto"/>
            </w:pPr>
            <w:r>
              <w:t>480.0</w:t>
            </w:r>
          </w:p>
        </w:tc>
        <w:tc>
          <w:tcPr>
            <w:tcW w:w="3560" w:type="dxa"/>
          </w:tcPr>
          <w:p w14:paraId="39E45BBA">
            <w:pPr>
              <w:spacing w:after="0" w:line="240" w:lineRule="auto"/>
            </w:pPr>
            <w:r>
              <w:t>New York Times bestselling author Michael Connelly presents his most ambitious, most gripping achievement to date--a novel of masterly suspense and righteous obsession that will never let you go.When Graciella Rivers...</w:t>
            </w:r>
          </w:p>
        </w:tc>
        <w:tc>
          <w:tcPr>
            <w:tcW w:w="700" w:type="dxa"/>
          </w:tcPr>
          <w:p w14:paraId="4FE6CBC1">
            <w:pPr>
              <w:spacing w:after="0" w:line="240" w:lineRule="auto"/>
            </w:pPr>
            <w:r>
              <w:t>推理</w:t>
            </w:r>
          </w:p>
        </w:tc>
      </w:tr>
      <w:tr w14:paraId="6680F7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672B4F16">
            <w:pPr>
              <w:spacing w:after="0" w:line="240" w:lineRule="auto"/>
            </w:pPr>
            <w:r>
              <w:t>1331</w:t>
            </w:r>
          </w:p>
        </w:tc>
        <w:tc>
          <w:tcPr>
            <w:tcW w:w="1805" w:type="dxa"/>
          </w:tcPr>
          <w:p w14:paraId="081379F6">
            <w:pPr>
              <w:spacing w:after="0" w:line="240" w:lineRule="auto"/>
            </w:pPr>
            <w:r>
              <w:t>Persepolis, Volume 1</w:t>
            </w:r>
          </w:p>
        </w:tc>
        <w:tc>
          <w:tcPr>
            <w:tcW w:w="1410" w:type="dxa"/>
          </w:tcPr>
          <w:p w14:paraId="29CB0621">
            <w:pPr>
              <w:spacing w:after="0" w:line="240" w:lineRule="auto"/>
            </w:pPr>
            <w:r>
              <w:t>Marjane Satrapi</w:t>
            </w:r>
          </w:p>
        </w:tc>
        <w:tc>
          <w:tcPr>
            <w:tcW w:w="760" w:type="dxa"/>
          </w:tcPr>
          <w:p w14:paraId="65075E99">
            <w:pPr>
              <w:spacing w:after="0" w:line="240" w:lineRule="auto"/>
            </w:pPr>
            <w:r>
              <w:t>76.0</w:t>
            </w:r>
          </w:p>
        </w:tc>
        <w:tc>
          <w:tcPr>
            <w:tcW w:w="3560" w:type="dxa"/>
          </w:tcPr>
          <w:p w14:paraId="39C86B9E">
            <w:pPr>
              <w:spacing w:after="0" w:line="240" w:lineRule="auto"/>
            </w:pPr>
            <w:r>
              <w:t>Première bande dessinée issue de l'Iran, Persepolis de Marjane Satrapi a été la révélation que l'on sait. La chute du Shah, la révolution islamique et l'exil vécus par une fillette de dix ans, qui choisit vingt ans pl...</w:t>
            </w:r>
          </w:p>
        </w:tc>
        <w:tc>
          <w:tcPr>
            <w:tcW w:w="700" w:type="dxa"/>
          </w:tcPr>
          <w:p w14:paraId="0B5D1B7A">
            <w:pPr>
              <w:spacing w:after="0" w:line="240" w:lineRule="auto"/>
            </w:pPr>
            <w:r>
              <w:t>传记</w:t>
            </w:r>
          </w:p>
        </w:tc>
      </w:tr>
      <w:tr w14:paraId="029D5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5F27A87B">
            <w:pPr>
              <w:spacing w:after="0" w:line="240" w:lineRule="auto"/>
            </w:pPr>
            <w:r>
              <w:t>1332</w:t>
            </w:r>
          </w:p>
        </w:tc>
        <w:tc>
          <w:tcPr>
            <w:tcW w:w="1805" w:type="dxa"/>
          </w:tcPr>
          <w:p w14:paraId="6CBBD93D">
            <w:pPr>
              <w:spacing w:after="0" w:line="240" w:lineRule="auto"/>
            </w:pPr>
            <w:r>
              <w:t>Found (The Missing, #1)</w:t>
            </w:r>
          </w:p>
        </w:tc>
        <w:tc>
          <w:tcPr>
            <w:tcW w:w="1410" w:type="dxa"/>
          </w:tcPr>
          <w:p w14:paraId="2AF3052C">
            <w:pPr>
              <w:spacing w:after="0" w:line="240" w:lineRule="auto"/>
            </w:pPr>
            <w:r>
              <w:t>Margaret Peterson Haddix</w:t>
            </w:r>
          </w:p>
        </w:tc>
        <w:tc>
          <w:tcPr>
            <w:tcW w:w="760" w:type="dxa"/>
          </w:tcPr>
          <w:p w14:paraId="3672383D">
            <w:pPr>
              <w:spacing w:after="0" w:line="240" w:lineRule="auto"/>
            </w:pPr>
            <w:r>
              <w:t>320.0</w:t>
            </w:r>
          </w:p>
        </w:tc>
        <w:tc>
          <w:tcPr>
            <w:tcW w:w="3560" w:type="dxa"/>
          </w:tcPr>
          <w:p w14:paraId="77CBF5EC">
            <w:pPr>
              <w:spacing w:after="0" w:line="240" w:lineRule="auto"/>
            </w:pPr>
            <w:r>
              <w:t>Thirteen-year-old Jonah has always known that he was adopted, and he's never thought it was any big deal. Then he and a new friend, Chip, who's also adopted, begin receiving mysterious letters. The first one says, "Yo...</w:t>
            </w:r>
          </w:p>
        </w:tc>
        <w:tc>
          <w:tcPr>
            <w:tcW w:w="700" w:type="dxa"/>
          </w:tcPr>
          <w:p w14:paraId="5AE4F18E">
            <w:pPr>
              <w:spacing w:after="0" w:line="240" w:lineRule="auto"/>
            </w:pPr>
            <w:r>
              <w:t>科幻</w:t>
            </w:r>
          </w:p>
        </w:tc>
      </w:tr>
      <w:tr w14:paraId="1D4E99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66826683">
            <w:pPr>
              <w:spacing w:after="0" w:line="240" w:lineRule="auto"/>
            </w:pPr>
            <w:r>
              <w:t>1333</w:t>
            </w:r>
          </w:p>
        </w:tc>
        <w:tc>
          <w:tcPr>
            <w:tcW w:w="1805" w:type="dxa"/>
          </w:tcPr>
          <w:p w14:paraId="0959D3FF">
            <w:pPr>
              <w:spacing w:after="0" w:line="240" w:lineRule="auto"/>
            </w:pPr>
            <w:r>
              <w:t>Blaze</w:t>
            </w:r>
          </w:p>
        </w:tc>
        <w:tc>
          <w:tcPr>
            <w:tcW w:w="1410" w:type="dxa"/>
          </w:tcPr>
          <w:p w14:paraId="0831C0B9">
            <w:pPr>
              <w:spacing w:after="0" w:line="240" w:lineRule="auto"/>
            </w:pPr>
            <w:r>
              <w:t>Richard Bachman / Stephen King</w:t>
            </w:r>
          </w:p>
        </w:tc>
        <w:tc>
          <w:tcPr>
            <w:tcW w:w="760" w:type="dxa"/>
          </w:tcPr>
          <w:p w14:paraId="3EB404A1">
            <w:pPr>
              <w:spacing w:after="0" w:line="240" w:lineRule="auto"/>
            </w:pPr>
            <w:r>
              <w:t>285.0</w:t>
            </w:r>
          </w:p>
        </w:tc>
        <w:tc>
          <w:tcPr>
            <w:tcW w:w="3560" w:type="dxa"/>
          </w:tcPr>
          <w:p w14:paraId="36A5EA59">
            <w:pPr>
              <w:spacing w:after="0" w:line="240" w:lineRule="auto"/>
            </w:pPr>
            <w:r>
              <w:t>Once upon a time, a fellow named Richard Bachman wrote Blaze on an Olivetti typewriter, then turned the machine over to Stephen King, who used it to write Carrie. Bachman died in 1985 ("cancer of the pseudonym"), but...</w:t>
            </w:r>
          </w:p>
        </w:tc>
        <w:tc>
          <w:tcPr>
            <w:tcW w:w="700" w:type="dxa"/>
          </w:tcPr>
          <w:p w14:paraId="1B6BE8E5">
            <w:pPr>
              <w:spacing w:after="0" w:line="240" w:lineRule="auto"/>
            </w:pPr>
            <w:r>
              <w:t>恐怖</w:t>
            </w:r>
          </w:p>
        </w:tc>
      </w:tr>
      <w:tr w14:paraId="272930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4EF4864C">
            <w:pPr>
              <w:spacing w:after="0" w:line="240" w:lineRule="auto"/>
            </w:pPr>
            <w:r>
              <w:t>1334</w:t>
            </w:r>
          </w:p>
        </w:tc>
        <w:tc>
          <w:tcPr>
            <w:tcW w:w="1805" w:type="dxa"/>
          </w:tcPr>
          <w:p w14:paraId="783294B7">
            <w:pPr>
              <w:spacing w:after="0" w:line="240" w:lineRule="auto"/>
            </w:pPr>
            <w:r>
              <w:t>Riptide</w:t>
            </w:r>
          </w:p>
        </w:tc>
        <w:tc>
          <w:tcPr>
            <w:tcW w:w="1410" w:type="dxa"/>
          </w:tcPr>
          <w:p w14:paraId="52C7DAF9">
            <w:pPr>
              <w:spacing w:after="0" w:line="240" w:lineRule="auto"/>
            </w:pPr>
            <w:r>
              <w:t>Douglas Preston / Lincoln Child</w:t>
            </w:r>
          </w:p>
        </w:tc>
        <w:tc>
          <w:tcPr>
            <w:tcW w:w="760" w:type="dxa"/>
          </w:tcPr>
          <w:p w14:paraId="72A721A8">
            <w:pPr>
              <w:spacing w:after="0" w:line="240" w:lineRule="auto"/>
            </w:pPr>
            <w:r>
              <w:t>528.0</w:t>
            </w:r>
          </w:p>
        </w:tc>
        <w:tc>
          <w:tcPr>
            <w:tcW w:w="3560" w:type="dxa"/>
          </w:tcPr>
          <w:p w14:paraId="54100681">
            <w:pPr>
              <w:spacing w:after="0" w:line="240" w:lineRule="auto"/>
            </w:pPr>
            <w:r>
              <w:t>For centuries, treasure hunters have sought the lost horde of the notorious English pirate Edward Ockham. Clues led to the mysterious Water Pit on Ragged Island, Maine-but a curse left behind by the long-dead Ockham s...</w:t>
            </w:r>
          </w:p>
        </w:tc>
        <w:tc>
          <w:tcPr>
            <w:tcW w:w="700" w:type="dxa"/>
          </w:tcPr>
          <w:p w14:paraId="7B0AB69F">
            <w:pPr>
              <w:spacing w:after="0" w:line="240" w:lineRule="auto"/>
            </w:pPr>
            <w:r>
              <w:t>悬疑</w:t>
            </w:r>
          </w:p>
        </w:tc>
      </w:tr>
      <w:tr w14:paraId="48DC73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708B37AF">
            <w:pPr>
              <w:spacing w:after="0" w:line="240" w:lineRule="auto"/>
            </w:pPr>
            <w:r>
              <w:t>1335</w:t>
            </w:r>
          </w:p>
        </w:tc>
        <w:tc>
          <w:tcPr>
            <w:tcW w:w="1805" w:type="dxa"/>
          </w:tcPr>
          <w:p w14:paraId="6E8CC17F">
            <w:pPr>
              <w:spacing w:after="0" w:line="240" w:lineRule="auto"/>
            </w:pPr>
            <w:r>
              <w:t>I Know This Much Is True</w:t>
            </w:r>
          </w:p>
        </w:tc>
        <w:tc>
          <w:tcPr>
            <w:tcW w:w="1410" w:type="dxa"/>
          </w:tcPr>
          <w:p w14:paraId="342E5685">
            <w:pPr>
              <w:spacing w:after="0" w:line="240" w:lineRule="auto"/>
            </w:pPr>
            <w:r>
              <w:t>Wally Lamb</w:t>
            </w:r>
          </w:p>
        </w:tc>
        <w:tc>
          <w:tcPr>
            <w:tcW w:w="760" w:type="dxa"/>
          </w:tcPr>
          <w:p w14:paraId="525909D9">
            <w:pPr>
              <w:spacing w:after="0" w:line="240" w:lineRule="auto"/>
            </w:pPr>
            <w:r>
              <w:t>897.0</w:t>
            </w:r>
          </w:p>
        </w:tc>
        <w:tc>
          <w:tcPr>
            <w:tcW w:w="3560" w:type="dxa"/>
          </w:tcPr>
          <w:p w14:paraId="1CF3152D">
            <w:pPr>
              <w:spacing w:after="0" w:line="240" w:lineRule="auto"/>
            </w:pPr>
            <w:r>
              <w:t>On the afternoon of October 12, 1990, my twin brother, Thomas, entered the Three Rivers, Connecticut, public library, retreated to one of the rear study carrels, and prayed to God the sacrifice he was about to commit...</w:t>
            </w:r>
          </w:p>
        </w:tc>
        <w:tc>
          <w:tcPr>
            <w:tcW w:w="700" w:type="dxa"/>
          </w:tcPr>
          <w:p w14:paraId="793F38F5">
            <w:pPr>
              <w:spacing w:after="0" w:line="240" w:lineRule="auto"/>
            </w:pPr>
            <w:r>
              <w:t>文学</w:t>
            </w:r>
          </w:p>
        </w:tc>
      </w:tr>
      <w:tr w14:paraId="56F665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04FD64A9">
            <w:pPr>
              <w:spacing w:after="0" w:line="240" w:lineRule="auto"/>
            </w:pPr>
            <w:r>
              <w:t>1336</w:t>
            </w:r>
          </w:p>
        </w:tc>
        <w:tc>
          <w:tcPr>
            <w:tcW w:w="1805" w:type="dxa"/>
          </w:tcPr>
          <w:p w14:paraId="0022AA60">
            <w:pPr>
              <w:spacing w:after="0" w:line="240" w:lineRule="auto"/>
            </w:pPr>
            <w:r>
              <w:t>Fullmetal Alchemist, Vol. 1 (Fullmetal Alchemist, #1)</w:t>
            </w:r>
          </w:p>
        </w:tc>
        <w:tc>
          <w:tcPr>
            <w:tcW w:w="1410" w:type="dxa"/>
          </w:tcPr>
          <w:p w14:paraId="7DB0F260">
            <w:pPr>
              <w:spacing w:after="0" w:line="240" w:lineRule="auto"/>
            </w:pPr>
            <w:r>
              <w:t>Hiromu Arakawa / Akira Watanabe</w:t>
            </w:r>
          </w:p>
        </w:tc>
        <w:tc>
          <w:tcPr>
            <w:tcW w:w="760" w:type="dxa"/>
          </w:tcPr>
          <w:p w14:paraId="609B6CBC">
            <w:pPr>
              <w:spacing w:after="0" w:line="240" w:lineRule="auto"/>
            </w:pPr>
            <w:r>
              <w:t>192.0</w:t>
            </w:r>
          </w:p>
        </w:tc>
        <w:tc>
          <w:tcPr>
            <w:tcW w:w="3560" w:type="dxa"/>
          </w:tcPr>
          <w:p w14:paraId="307ABC82">
            <w:pPr>
              <w:spacing w:after="0" w:line="240" w:lineRule="auto"/>
            </w:pPr>
            <w:r>
              <w:t>Alchemy: the mystical power to alter the natural world; something between magic, art and science. When two brothers, Edward and Alphonse Elric, dabbled in this power to grant their dearest wish, one of them lost an ar...</w:t>
            </w:r>
          </w:p>
        </w:tc>
        <w:tc>
          <w:tcPr>
            <w:tcW w:w="700" w:type="dxa"/>
          </w:tcPr>
          <w:p w14:paraId="6BAC997C">
            <w:pPr>
              <w:spacing w:after="0" w:line="240" w:lineRule="auto"/>
            </w:pPr>
            <w:r>
              <w:t>奇幻</w:t>
            </w:r>
          </w:p>
        </w:tc>
      </w:tr>
      <w:tr w14:paraId="00AA36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312F9714">
            <w:pPr>
              <w:spacing w:after="0" w:line="240" w:lineRule="auto"/>
            </w:pPr>
            <w:r>
              <w:t>1337</w:t>
            </w:r>
          </w:p>
        </w:tc>
        <w:tc>
          <w:tcPr>
            <w:tcW w:w="1805" w:type="dxa"/>
          </w:tcPr>
          <w:p w14:paraId="4C183BF7">
            <w:pPr>
              <w:spacing w:after="0" w:line="240" w:lineRule="auto"/>
            </w:pPr>
            <w:r>
              <w:t>Collapse: How Societies Choose to Fail or Succeed</w:t>
            </w:r>
          </w:p>
        </w:tc>
        <w:tc>
          <w:tcPr>
            <w:tcW w:w="1410" w:type="dxa"/>
          </w:tcPr>
          <w:p w14:paraId="3DA9C716">
            <w:pPr>
              <w:spacing w:after="0" w:line="240" w:lineRule="auto"/>
            </w:pPr>
            <w:r>
              <w:t>Jared Diamond</w:t>
            </w:r>
          </w:p>
        </w:tc>
        <w:tc>
          <w:tcPr>
            <w:tcW w:w="760" w:type="dxa"/>
          </w:tcPr>
          <w:p w14:paraId="77F9C583">
            <w:pPr>
              <w:spacing w:after="0" w:line="240" w:lineRule="auto"/>
            </w:pPr>
            <w:r>
              <w:t>608.0</w:t>
            </w:r>
          </w:p>
        </w:tc>
        <w:tc>
          <w:tcPr>
            <w:tcW w:w="3560" w:type="dxa"/>
          </w:tcPr>
          <w:p w14:paraId="4F00F9F4">
            <w:pPr>
              <w:spacing w:after="0" w:line="240" w:lineRule="auto"/>
            </w:pPr>
            <w:r>
              <w:t>Brilliant, illuminating, and immensely absorbing, Collapse is destined to take its place as one of the essential books of our time, raising the urgent question: How can our world best avoid committing ecological suici...</w:t>
            </w:r>
          </w:p>
        </w:tc>
        <w:tc>
          <w:tcPr>
            <w:tcW w:w="700" w:type="dxa"/>
          </w:tcPr>
          <w:p w14:paraId="24509710">
            <w:pPr>
              <w:spacing w:after="0" w:line="240" w:lineRule="auto"/>
            </w:pPr>
            <w:r>
              <w:t>历史</w:t>
            </w:r>
          </w:p>
        </w:tc>
      </w:tr>
      <w:tr w14:paraId="750D66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39B8D418">
            <w:pPr>
              <w:spacing w:after="0" w:line="240" w:lineRule="auto"/>
            </w:pPr>
            <w:r>
              <w:t>1338</w:t>
            </w:r>
          </w:p>
        </w:tc>
        <w:tc>
          <w:tcPr>
            <w:tcW w:w="1805" w:type="dxa"/>
          </w:tcPr>
          <w:p w14:paraId="26BC39A0">
            <w:pPr>
              <w:spacing w:after="0" w:line="240" w:lineRule="auto"/>
            </w:pPr>
            <w:r>
              <w:t>Aristotle and Dante Discover the Secrets of the Universe (Aristotle and Dante Discover the Secrets of the Universe, #1)</w:t>
            </w:r>
          </w:p>
        </w:tc>
        <w:tc>
          <w:tcPr>
            <w:tcW w:w="1410" w:type="dxa"/>
          </w:tcPr>
          <w:p w14:paraId="5D87EE47">
            <w:pPr>
              <w:spacing w:after="0" w:line="240" w:lineRule="auto"/>
            </w:pPr>
            <w:r>
              <w:t>Benjamin Alire Sáenz</w:t>
            </w:r>
          </w:p>
        </w:tc>
        <w:tc>
          <w:tcPr>
            <w:tcW w:w="760" w:type="dxa"/>
          </w:tcPr>
          <w:p w14:paraId="3B4A60CB">
            <w:pPr>
              <w:spacing w:after="0" w:line="240" w:lineRule="auto"/>
            </w:pPr>
            <w:r>
              <w:t>359.0</w:t>
            </w:r>
          </w:p>
        </w:tc>
        <w:tc>
          <w:tcPr>
            <w:tcW w:w="3560" w:type="dxa"/>
          </w:tcPr>
          <w:p w14:paraId="36C4C680">
            <w:pPr>
              <w:spacing w:after="0" w:line="240" w:lineRule="auto"/>
            </w:pPr>
            <w:r>
              <w:t>A lyrical novel about family and friendship from critically acclaimed author Benjamin Alire Sáenz. Aristotle is an angry teen with a brother in prison. Dante is a know-it-all who has an unusual way of looking at the w...</w:t>
            </w:r>
          </w:p>
        </w:tc>
        <w:tc>
          <w:tcPr>
            <w:tcW w:w="700" w:type="dxa"/>
          </w:tcPr>
          <w:p w14:paraId="57C57070">
            <w:pPr>
              <w:spacing w:after="0" w:line="240" w:lineRule="auto"/>
            </w:pPr>
            <w:r>
              <w:t>青春</w:t>
            </w:r>
          </w:p>
        </w:tc>
      </w:tr>
      <w:tr w14:paraId="0D459E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570AB9BC">
            <w:pPr>
              <w:spacing w:after="0" w:line="240" w:lineRule="auto"/>
            </w:pPr>
            <w:r>
              <w:t>1339</w:t>
            </w:r>
          </w:p>
        </w:tc>
        <w:tc>
          <w:tcPr>
            <w:tcW w:w="1805" w:type="dxa"/>
          </w:tcPr>
          <w:p w14:paraId="2480AE77">
            <w:pPr>
              <w:spacing w:after="0" w:line="240" w:lineRule="auto"/>
            </w:pPr>
            <w:r>
              <w:t>Collide (Collide, #1)</w:t>
            </w:r>
          </w:p>
        </w:tc>
        <w:tc>
          <w:tcPr>
            <w:tcW w:w="1410" w:type="dxa"/>
          </w:tcPr>
          <w:p w14:paraId="7D3070E4">
            <w:pPr>
              <w:spacing w:after="0" w:line="240" w:lineRule="auto"/>
            </w:pPr>
            <w:r>
              <w:t>Gail McHugh</w:t>
            </w:r>
          </w:p>
        </w:tc>
        <w:tc>
          <w:tcPr>
            <w:tcW w:w="760" w:type="dxa"/>
          </w:tcPr>
          <w:p w14:paraId="405974C6">
            <w:pPr>
              <w:spacing w:after="0" w:line="240" w:lineRule="auto"/>
            </w:pPr>
            <w:r>
              <w:t>395.0</w:t>
            </w:r>
          </w:p>
        </w:tc>
        <w:tc>
          <w:tcPr>
            <w:tcW w:w="3560" w:type="dxa"/>
          </w:tcPr>
          <w:p w14:paraId="1E4FDFFE">
            <w:pPr>
              <w:spacing w:after="0" w:line="240" w:lineRule="auto"/>
            </w:pPr>
            <w:r>
              <w:t>A missed first encounter… Colliding with a second chance… On the heels of graduating college and trying to cope with her mother’s death, Emily Cooper moves to New York City for a fresh start. While harboring secrets o...</w:t>
            </w:r>
          </w:p>
        </w:tc>
        <w:tc>
          <w:tcPr>
            <w:tcW w:w="700" w:type="dxa"/>
          </w:tcPr>
          <w:p w14:paraId="7AC8F769">
            <w:pPr>
              <w:spacing w:after="0" w:line="240" w:lineRule="auto"/>
            </w:pPr>
            <w:r>
              <w:t>言情</w:t>
            </w:r>
          </w:p>
        </w:tc>
      </w:tr>
      <w:tr w14:paraId="55D615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3D21B7A7">
            <w:pPr>
              <w:spacing w:after="0" w:line="240" w:lineRule="auto"/>
            </w:pPr>
            <w:r>
              <w:t>1340</w:t>
            </w:r>
          </w:p>
        </w:tc>
        <w:tc>
          <w:tcPr>
            <w:tcW w:w="1805" w:type="dxa"/>
          </w:tcPr>
          <w:p w14:paraId="1124A033">
            <w:pPr>
              <w:spacing w:after="0" w:line="240" w:lineRule="auto"/>
            </w:pPr>
            <w:r>
              <w:t>The Viper's Nest (39 Clues, #7)</w:t>
            </w:r>
          </w:p>
        </w:tc>
        <w:tc>
          <w:tcPr>
            <w:tcW w:w="1410" w:type="dxa"/>
          </w:tcPr>
          <w:p w14:paraId="57012210">
            <w:pPr>
              <w:spacing w:after="0" w:line="240" w:lineRule="auto"/>
            </w:pPr>
            <w:r>
              <w:t>Peter Lerangis</w:t>
            </w:r>
          </w:p>
        </w:tc>
        <w:tc>
          <w:tcPr>
            <w:tcW w:w="760" w:type="dxa"/>
          </w:tcPr>
          <w:p w14:paraId="43BF039E">
            <w:pPr>
              <w:spacing w:after="0" w:line="240" w:lineRule="auto"/>
            </w:pPr>
            <w:r>
              <w:t>190.0</w:t>
            </w:r>
          </w:p>
        </w:tc>
        <w:tc>
          <w:tcPr>
            <w:tcW w:w="3560" w:type="dxa"/>
          </w:tcPr>
          <w:p w14:paraId="7C49C03D">
            <w:pPr>
              <w:spacing w:after="0" w:line="240" w:lineRule="auto"/>
            </w:pPr>
            <w:r>
              <w:t>The most dangerous secret in Amy and Dan's past is unveiled in Book 7 of the #1 New York Times bestselling series.The hunt for 39 hidden Clues that lead to an unimaginable power have taken a heavy toll on fourteen-yea...</w:t>
            </w:r>
          </w:p>
        </w:tc>
        <w:tc>
          <w:tcPr>
            <w:tcW w:w="700" w:type="dxa"/>
          </w:tcPr>
          <w:p w14:paraId="5548C85D">
            <w:pPr>
              <w:spacing w:after="0" w:line="240" w:lineRule="auto"/>
            </w:pPr>
            <w:r>
              <w:t>推理</w:t>
            </w:r>
          </w:p>
        </w:tc>
      </w:tr>
      <w:tr w14:paraId="46E4CC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1CD19805">
            <w:pPr>
              <w:spacing w:after="0" w:line="240" w:lineRule="auto"/>
            </w:pPr>
            <w:r>
              <w:t>1341</w:t>
            </w:r>
          </w:p>
        </w:tc>
        <w:tc>
          <w:tcPr>
            <w:tcW w:w="1805" w:type="dxa"/>
          </w:tcPr>
          <w:p w14:paraId="37C2C194">
            <w:pPr>
              <w:spacing w:after="0" w:line="240" w:lineRule="auto"/>
            </w:pPr>
            <w:r>
              <w:t>Delivering Happiness: A Path to Profits, Passion, and Purpose</w:t>
            </w:r>
          </w:p>
        </w:tc>
        <w:tc>
          <w:tcPr>
            <w:tcW w:w="1410" w:type="dxa"/>
          </w:tcPr>
          <w:p w14:paraId="658FE1DD">
            <w:pPr>
              <w:spacing w:after="0" w:line="240" w:lineRule="auto"/>
            </w:pPr>
            <w:r>
              <w:t>Tony Hsieh</w:t>
            </w:r>
          </w:p>
        </w:tc>
        <w:tc>
          <w:tcPr>
            <w:tcW w:w="760" w:type="dxa"/>
          </w:tcPr>
          <w:p w14:paraId="61687F9D">
            <w:pPr>
              <w:spacing w:after="0" w:line="240" w:lineRule="auto"/>
            </w:pPr>
            <w:r>
              <w:t>246.0</w:t>
            </w:r>
          </w:p>
        </w:tc>
        <w:tc>
          <w:tcPr>
            <w:tcW w:w="3560" w:type="dxa"/>
          </w:tcPr>
          <w:p w14:paraId="22E43481">
            <w:pPr>
              <w:spacing w:after="0" w:line="240" w:lineRule="auto"/>
            </w:pPr>
            <w:r>
              <w:t>You want to learn about the path that we took at Zappos to get to over $1 billion in gross merchandise sales in less than ten years. You want to learn about the path I took that eventually led me to Zappos, and the le...</w:t>
            </w:r>
          </w:p>
        </w:tc>
        <w:tc>
          <w:tcPr>
            <w:tcW w:w="700" w:type="dxa"/>
          </w:tcPr>
          <w:p w14:paraId="0CF15831">
            <w:pPr>
              <w:spacing w:after="0" w:line="240" w:lineRule="auto"/>
            </w:pPr>
            <w:r>
              <w:t>传记</w:t>
            </w:r>
          </w:p>
        </w:tc>
      </w:tr>
      <w:tr w14:paraId="282EFE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4B03F748">
            <w:pPr>
              <w:spacing w:after="0" w:line="240" w:lineRule="auto"/>
            </w:pPr>
            <w:r>
              <w:t>1342</w:t>
            </w:r>
          </w:p>
        </w:tc>
        <w:tc>
          <w:tcPr>
            <w:tcW w:w="1805" w:type="dxa"/>
          </w:tcPr>
          <w:p w14:paraId="0C5B24EC">
            <w:pPr>
              <w:spacing w:after="0" w:line="240" w:lineRule="auto"/>
            </w:pPr>
            <w:r>
              <w:t>Judas Unchained</w:t>
            </w:r>
          </w:p>
        </w:tc>
        <w:tc>
          <w:tcPr>
            <w:tcW w:w="1410" w:type="dxa"/>
          </w:tcPr>
          <w:p w14:paraId="2F54DF62">
            <w:pPr>
              <w:spacing w:after="0" w:line="240" w:lineRule="auto"/>
            </w:pPr>
            <w:r>
              <w:t>Peter F. Hamilton</w:t>
            </w:r>
          </w:p>
        </w:tc>
        <w:tc>
          <w:tcPr>
            <w:tcW w:w="760" w:type="dxa"/>
          </w:tcPr>
          <w:p w14:paraId="4C310D2F">
            <w:pPr>
              <w:spacing w:after="0" w:line="240" w:lineRule="auto"/>
            </w:pPr>
            <w:r>
              <w:t>827.0</w:t>
            </w:r>
          </w:p>
        </w:tc>
        <w:tc>
          <w:tcPr>
            <w:tcW w:w="3560" w:type="dxa"/>
          </w:tcPr>
          <w:p w14:paraId="6290E963">
            <w:pPr>
              <w:spacing w:after="0" w:line="240" w:lineRule="auto"/>
            </w:pPr>
            <w:r>
              <w:t>Robust, peaceful, and confident, the Commonwealth dispatched a ship to investigate the mystery of a disappearing star, only to inadvertently unleash a predatory alien species that turned on its liberators, striking ha...</w:t>
            </w:r>
          </w:p>
        </w:tc>
        <w:tc>
          <w:tcPr>
            <w:tcW w:w="700" w:type="dxa"/>
          </w:tcPr>
          <w:p w14:paraId="02C717D6">
            <w:pPr>
              <w:spacing w:after="0" w:line="240" w:lineRule="auto"/>
            </w:pPr>
            <w:r>
              <w:t>科幻</w:t>
            </w:r>
          </w:p>
        </w:tc>
      </w:tr>
      <w:tr w14:paraId="149A6B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14792600">
            <w:pPr>
              <w:spacing w:after="0" w:line="240" w:lineRule="auto"/>
            </w:pPr>
            <w:r>
              <w:t>1343</w:t>
            </w:r>
          </w:p>
        </w:tc>
        <w:tc>
          <w:tcPr>
            <w:tcW w:w="1805" w:type="dxa"/>
          </w:tcPr>
          <w:p w14:paraId="0C19E025">
            <w:pPr>
              <w:spacing w:after="0" w:line="240" w:lineRule="auto"/>
            </w:pPr>
            <w:r>
              <w:t>The Fireman</w:t>
            </w:r>
          </w:p>
        </w:tc>
        <w:tc>
          <w:tcPr>
            <w:tcW w:w="1410" w:type="dxa"/>
          </w:tcPr>
          <w:p w14:paraId="2C2D6822">
            <w:pPr>
              <w:spacing w:after="0" w:line="240" w:lineRule="auto"/>
            </w:pPr>
            <w:r>
              <w:t>Joe Hill</w:t>
            </w:r>
          </w:p>
        </w:tc>
        <w:tc>
          <w:tcPr>
            <w:tcW w:w="760" w:type="dxa"/>
          </w:tcPr>
          <w:p w14:paraId="5DEFFEA3">
            <w:pPr>
              <w:spacing w:after="0" w:line="240" w:lineRule="auto"/>
            </w:pPr>
            <w:r>
              <w:t>768.0</w:t>
            </w:r>
          </w:p>
        </w:tc>
        <w:tc>
          <w:tcPr>
            <w:tcW w:w="3560" w:type="dxa"/>
          </w:tcPr>
          <w:p w14:paraId="32F6ACE2">
            <w:pPr>
              <w:spacing w:after="0" w:line="240" w:lineRule="auto"/>
            </w:pPr>
            <w:r>
              <w:t>From the award-winning, New York Times bestselling author of NOS4A2 and Heart-Shaped Box comes a chilling novel about a worldwide pandemic of spontaneous combustion that threatens to reduce civilization to ashes and a...</w:t>
            </w:r>
          </w:p>
        </w:tc>
        <w:tc>
          <w:tcPr>
            <w:tcW w:w="700" w:type="dxa"/>
          </w:tcPr>
          <w:p w14:paraId="68848D4D">
            <w:pPr>
              <w:spacing w:after="0" w:line="240" w:lineRule="auto"/>
            </w:pPr>
            <w:r>
              <w:t>恐怖</w:t>
            </w:r>
          </w:p>
        </w:tc>
      </w:tr>
      <w:tr w14:paraId="68EC52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4C56632C">
            <w:pPr>
              <w:spacing w:after="0" w:line="240" w:lineRule="auto"/>
            </w:pPr>
            <w:r>
              <w:t>1344</w:t>
            </w:r>
          </w:p>
        </w:tc>
        <w:tc>
          <w:tcPr>
            <w:tcW w:w="1805" w:type="dxa"/>
          </w:tcPr>
          <w:p w14:paraId="2D73C68E">
            <w:pPr>
              <w:spacing w:after="0" w:line="240" w:lineRule="auto"/>
            </w:pPr>
            <w:r>
              <w:t>Summer Secrets</w:t>
            </w:r>
          </w:p>
        </w:tc>
        <w:tc>
          <w:tcPr>
            <w:tcW w:w="1410" w:type="dxa"/>
          </w:tcPr>
          <w:p w14:paraId="619C8377">
            <w:pPr>
              <w:spacing w:after="0" w:line="240" w:lineRule="auto"/>
            </w:pPr>
            <w:r>
              <w:t>Al Ries / Jack Trout</w:t>
            </w:r>
          </w:p>
        </w:tc>
        <w:tc>
          <w:tcPr>
            <w:tcW w:w="760" w:type="dxa"/>
          </w:tcPr>
          <w:p w14:paraId="47BC683B">
            <w:pPr>
              <w:spacing w:after="0" w:line="240" w:lineRule="auto"/>
            </w:pPr>
            <w:r>
              <w:t>143.0</w:t>
            </w:r>
          </w:p>
        </w:tc>
        <w:tc>
          <w:tcPr>
            <w:tcW w:w="3560" w:type="dxa"/>
          </w:tcPr>
          <w:p w14:paraId="349C9D75">
            <w:pPr>
              <w:spacing w:after="0" w:line="240" w:lineRule="auto"/>
            </w:pPr>
            <w:r>
              <w:t>There are laws of nature, so why shouldn't there be laws of marketing?As Al Ries and Jack Trout—the world-renowned marketing consultants and bestselling authors of Positioning—note, you can build an impressive airplan...</w:t>
            </w:r>
          </w:p>
        </w:tc>
        <w:tc>
          <w:tcPr>
            <w:tcW w:w="700" w:type="dxa"/>
          </w:tcPr>
          <w:p w14:paraId="3EB0F380">
            <w:pPr>
              <w:spacing w:after="0" w:line="240" w:lineRule="auto"/>
            </w:pPr>
            <w:r>
              <w:t>悬疑</w:t>
            </w:r>
          </w:p>
        </w:tc>
      </w:tr>
      <w:tr w14:paraId="48F925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7BD2995E">
            <w:pPr>
              <w:spacing w:after="0" w:line="240" w:lineRule="auto"/>
            </w:pPr>
            <w:r>
              <w:t>1345</w:t>
            </w:r>
          </w:p>
        </w:tc>
        <w:tc>
          <w:tcPr>
            <w:tcW w:w="1805" w:type="dxa"/>
          </w:tcPr>
          <w:p w14:paraId="3B255417">
            <w:pPr>
              <w:spacing w:after="0" w:line="240" w:lineRule="auto"/>
            </w:pPr>
            <w:r>
              <w:t>She's Come Undone</w:t>
            </w:r>
          </w:p>
        </w:tc>
        <w:tc>
          <w:tcPr>
            <w:tcW w:w="1410" w:type="dxa"/>
          </w:tcPr>
          <w:p w14:paraId="612D0193">
            <w:pPr>
              <w:spacing w:after="0" w:line="240" w:lineRule="auto"/>
            </w:pPr>
            <w:r>
              <w:t>Wally Lamb</w:t>
            </w:r>
          </w:p>
        </w:tc>
        <w:tc>
          <w:tcPr>
            <w:tcW w:w="760" w:type="dxa"/>
          </w:tcPr>
          <w:p w14:paraId="1D1F5248">
            <w:pPr>
              <w:spacing w:after="0" w:line="240" w:lineRule="auto"/>
            </w:pPr>
            <w:r>
              <w:t>465.0</w:t>
            </w:r>
          </w:p>
        </w:tc>
        <w:tc>
          <w:tcPr>
            <w:tcW w:w="3560" w:type="dxa"/>
          </w:tcPr>
          <w:p w14:paraId="1A1E10E0">
            <w:pPr>
              <w:spacing w:after="0" w:line="240" w:lineRule="auto"/>
            </w:pPr>
            <w:r>
              <w:t>In this extraordinary coming-of-age odyssey, Wally Lamb invites us to hitch a wild ride on a journey of love, pain, and renewal with the most heartbreakingly comical heroine to come along in years.Meet Dolores Price....</w:t>
            </w:r>
          </w:p>
        </w:tc>
        <w:tc>
          <w:tcPr>
            <w:tcW w:w="700" w:type="dxa"/>
          </w:tcPr>
          <w:p w14:paraId="3E9909C5">
            <w:pPr>
              <w:spacing w:after="0" w:line="240" w:lineRule="auto"/>
            </w:pPr>
            <w:r>
              <w:t>文学</w:t>
            </w:r>
          </w:p>
        </w:tc>
      </w:tr>
      <w:tr w14:paraId="2F2250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6C116FCD">
            <w:pPr>
              <w:spacing w:after="0" w:line="240" w:lineRule="auto"/>
            </w:pPr>
            <w:r>
              <w:t>1346</w:t>
            </w:r>
          </w:p>
        </w:tc>
        <w:tc>
          <w:tcPr>
            <w:tcW w:w="1805" w:type="dxa"/>
          </w:tcPr>
          <w:p w14:paraId="50DBCD62">
            <w:pPr>
              <w:spacing w:after="0" w:line="240" w:lineRule="auto"/>
            </w:pPr>
            <w:r>
              <w:t>Guards! Guards! (Discworld, #8)</w:t>
            </w:r>
          </w:p>
        </w:tc>
        <w:tc>
          <w:tcPr>
            <w:tcW w:w="1410" w:type="dxa"/>
          </w:tcPr>
          <w:p w14:paraId="14FCDF22">
            <w:pPr>
              <w:spacing w:after="0" w:line="240" w:lineRule="auto"/>
            </w:pPr>
            <w:r>
              <w:t>Terry Pratchett</w:t>
            </w:r>
          </w:p>
        </w:tc>
        <w:tc>
          <w:tcPr>
            <w:tcW w:w="760" w:type="dxa"/>
          </w:tcPr>
          <w:p w14:paraId="7E197995">
            <w:pPr>
              <w:spacing w:after="0" w:line="240" w:lineRule="auto"/>
            </w:pPr>
            <w:r>
              <w:t>376.0</w:t>
            </w:r>
          </w:p>
        </w:tc>
        <w:tc>
          <w:tcPr>
            <w:tcW w:w="3560" w:type="dxa"/>
          </w:tcPr>
          <w:p w14:paraId="52D4B897">
            <w:pPr>
              <w:spacing w:after="0" w:line="240" w:lineRule="auto"/>
            </w:pPr>
            <w:r>
              <w:t>This is where the dragons went. They lie ... not dead, not asleep, but ... dormant. And although the space they occupy isn't like normal space, nevertheless they are packed in tightly. They could put you in mind of a...</w:t>
            </w:r>
          </w:p>
        </w:tc>
        <w:tc>
          <w:tcPr>
            <w:tcW w:w="700" w:type="dxa"/>
          </w:tcPr>
          <w:p w14:paraId="44535D0A">
            <w:pPr>
              <w:spacing w:after="0" w:line="240" w:lineRule="auto"/>
            </w:pPr>
            <w:r>
              <w:t>奇幻</w:t>
            </w:r>
          </w:p>
        </w:tc>
      </w:tr>
      <w:tr w14:paraId="11A6E2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526D737F">
            <w:pPr>
              <w:spacing w:after="0" w:line="240" w:lineRule="auto"/>
            </w:pPr>
            <w:r>
              <w:t>1347</w:t>
            </w:r>
          </w:p>
        </w:tc>
        <w:tc>
          <w:tcPr>
            <w:tcW w:w="1805" w:type="dxa"/>
          </w:tcPr>
          <w:p w14:paraId="1438CCF3">
            <w:pPr>
              <w:spacing w:after="0" w:line="240" w:lineRule="auto"/>
            </w:pPr>
            <w:r>
              <w:t>The Grand Design</w:t>
            </w:r>
          </w:p>
        </w:tc>
        <w:tc>
          <w:tcPr>
            <w:tcW w:w="1410" w:type="dxa"/>
          </w:tcPr>
          <w:p w14:paraId="3E1049B6">
            <w:pPr>
              <w:spacing w:after="0" w:line="240" w:lineRule="auto"/>
            </w:pPr>
            <w:r>
              <w:t>Stephen Hawking / Leonard Mlodinow</w:t>
            </w:r>
          </w:p>
        </w:tc>
        <w:tc>
          <w:tcPr>
            <w:tcW w:w="760" w:type="dxa"/>
          </w:tcPr>
          <w:p w14:paraId="2EDBFBED">
            <w:pPr>
              <w:spacing w:after="0" w:line="240" w:lineRule="auto"/>
            </w:pPr>
            <w:r>
              <w:t>199.0</w:t>
            </w:r>
          </w:p>
        </w:tc>
        <w:tc>
          <w:tcPr>
            <w:tcW w:w="3560" w:type="dxa"/>
          </w:tcPr>
          <w:p w14:paraId="649C5DF4">
            <w:pPr>
              <w:spacing w:after="0" w:line="240" w:lineRule="auto"/>
            </w:pPr>
            <w:r>
              <w:t>THE FIRST MAJOR WORK IN NEARLY A DECADE BY ONE OF THE WORLD’S GREAT THINKERS—A MARVELOUSLY CONCISE BOOK WITH NEW ANSWERS TO THE ULTIMATE QUESTIONS OF LIFE When and how did the universe begin? Why are we here? Why is t...</w:t>
            </w:r>
          </w:p>
        </w:tc>
        <w:tc>
          <w:tcPr>
            <w:tcW w:w="700" w:type="dxa"/>
          </w:tcPr>
          <w:p w14:paraId="15CB44AC">
            <w:pPr>
              <w:spacing w:after="0" w:line="240" w:lineRule="auto"/>
            </w:pPr>
            <w:r>
              <w:t>历史</w:t>
            </w:r>
          </w:p>
        </w:tc>
      </w:tr>
      <w:tr w14:paraId="74D53D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4495D94E">
            <w:pPr>
              <w:spacing w:after="0" w:line="240" w:lineRule="auto"/>
            </w:pPr>
            <w:r>
              <w:t>1348</w:t>
            </w:r>
          </w:p>
        </w:tc>
        <w:tc>
          <w:tcPr>
            <w:tcW w:w="1805" w:type="dxa"/>
          </w:tcPr>
          <w:p w14:paraId="7736493E">
            <w:pPr>
              <w:spacing w:after="0" w:line="240" w:lineRule="auto"/>
            </w:pPr>
            <w:r>
              <w:t>Someone Like You</w:t>
            </w:r>
          </w:p>
        </w:tc>
        <w:tc>
          <w:tcPr>
            <w:tcW w:w="1410" w:type="dxa"/>
          </w:tcPr>
          <w:p w14:paraId="644EE2A2">
            <w:pPr>
              <w:spacing w:after="0" w:line="240" w:lineRule="auto"/>
            </w:pPr>
            <w:r>
              <w:t>Sarah Dessen</w:t>
            </w:r>
          </w:p>
        </w:tc>
        <w:tc>
          <w:tcPr>
            <w:tcW w:w="760" w:type="dxa"/>
          </w:tcPr>
          <w:p w14:paraId="5569BF18">
            <w:pPr>
              <w:spacing w:after="0" w:line="240" w:lineRule="auto"/>
            </w:pPr>
            <w:r>
              <w:t>281.0</w:t>
            </w:r>
          </w:p>
        </w:tc>
        <w:tc>
          <w:tcPr>
            <w:tcW w:w="3560" w:type="dxa"/>
          </w:tcPr>
          <w:p w14:paraId="685923CE">
            <w:pPr>
              <w:spacing w:after="0" w:line="240" w:lineRule="auto"/>
            </w:pPr>
            <w:r>
              <w:t>Halley has always followed in the wake of her best friend, Scarlett. But when Scarlett learns that her boyfriend has been killed in a motorcycle accident, and that she's carrying his baby, she's devastated. For the fi...</w:t>
            </w:r>
          </w:p>
        </w:tc>
        <w:tc>
          <w:tcPr>
            <w:tcW w:w="700" w:type="dxa"/>
          </w:tcPr>
          <w:p w14:paraId="03087258">
            <w:pPr>
              <w:spacing w:after="0" w:line="240" w:lineRule="auto"/>
            </w:pPr>
            <w:r>
              <w:t>青春</w:t>
            </w:r>
          </w:p>
        </w:tc>
      </w:tr>
      <w:tr w14:paraId="095ADC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59E9D84A">
            <w:pPr>
              <w:spacing w:after="0" w:line="240" w:lineRule="auto"/>
            </w:pPr>
            <w:r>
              <w:t>1349</w:t>
            </w:r>
          </w:p>
        </w:tc>
        <w:tc>
          <w:tcPr>
            <w:tcW w:w="1805" w:type="dxa"/>
          </w:tcPr>
          <w:p w14:paraId="140D9952">
            <w:pPr>
              <w:spacing w:after="0" w:line="240" w:lineRule="auto"/>
            </w:pPr>
            <w:r>
              <w:t>Stumbling on Happiness</w:t>
            </w:r>
          </w:p>
        </w:tc>
        <w:tc>
          <w:tcPr>
            <w:tcW w:w="1410" w:type="dxa"/>
          </w:tcPr>
          <w:p w14:paraId="37FE92C3">
            <w:pPr>
              <w:spacing w:after="0" w:line="240" w:lineRule="auto"/>
            </w:pPr>
            <w:r>
              <w:t>Daniel Todd Gilbert</w:t>
            </w:r>
          </w:p>
        </w:tc>
        <w:tc>
          <w:tcPr>
            <w:tcW w:w="760" w:type="dxa"/>
          </w:tcPr>
          <w:p w14:paraId="08915403">
            <w:pPr>
              <w:spacing w:after="0" w:line="240" w:lineRule="auto"/>
            </w:pPr>
            <w:r>
              <w:t>263.0</w:t>
            </w:r>
          </w:p>
        </w:tc>
        <w:tc>
          <w:tcPr>
            <w:tcW w:w="3560" w:type="dxa"/>
          </w:tcPr>
          <w:p w14:paraId="3A620B90">
            <w:pPr>
              <w:spacing w:after="0" w:line="240" w:lineRule="auto"/>
            </w:pPr>
            <w:r>
              <w:t>• Why are lovers quicker to forgive their partners for infidelity than for leaving dirty dishes in the sink? • Why will sighted people pay more to avoid going blind than blind people will pay to regain their sight? •...</w:t>
            </w:r>
          </w:p>
        </w:tc>
        <w:tc>
          <w:tcPr>
            <w:tcW w:w="700" w:type="dxa"/>
          </w:tcPr>
          <w:p w14:paraId="26224155">
            <w:pPr>
              <w:spacing w:after="0" w:line="240" w:lineRule="auto"/>
            </w:pPr>
            <w:r>
              <w:t>言情</w:t>
            </w:r>
          </w:p>
        </w:tc>
      </w:tr>
      <w:tr w14:paraId="5982D6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26BDB1BD">
            <w:pPr>
              <w:spacing w:after="0" w:line="240" w:lineRule="auto"/>
            </w:pPr>
            <w:r>
              <w:t>1350</w:t>
            </w:r>
          </w:p>
        </w:tc>
        <w:tc>
          <w:tcPr>
            <w:tcW w:w="1805" w:type="dxa"/>
          </w:tcPr>
          <w:p w14:paraId="4765BA66">
            <w:pPr>
              <w:spacing w:after="0" w:line="240" w:lineRule="auto"/>
            </w:pPr>
            <w:r>
              <w:t>7th Heaven (Women's Murder Club, #7)</w:t>
            </w:r>
          </w:p>
        </w:tc>
        <w:tc>
          <w:tcPr>
            <w:tcW w:w="1410" w:type="dxa"/>
          </w:tcPr>
          <w:p w14:paraId="2723355A">
            <w:pPr>
              <w:spacing w:after="0" w:line="240" w:lineRule="auto"/>
            </w:pPr>
            <w:r>
              <w:t>James Patterson / Maxine Paetro</w:t>
            </w:r>
          </w:p>
        </w:tc>
        <w:tc>
          <w:tcPr>
            <w:tcW w:w="760" w:type="dxa"/>
          </w:tcPr>
          <w:p w14:paraId="55529729">
            <w:pPr>
              <w:spacing w:after="0" w:line="240" w:lineRule="auto"/>
            </w:pPr>
            <w:r>
              <w:t>376.0</w:t>
            </w:r>
          </w:p>
        </w:tc>
        <w:tc>
          <w:tcPr>
            <w:tcW w:w="3560" w:type="dxa"/>
          </w:tcPr>
          <w:p w14:paraId="52221485">
            <w:pPr>
              <w:spacing w:after="0" w:line="240" w:lineRule="auto"/>
            </w:pPr>
            <w:r>
              <w:t>A terrible fire in a wealthy suburban home leaves a married couple dead and Detective Lindsay Boxer and her partner Rich Conklin searching for clues. And after California's golden boy, Michael Campion has been missing...</w:t>
            </w:r>
          </w:p>
        </w:tc>
        <w:tc>
          <w:tcPr>
            <w:tcW w:w="700" w:type="dxa"/>
          </w:tcPr>
          <w:p w14:paraId="570E473F">
            <w:pPr>
              <w:spacing w:after="0" w:line="240" w:lineRule="auto"/>
            </w:pPr>
            <w:r>
              <w:t>推理</w:t>
            </w:r>
          </w:p>
        </w:tc>
      </w:tr>
      <w:tr w14:paraId="5D7C0C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2AC035F5">
            <w:pPr>
              <w:spacing w:after="0" w:line="240" w:lineRule="auto"/>
            </w:pPr>
            <w:r>
              <w:t>1351</w:t>
            </w:r>
          </w:p>
        </w:tc>
        <w:tc>
          <w:tcPr>
            <w:tcW w:w="1805" w:type="dxa"/>
          </w:tcPr>
          <w:p w14:paraId="780416BD">
            <w:pPr>
              <w:spacing w:after="0" w:line="240" w:lineRule="auto"/>
            </w:pPr>
            <w:r>
              <w:t>My Life</w:t>
            </w:r>
          </w:p>
        </w:tc>
        <w:tc>
          <w:tcPr>
            <w:tcW w:w="1410" w:type="dxa"/>
          </w:tcPr>
          <w:p w14:paraId="3AAB281F">
            <w:pPr>
              <w:spacing w:after="0" w:line="240" w:lineRule="auto"/>
            </w:pPr>
            <w:r>
              <w:t>Bill Clinton</w:t>
            </w:r>
          </w:p>
        </w:tc>
        <w:tc>
          <w:tcPr>
            <w:tcW w:w="760" w:type="dxa"/>
          </w:tcPr>
          <w:p w14:paraId="52B4D285">
            <w:pPr>
              <w:spacing w:after="0" w:line="240" w:lineRule="auto"/>
            </w:pPr>
            <w:r>
              <w:t>969.0</w:t>
            </w:r>
          </w:p>
        </w:tc>
        <w:tc>
          <w:tcPr>
            <w:tcW w:w="3560" w:type="dxa"/>
          </w:tcPr>
          <w:p w14:paraId="3FDE712F">
            <w:pPr>
              <w:spacing w:after="0" w:line="240" w:lineRule="auto"/>
            </w:pPr>
            <w:r>
              <w:t>An exhaustive, soul-searching memoir, Bill Clinton's My Life is a refreshingly candid look at the former president as a son, brother, teacher, father, husband, and public figure. Clinton painstakingly outlines the his...</w:t>
            </w:r>
          </w:p>
        </w:tc>
        <w:tc>
          <w:tcPr>
            <w:tcW w:w="700" w:type="dxa"/>
          </w:tcPr>
          <w:p w14:paraId="6E9CAA44">
            <w:pPr>
              <w:spacing w:after="0" w:line="240" w:lineRule="auto"/>
            </w:pPr>
            <w:r>
              <w:t>传记</w:t>
            </w:r>
          </w:p>
        </w:tc>
      </w:tr>
      <w:tr w14:paraId="66B5C2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371A46FE">
            <w:pPr>
              <w:spacing w:after="0" w:line="240" w:lineRule="auto"/>
            </w:pPr>
            <w:r>
              <w:t>1352</w:t>
            </w:r>
          </w:p>
        </w:tc>
        <w:tc>
          <w:tcPr>
            <w:tcW w:w="1805" w:type="dxa"/>
          </w:tcPr>
          <w:p w14:paraId="457166AB">
            <w:pPr>
              <w:spacing w:after="0" w:line="240" w:lineRule="auto"/>
            </w:pPr>
            <w:r>
              <w:t>Time Enough for Love</w:t>
            </w:r>
          </w:p>
        </w:tc>
        <w:tc>
          <w:tcPr>
            <w:tcW w:w="1410" w:type="dxa"/>
          </w:tcPr>
          <w:p w14:paraId="448D1629">
            <w:pPr>
              <w:spacing w:after="0" w:line="240" w:lineRule="auto"/>
            </w:pPr>
            <w:r>
              <w:t>Robert A. Heinlein</w:t>
            </w:r>
          </w:p>
        </w:tc>
        <w:tc>
          <w:tcPr>
            <w:tcW w:w="760" w:type="dxa"/>
          </w:tcPr>
          <w:p w14:paraId="405E5529">
            <w:pPr>
              <w:spacing w:after="0" w:line="240" w:lineRule="auto"/>
            </w:pPr>
            <w:r>
              <w:t>589.0</w:t>
            </w:r>
          </w:p>
        </w:tc>
        <w:tc>
          <w:tcPr>
            <w:tcW w:w="3560" w:type="dxa"/>
          </w:tcPr>
          <w:p w14:paraId="4942B152">
            <w:pPr>
              <w:spacing w:after="0" w:line="240" w:lineRule="auto"/>
            </w:pPr>
            <w:r>
              <w:t>The capstone and crowning achievement of Heinlein's famous Future History, Time Enough for Love follows Lazarus Long through a vast and magnificent timescape of centuries and worlds. Heinlein's longest and most ambiti...</w:t>
            </w:r>
          </w:p>
        </w:tc>
        <w:tc>
          <w:tcPr>
            <w:tcW w:w="700" w:type="dxa"/>
          </w:tcPr>
          <w:p w14:paraId="4CBDCE13">
            <w:pPr>
              <w:spacing w:after="0" w:line="240" w:lineRule="auto"/>
            </w:pPr>
            <w:r>
              <w:t>科幻</w:t>
            </w:r>
          </w:p>
        </w:tc>
      </w:tr>
      <w:tr w14:paraId="0E184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574FAF46">
            <w:pPr>
              <w:spacing w:after="0" w:line="240" w:lineRule="auto"/>
            </w:pPr>
            <w:r>
              <w:t>1353</w:t>
            </w:r>
          </w:p>
        </w:tc>
        <w:tc>
          <w:tcPr>
            <w:tcW w:w="1805" w:type="dxa"/>
          </w:tcPr>
          <w:p w14:paraId="0532BF9B">
            <w:pPr>
              <w:spacing w:after="0" w:line="240" w:lineRule="auto"/>
            </w:pPr>
            <w:r>
              <w:t>The City of Mirrors (The Passage, #3)</w:t>
            </w:r>
          </w:p>
        </w:tc>
        <w:tc>
          <w:tcPr>
            <w:tcW w:w="1410" w:type="dxa"/>
          </w:tcPr>
          <w:p w14:paraId="655D7B1D">
            <w:pPr>
              <w:spacing w:after="0" w:line="240" w:lineRule="auto"/>
            </w:pPr>
            <w:r>
              <w:t>Justin Cronin</w:t>
            </w:r>
          </w:p>
        </w:tc>
        <w:tc>
          <w:tcPr>
            <w:tcW w:w="760" w:type="dxa"/>
          </w:tcPr>
          <w:p w14:paraId="0D2530FF">
            <w:pPr>
              <w:spacing w:after="0" w:line="240" w:lineRule="auto"/>
            </w:pPr>
            <w:r>
              <w:t>602.0</w:t>
            </w:r>
          </w:p>
        </w:tc>
        <w:tc>
          <w:tcPr>
            <w:tcW w:w="3560" w:type="dxa"/>
          </w:tcPr>
          <w:p w14:paraId="70358827">
            <w:pPr>
              <w:spacing w:after="0" w:line="240" w:lineRule="auto"/>
            </w:pPr>
            <w:r>
              <w:t>The world we knew is gone. What world will rise in its place? The Twelve have been destroyed and the terrifying hundred-year reign of darkness that descended upon the world has ended. The survivors are stepping outsid...</w:t>
            </w:r>
          </w:p>
        </w:tc>
        <w:tc>
          <w:tcPr>
            <w:tcW w:w="700" w:type="dxa"/>
          </w:tcPr>
          <w:p w14:paraId="31285BFE">
            <w:pPr>
              <w:spacing w:after="0" w:line="240" w:lineRule="auto"/>
            </w:pPr>
            <w:r>
              <w:t>恐怖</w:t>
            </w:r>
          </w:p>
        </w:tc>
      </w:tr>
      <w:tr w14:paraId="0478BB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73876F84">
            <w:pPr>
              <w:spacing w:after="0" w:line="240" w:lineRule="auto"/>
            </w:pPr>
            <w:r>
              <w:t>1354</w:t>
            </w:r>
          </w:p>
        </w:tc>
        <w:tc>
          <w:tcPr>
            <w:tcW w:w="1805" w:type="dxa"/>
          </w:tcPr>
          <w:p w14:paraId="4026BBAE">
            <w:pPr>
              <w:spacing w:after="0" w:line="240" w:lineRule="auto"/>
            </w:pPr>
            <w:r>
              <w:t>Second Life</w:t>
            </w:r>
          </w:p>
        </w:tc>
        <w:tc>
          <w:tcPr>
            <w:tcW w:w="1410" w:type="dxa"/>
          </w:tcPr>
          <w:p w14:paraId="2B2CC3CD">
            <w:pPr>
              <w:spacing w:after="0" w:line="240" w:lineRule="auto"/>
            </w:pPr>
            <w:r>
              <w:t>S.J. Watson</w:t>
            </w:r>
          </w:p>
        </w:tc>
        <w:tc>
          <w:tcPr>
            <w:tcW w:w="760" w:type="dxa"/>
          </w:tcPr>
          <w:p w14:paraId="4A2013A9">
            <w:pPr>
              <w:spacing w:after="0" w:line="240" w:lineRule="auto"/>
            </w:pPr>
            <w:r>
              <w:t>425.0</w:t>
            </w:r>
          </w:p>
        </w:tc>
        <w:tc>
          <w:tcPr>
            <w:tcW w:w="3560" w:type="dxa"/>
          </w:tcPr>
          <w:p w14:paraId="71D8B20D">
            <w:pPr>
              <w:spacing w:after="0" w:line="240" w:lineRule="auto"/>
            </w:pPr>
            <w:r>
              <w:t>The sensational new psychological thriller from the bestselling author of Before I Go To Sleep.She loves her husband. She's obsessed by a stranger.She's a devoted mother. She's prepared to lose everything.She knows wh...</w:t>
            </w:r>
          </w:p>
        </w:tc>
        <w:tc>
          <w:tcPr>
            <w:tcW w:w="700" w:type="dxa"/>
          </w:tcPr>
          <w:p w14:paraId="79A3F670">
            <w:pPr>
              <w:spacing w:after="0" w:line="240" w:lineRule="auto"/>
            </w:pPr>
            <w:r>
              <w:t>悬疑</w:t>
            </w:r>
          </w:p>
        </w:tc>
      </w:tr>
      <w:tr w14:paraId="4FFBF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77DBE6E5">
            <w:pPr>
              <w:spacing w:after="0" w:line="240" w:lineRule="auto"/>
            </w:pPr>
            <w:r>
              <w:t>1355</w:t>
            </w:r>
          </w:p>
        </w:tc>
        <w:tc>
          <w:tcPr>
            <w:tcW w:w="1805" w:type="dxa"/>
          </w:tcPr>
          <w:p w14:paraId="30B18552">
            <w:pPr>
              <w:spacing w:after="0" w:line="240" w:lineRule="auto"/>
            </w:pPr>
            <w:r>
              <w:t>Good in Bed (Cannie Shapiro, #1)</w:t>
            </w:r>
          </w:p>
        </w:tc>
        <w:tc>
          <w:tcPr>
            <w:tcW w:w="1410" w:type="dxa"/>
          </w:tcPr>
          <w:p w14:paraId="30C2A127">
            <w:pPr>
              <w:spacing w:after="0" w:line="240" w:lineRule="auto"/>
            </w:pPr>
            <w:r>
              <w:t>Jennifer Weiner</w:t>
            </w:r>
          </w:p>
        </w:tc>
        <w:tc>
          <w:tcPr>
            <w:tcW w:w="760" w:type="dxa"/>
          </w:tcPr>
          <w:p w14:paraId="0B8726AB">
            <w:pPr>
              <w:spacing w:after="0" w:line="240" w:lineRule="auto"/>
            </w:pPr>
            <w:r>
              <w:t>376.0</w:t>
            </w:r>
          </w:p>
        </w:tc>
        <w:tc>
          <w:tcPr>
            <w:tcW w:w="3560" w:type="dxa"/>
          </w:tcPr>
          <w:p w14:paraId="62F640DB">
            <w:pPr>
              <w:spacing w:after="0" w:line="240" w:lineRule="auto"/>
            </w:pPr>
            <w:r>
              <w:t>Weiner's witty, original, fast-moving debut features a lovable heroine, a solid cast, snappy dialogue and a poignant take on life's priorities.For twenty-eight years, things have been tripping along nicely for Cannie...</w:t>
            </w:r>
          </w:p>
        </w:tc>
        <w:tc>
          <w:tcPr>
            <w:tcW w:w="700" w:type="dxa"/>
          </w:tcPr>
          <w:p w14:paraId="5EC9E977">
            <w:pPr>
              <w:spacing w:after="0" w:line="240" w:lineRule="auto"/>
            </w:pPr>
            <w:r>
              <w:t>文学</w:t>
            </w:r>
          </w:p>
        </w:tc>
      </w:tr>
      <w:tr w14:paraId="3C6E21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5C727843">
            <w:pPr>
              <w:spacing w:after="0" w:line="240" w:lineRule="auto"/>
            </w:pPr>
            <w:r>
              <w:t>1356</w:t>
            </w:r>
          </w:p>
        </w:tc>
        <w:tc>
          <w:tcPr>
            <w:tcW w:w="1805" w:type="dxa"/>
          </w:tcPr>
          <w:p w14:paraId="0067A06F">
            <w:pPr>
              <w:spacing w:after="0" w:line="240" w:lineRule="auto"/>
            </w:pPr>
            <w:r>
              <w:t>The Throne of Fire (Kane Chronicles, #2)</w:t>
            </w:r>
          </w:p>
        </w:tc>
        <w:tc>
          <w:tcPr>
            <w:tcW w:w="1410" w:type="dxa"/>
          </w:tcPr>
          <w:p w14:paraId="59D1D39E">
            <w:pPr>
              <w:spacing w:after="0" w:line="240" w:lineRule="auto"/>
            </w:pPr>
            <w:r>
              <w:t>Rick Riordan</w:t>
            </w:r>
          </w:p>
        </w:tc>
        <w:tc>
          <w:tcPr>
            <w:tcW w:w="760" w:type="dxa"/>
          </w:tcPr>
          <w:p w14:paraId="78DCA7A1">
            <w:pPr>
              <w:spacing w:after="0" w:line="240" w:lineRule="auto"/>
            </w:pPr>
            <w:r>
              <w:t>452.0</w:t>
            </w:r>
          </w:p>
        </w:tc>
        <w:tc>
          <w:tcPr>
            <w:tcW w:w="3560" w:type="dxa"/>
          </w:tcPr>
          <w:p w14:paraId="341AA031">
            <w:pPr>
              <w:spacing w:after="0" w:line="240" w:lineRule="auto"/>
            </w:pPr>
            <w:r>
              <w:t>Ever since the gods of Ancient Egypt were unleashed in the modern world, Carter Kane and his sister Sadie have been in trouble. As descendants of the House of Life, the Kanes have some powers at their command, but the...</w:t>
            </w:r>
          </w:p>
        </w:tc>
        <w:tc>
          <w:tcPr>
            <w:tcW w:w="700" w:type="dxa"/>
          </w:tcPr>
          <w:p w14:paraId="1D823180">
            <w:pPr>
              <w:spacing w:after="0" w:line="240" w:lineRule="auto"/>
            </w:pPr>
            <w:r>
              <w:t>奇幻</w:t>
            </w:r>
          </w:p>
        </w:tc>
      </w:tr>
      <w:tr w14:paraId="52EDE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5015433A">
            <w:pPr>
              <w:spacing w:after="0" w:line="240" w:lineRule="auto"/>
            </w:pPr>
            <w:r>
              <w:t>1357</w:t>
            </w:r>
          </w:p>
        </w:tc>
        <w:tc>
          <w:tcPr>
            <w:tcW w:w="1805" w:type="dxa"/>
          </w:tcPr>
          <w:p w14:paraId="3EDEB3C5">
            <w:pPr>
              <w:spacing w:after="0" w:line="240" w:lineRule="auto"/>
            </w:pPr>
            <w:r>
              <w:t>The Dovekeepers</w:t>
            </w:r>
          </w:p>
        </w:tc>
        <w:tc>
          <w:tcPr>
            <w:tcW w:w="1410" w:type="dxa"/>
          </w:tcPr>
          <w:p w14:paraId="144D5400">
            <w:pPr>
              <w:spacing w:after="0" w:line="240" w:lineRule="auto"/>
            </w:pPr>
            <w:r>
              <w:t>Alice Hoffman</w:t>
            </w:r>
          </w:p>
        </w:tc>
        <w:tc>
          <w:tcPr>
            <w:tcW w:w="760" w:type="dxa"/>
          </w:tcPr>
          <w:p w14:paraId="69B6C888">
            <w:pPr>
              <w:spacing w:after="0" w:line="240" w:lineRule="auto"/>
            </w:pPr>
            <w:r>
              <w:t>504.0</w:t>
            </w:r>
          </w:p>
        </w:tc>
        <w:tc>
          <w:tcPr>
            <w:tcW w:w="3560" w:type="dxa"/>
          </w:tcPr>
          <w:p w14:paraId="6868D96B">
            <w:pPr>
              <w:spacing w:after="0" w:line="240" w:lineRule="auto"/>
            </w:pPr>
            <w:r>
              <w:t>Over five years in the writing, The Dovekeepers is Alice Hoffman's most ambitious and mesmerizing novel, a tour de force of imagination and research, set in ancient Israel.In 70 C.E., nine hundred Jews held out for mo...</w:t>
            </w:r>
          </w:p>
        </w:tc>
        <w:tc>
          <w:tcPr>
            <w:tcW w:w="700" w:type="dxa"/>
          </w:tcPr>
          <w:p w14:paraId="2B1D1931">
            <w:pPr>
              <w:spacing w:after="0" w:line="240" w:lineRule="auto"/>
            </w:pPr>
            <w:r>
              <w:t>历史</w:t>
            </w:r>
          </w:p>
        </w:tc>
      </w:tr>
      <w:tr w14:paraId="6EABCC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78E40276">
            <w:pPr>
              <w:spacing w:after="0" w:line="240" w:lineRule="auto"/>
            </w:pPr>
            <w:r>
              <w:t>1358</w:t>
            </w:r>
          </w:p>
        </w:tc>
        <w:tc>
          <w:tcPr>
            <w:tcW w:w="1805" w:type="dxa"/>
          </w:tcPr>
          <w:p w14:paraId="0DA7F205">
            <w:pPr>
              <w:spacing w:after="0" w:line="240" w:lineRule="auto"/>
            </w:pPr>
            <w:r>
              <w:t>The Awakening (Darkest Powers, #2)</w:t>
            </w:r>
          </w:p>
        </w:tc>
        <w:tc>
          <w:tcPr>
            <w:tcW w:w="1410" w:type="dxa"/>
          </w:tcPr>
          <w:p w14:paraId="3216FCD7">
            <w:pPr>
              <w:spacing w:after="0" w:line="240" w:lineRule="auto"/>
            </w:pPr>
            <w:r>
              <w:t>Kelley Armstrong</w:t>
            </w:r>
          </w:p>
        </w:tc>
        <w:tc>
          <w:tcPr>
            <w:tcW w:w="760" w:type="dxa"/>
          </w:tcPr>
          <w:p w14:paraId="343AADDA">
            <w:pPr>
              <w:spacing w:after="0" w:line="240" w:lineRule="auto"/>
            </w:pPr>
            <w:r>
              <w:t>360.0</w:t>
            </w:r>
          </w:p>
        </w:tc>
        <w:tc>
          <w:tcPr>
            <w:tcW w:w="3560" w:type="dxa"/>
          </w:tcPr>
          <w:p w14:paraId="470AF98F">
            <w:pPr>
              <w:spacing w:after="0" w:line="240" w:lineRule="auto"/>
            </w:pPr>
            <w:r>
              <w:t>If you had met me a few weeks ago, you probably would have described me as an average teenage girl - someone normal. Now my life has changed forever and I’m as far away from normal as it gets. A living science experim...</w:t>
            </w:r>
          </w:p>
        </w:tc>
        <w:tc>
          <w:tcPr>
            <w:tcW w:w="700" w:type="dxa"/>
          </w:tcPr>
          <w:p w14:paraId="5319B34E">
            <w:pPr>
              <w:spacing w:after="0" w:line="240" w:lineRule="auto"/>
            </w:pPr>
            <w:r>
              <w:t>青春</w:t>
            </w:r>
          </w:p>
        </w:tc>
      </w:tr>
      <w:tr w14:paraId="311464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643B064A">
            <w:pPr>
              <w:spacing w:after="0" w:line="240" w:lineRule="auto"/>
            </w:pPr>
            <w:r>
              <w:t>1359</w:t>
            </w:r>
          </w:p>
        </w:tc>
        <w:tc>
          <w:tcPr>
            <w:tcW w:w="1805" w:type="dxa"/>
          </w:tcPr>
          <w:p w14:paraId="5AEC6BC5">
            <w:pPr>
              <w:spacing w:after="0" w:line="240" w:lineRule="auto"/>
            </w:pPr>
            <w:r>
              <w:t>Rush (Breathless, #1)</w:t>
            </w:r>
          </w:p>
        </w:tc>
        <w:tc>
          <w:tcPr>
            <w:tcW w:w="1410" w:type="dxa"/>
          </w:tcPr>
          <w:p w14:paraId="5192AE69">
            <w:pPr>
              <w:spacing w:after="0" w:line="240" w:lineRule="auto"/>
            </w:pPr>
            <w:r>
              <w:t>Maya Banks</w:t>
            </w:r>
          </w:p>
        </w:tc>
        <w:tc>
          <w:tcPr>
            <w:tcW w:w="760" w:type="dxa"/>
          </w:tcPr>
          <w:p w14:paraId="36FF5BF0">
            <w:pPr>
              <w:spacing w:after="0" w:line="240" w:lineRule="auto"/>
            </w:pPr>
            <w:r>
              <w:t>396.0</w:t>
            </w:r>
          </w:p>
        </w:tc>
        <w:tc>
          <w:tcPr>
            <w:tcW w:w="3560" w:type="dxa"/>
          </w:tcPr>
          <w:p w14:paraId="2ED44DC5">
            <w:pPr>
              <w:spacing w:after="0" w:line="240" w:lineRule="auto"/>
            </w:pPr>
            <w:r>
              <w:t>Gabe, Jace, and Ash: three of the wealthiest, most powerful men in the country. They’re accustomed to getting anything they want. Anything at all. For Gabe, it’s making one particular fantasy come true with a woman wh...</w:t>
            </w:r>
          </w:p>
        </w:tc>
        <w:tc>
          <w:tcPr>
            <w:tcW w:w="700" w:type="dxa"/>
          </w:tcPr>
          <w:p w14:paraId="082D35F1">
            <w:pPr>
              <w:spacing w:after="0" w:line="240" w:lineRule="auto"/>
            </w:pPr>
            <w:r>
              <w:t>言情</w:t>
            </w:r>
          </w:p>
        </w:tc>
      </w:tr>
      <w:tr w14:paraId="26BFAC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073C94D0">
            <w:pPr>
              <w:spacing w:after="0" w:line="240" w:lineRule="auto"/>
            </w:pPr>
            <w:r>
              <w:t>1360</w:t>
            </w:r>
          </w:p>
        </w:tc>
        <w:tc>
          <w:tcPr>
            <w:tcW w:w="1805" w:type="dxa"/>
          </w:tcPr>
          <w:p w14:paraId="595CD654">
            <w:pPr>
              <w:spacing w:after="0" w:line="240" w:lineRule="auto"/>
            </w:pPr>
            <w:r>
              <w:t>Caught</w:t>
            </w:r>
          </w:p>
        </w:tc>
        <w:tc>
          <w:tcPr>
            <w:tcW w:w="1410" w:type="dxa"/>
          </w:tcPr>
          <w:p w14:paraId="4205C5BD">
            <w:pPr>
              <w:spacing w:after="0" w:line="240" w:lineRule="auto"/>
            </w:pPr>
            <w:r>
              <w:t>Harlan Coben</w:t>
            </w:r>
          </w:p>
        </w:tc>
        <w:tc>
          <w:tcPr>
            <w:tcW w:w="760" w:type="dxa"/>
          </w:tcPr>
          <w:p w14:paraId="7A081E59">
            <w:pPr>
              <w:spacing w:after="0" w:line="240" w:lineRule="auto"/>
            </w:pPr>
            <w:r>
              <w:t>388.0</w:t>
            </w:r>
          </w:p>
        </w:tc>
        <w:tc>
          <w:tcPr>
            <w:tcW w:w="3560" w:type="dxa"/>
          </w:tcPr>
          <w:p w14:paraId="63EDE165">
            <w:pPr>
              <w:spacing w:after="0" w:line="240" w:lineRule="auto"/>
            </w:pPr>
            <w:r>
              <w:t>17 year-old Haley McWaid is a good girl, the pride of her suburban New Jersey family, captain of the lacrosse team, headed off to college next year with all the hopes and dreams her doting parents can pin on her. Whic...</w:t>
            </w:r>
          </w:p>
        </w:tc>
        <w:tc>
          <w:tcPr>
            <w:tcW w:w="700" w:type="dxa"/>
          </w:tcPr>
          <w:p w14:paraId="69FEF319">
            <w:pPr>
              <w:spacing w:after="0" w:line="240" w:lineRule="auto"/>
            </w:pPr>
            <w:r>
              <w:t>推理</w:t>
            </w:r>
          </w:p>
        </w:tc>
      </w:tr>
      <w:tr w14:paraId="243BD6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21A88473">
            <w:pPr>
              <w:spacing w:after="0" w:line="240" w:lineRule="auto"/>
            </w:pPr>
            <w:r>
              <w:t>1361</w:t>
            </w:r>
          </w:p>
        </w:tc>
        <w:tc>
          <w:tcPr>
            <w:tcW w:w="1805" w:type="dxa"/>
          </w:tcPr>
          <w:p w14:paraId="6A160864">
            <w:pPr>
              <w:spacing w:after="0" w:line="240" w:lineRule="auto"/>
            </w:pPr>
            <w:r>
              <w:t>Touching the Void: The True Story of One Man's Miraculous Survival</w:t>
            </w:r>
          </w:p>
        </w:tc>
        <w:tc>
          <w:tcPr>
            <w:tcW w:w="1410" w:type="dxa"/>
          </w:tcPr>
          <w:p w14:paraId="6D0F8F79">
            <w:pPr>
              <w:spacing w:after="0" w:line="240" w:lineRule="auto"/>
            </w:pPr>
            <w:r>
              <w:t>Joe Simpson</w:t>
            </w:r>
          </w:p>
        </w:tc>
        <w:tc>
          <w:tcPr>
            <w:tcW w:w="760" w:type="dxa"/>
          </w:tcPr>
          <w:p w14:paraId="04F8D82E">
            <w:pPr>
              <w:spacing w:after="0" w:line="240" w:lineRule="auto"/>
            </w:pPr>
            <w:r>
              <w:t>218.0</w:t>
            </w:r>
          </w:p>
        </w:tc>
        <w:tc>
          <w:tcPr>
            <w:tcW w:w="3560" w:type="dxa"/>
          </w:tcPr>
          <w:p w14:paraId="3FA621E9">
            <w:pPr>
              <w:spacing w:after="0" w:line="240" w:lineRule="auto"/>
            </w:pPr>
            <w:r>
              <w:t>Touching the Void is the heart-stopping account of Joe Simpson's terrifying adventure in the Peruvian Andes. He and his climbing partner, Simon, reached the summit of the remote Siula Grande in June 1985. A few days l...</w:t>
            </w:r>
          </w:p>
        </w:tc>
        <w:tc>
          <w:tcPr>
            <w:tcW w:w="700" w:type="dxa"/>
          </w:tcPr>
          <w:p w14:paraId="26B15F44">
            <w:pPr>
              <w:spacing w:after="0" w:line="240" w:lineRule="auto"/>
            </w:pPr>
            <w:r>
              <w:t>传记</w:t>
            </w:r>
          </w:p>
        </w:tc>
      </w:tr>
      <w:tr w14:paraId="2EF4A3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7CA02F0E">
            <w:pPr>
              <w:spacing w:after="0" w:line="240" w:lineRule="auto"/>
            </w:pPr>
            <w:r>
              <w:t>1362</w:t>
            </w:r>
          </w:p>
        </w:tc>
        <w:tc>
          <w:tcPr>
            <w:tcW w:w="1805" w:type="dxa"/>
          </w:tcPr>
          <w:p w14:paraId="5CE86064">
            <w:pPr>
              <w:spacing w:after="0" w:line="240" w:lineRule="auto"/>
            </w:pPr>
            <w:r>
              <w:t>Earth Unaware (The First Formic War, #1)</w:t>
            </w:r>
          </w:p>
        </w:tc>
        <w:tc>
          <w:tcPr>
            <w:tcW w:w="1410" w:type="dxa"/>
          </w:tcPr>
          <w:p w14:paraId="125014C5">
            <w:pPr>
              <w:spacing w:after="0" w:line="240" w:lineRule="auto"/>
            </w:pPr>
            <w:r>
              <w:t>Orson Scott Card / Aaron Johnston</w:t>
            </w:r>
          </w:p>
        </w:tc>
        <w:tc>
          <w:tcPr>
            <w:tcW w:w="760" w:type="dxa"/>
          </w:tcPr>
          <w:p w14:paraId="628F475C">
            <w:pPr>
              <w:spacing w:after="0" w:line="240" w:lineRule="auto"/>
            </w:pPr>
            <w:r>
              <w:t>368.0</w:t>
            </w:r>
          </w:p>
        </w:tc>
        <w:tc>
          <w:tcPr>
            <w:tcW w:w="3560" w:type="dxa"/>
          </w:tcPr>
          <w:p w14:paraId="34E5D35F">
            <w:pPr>
              <w:spacing w:after="0" w:line="240" w:lineRule="auto"/>
            </w:pPr>
            <w:r>
              <w:t>The mining ship El Cavador is far out from Earth, in the deeps of the Kuiper Belt, beyond Pluto. Other mining ships, and the families that live on them, are few and far between this far out. So when El Cavador's teles...</w:t>
            </w:r>
          </w:p>
        </w:tc>
        <w:tc>
          <w:tcPr>
            <w:tcW w:w="700" w:type="dxa"/>
          </w:tcPr>
          <w:p w14:paraId="275E9D8C">
            <w:pPr>
              <w:spacing w:after="0" w:line="240" w:lineRule="auto"/>
            </w:pPr>
            <w:r>
              <w:t>科幻</w:t>
            </w:r>
          </w:p>
        </w:tc>
      </w:tr>
      <w:tr w14:paraId="54E761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67F88BA3">
            <w:pPr>
              <w:spacing w:after="0" w:line="240" w:lineRule="auto"/>
            </w:pPr>
            <w:r>
              <w:t>1363</w:t>
            </w:r>
          </w:p>
        </w:tc>
        <w:tc>
          <w:tcPr>
            <w:tcW w:w="1805" w:type="dxa"/>
          </w:tcPr>
          <w:p w14:paraId="3DDD6D59">
            <w:pPr>
              <w:spacing w:after="0" w:line="240" w:lineRule="auto"/>
            </w:pPr>
            <w:r>
              <w:t>From Hell</w:t>
            </w:r>
          </w:p>
        </w:tc>
        <w:tc>
          <w:tcPr>
            <w:tcW w:w="1410" w:type="dxa"/>
          </w:tcPr>
          <w:p w14:paraId="5A15CBE3">
            <w:pPr>
              <w:spacing w:after="0" w:line="240" w:lineRule="auto"/>
            </w:pPr>
            <w:r>
              <w:t>Alan Moore / Eddie Campbell / Pete Mullins</w:t>
            </w:r>
          </w:p>
        </w:tc>
        <w:tc>
          <w:tcPr>
            <w:tcW w:w="760" w:type="dxa"/>
          </w:tcPr>
          <w:p w14:paraId="1EDB933C">
            <w:pPr>
              <w:spacing w:after="0" w:line="240" w:lineRule="auto"/>
            </w:pPr>
            <w:r>
              <w:t>576.0</w:t>
            </w:r>
          </w:p>
        </w:tc>
        <w:tc>
          <w:tcPr>
            <w:tcW w:w="3560" w:type="dxa"/>
          </w:tcPr>
          <w:p w14:paraId="6C4343BC">
            <w:pPr>
              <w:spacing w:after="0" w:line="240" w:lineRule="auto"/>
            </w:pPr>
            <w:r>
              <w:t>"I shall tell you where we are. We're in the most extreme and utter region of the human mind. A dim, subconscious underworld. A radiant abyss where men meet themselves. Hell, Netley. We're in Hell." Having proved hims...</w:t>
            </w:r>
          </w:p>
        </w:tc>
        <w:tc>
          <w:tcPr>
            <w:tcW w:w="700" w:type="dxa"/>
          </w:tcPr>
          <w:p w14:paraId="7C3DA41E">
            <w:pPr>
              <w:spacing w:after="0" w:line="240" w:lineRule="auto"/>
            </w:pPr>
            <w:r>
              <w:t>恐怖</w:t>
            </w:r>
          </w:p>
        </w:tc>
      </w:tr>
      <w:tr w14:paraId="311F7E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7C036F55">
            <w:pPr>
              <w:spacing w:after="0" w:line="240" w:lineRule="auto"/>
            </w:pPr>
            <w:r>
              <w:t>1364</w:t>
            </w:r>
          </w:p>
        </w:tc>
        <w:tc>
          <w:tcPr>
            <w:tcW w:w="1805" w:type="dxa"/>
          </w:tcPr>
          <w:p w14:paraId="4967FA09">
            <w:pPr>
              <w:spacing w:after="0" w:line="240" w:lineRule="auto"/>
            </w:pPr>
            <w:r>
              <w:t>The Sister</w:t>
            </w:r>
          </w:p>
        </w:tc>
        <w:tc>
          <w:tcPr>
            <w:tcW w:w="1410" w:type="dxa"/>
          </w:tcPr>
          <w:p w14:paraId="5B42EB0F">
            <w:pPr>
              <w:spacing w:after="0" w:line="240" w:lineRule="auto"/>
            </w:pPr>
            <w:r>
              <w:t>Louise Jensen</w:t>
            </w:r>
          </w:p>
        </w:tc>
        <w:tc>
          <w:tcPr>
            <w:tcW w:w="760" w:type="dxa"/>
          </w:tcPr>
          <w:p w14:paraId="35CA84CF">
            <w:pPr>
              <w:spacing w:after="0" w:line="240" w:lineRule="auto"/>
            </w:pPr>
          </w:p>
        </w:tc>
        <w:tc>
          <w:tcPr>
            <w:tcW w:w="3560" w:type="dxa"/>
          </w:tcPr>
          <w:p w14:paraId="17F786ED">
            <w:pPr>
              <w:spacing w:after="0" w:line="240" w:lineRule="auto"/>
            </w:pPr>
            <w:r>
              <w:t>"I did something terrible Grace. I hope you can forgive me ..." Grace hasn't been the same since the death of her best friend Charlie. She is haunted by Charlie's words, the last time she saw her, and in a bid for ans...</w:t>
            </w:r>
          </w:p>
        </w:tc>
        <w:tc>
          <w:tcPr>
            <w:tcW w:w="700" w:type="dxa"/>
          </w:tcPr>
          <w:p w14:paraId="47098F47">
            <w:pPr>
              <w:spacing w:after="0" w:line="240" w:lineRule="auto"/>
            </w:pPr>
            <w:r>
              <w:t>悬疑</w:t>
            </w:r>
          </w:p>
        </w:tc>
      </w:tr>
      <w:tr w14:paraId="689395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17041F37">
            <w:pPr>
              <w:spacing w:after="0" w:line="240" w:lineRule="auto"/>
            </w:pPr>
            <w:r>
              <w:t>1365</w:t>
            </w:r>
          </w:p>
        </w:tc>
        <w:tc>
          <w:tcPr>
            <w:tcW w:w="1805" w:type="dxa"/>
          </w:tcPr>
          <w:p w14:paraId="15B76863">
            <w:pPr>
              <w:spacing w:after="0" w:line="240" w:lineRule="auto"/>
            </w:pPr>
            <w:r>
              <w:t>The Thorn Birds</w:t>
            </w:r>
          </w:p>
        </w:tc>
        <w:tc>
          <w:tcPr>
            <w:tcW w:w="1410" w:type="dxa"/>
          </w:tcPr>
          <w:p w14:paraId="398CEB3D">
            <w:pPr>
              <w:spacing w:after="0" w:line="240" w:lineRule="auto"/>
            </w:pPr>
            <w:r>
              <w:t>Colleen McCullough</w:t>
            </w:r>
          </w:p>
        </w:tc>
        <w:tc>
          <w:tcPr>
            <w:tcW w:w="760" w:type="dxa"/>
          </w:tcPr>
          <w:p w14:paraId="030CE1AC">
            <w:pPr>
              <w:spacing w:after="0" w:line="240" w:lineRule="auto"/>
            </w:pPr>
            <w:r>
              <w:t>692.0</w:t>
            </w:r>
          </w:p>
        </w:tc>
        <w:tc>
          <w:tcPr>
            <w:tcW w:w="3560" w:type="dxa"/>
          </w:tcPr>
          <w:p w14:paraId="41A91273">
            <w:pPr>
              <w:spacing w:after="0" w:line="240" w:lineRule="auto"/>
            </w:pPr>
            <w:r>
              <w:t>Alternate Cover Edition ISBN 0380018179 (ISBN13: 9780380018178)The Thorn Birds is a robust, romantic saga of a singular family, the Clearys. It begins in the early part of this century, when Paddy Cleary moves his wif...</w:t>
            </w:r>
          </w:p>
        </w:tc>
        <w:tc>
          <w:tcPr>
            <w:tcW w:w="700" w:type="dxa"/>
          </w:tcPr>
          <w:p w14:paraId="5D8439B4">
            <w:pPr>
              <w:spacing w:after="0" w:line="240" w:lineRule="auto"/>
            </w:pPr>
            <w:r>
              <w:t>文学</w:t>
            </w:r>
          </w:p>
        </w:tc>
      </w:tr>
      <w:tr w14:paraId="260702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0B49945C">
            <w:pPr>
              <w:spacing w:after="0" w:line="240" w:lineRule="auto"/>
            </w:pPr>
            <w:r>
              <w:t>1366</w:t>
            </w:r>
          </w:p>
        </w:tc>
        <w:tc>
          <w:tcPr>
            <w:tcW w:w="1805" w:type="dxa"/>
          </w:tcPr>
          <w:p w14:paraId="4EC4E7AC">
            <w:pPr>
              <w:spacing w:after="0" w:line="240" w:lineRule="auto"/>
            </w:pPr>
            <w:r>
              <w:t>The Blade Itself (The First Law, #1)</w:t>
            </w:r>
          </w:p>
        </w:tc>
        <w:tc>
          <w:tcPr>
            <w:tcW w:w="1410" w:type="dxa"/>
          </w:tcPr>
          <w:p w14:paraId="5B0E7F9A">
            <w:pPr>
              <w:spacing w:after="0" w:line="240" w:lineRule="auto"/>
            </w:pPr>
            <w:r>
              <w:t>Joe Abercrombie</w:t>
            </w:r>
          </w:p>
        </w:tc>
        <w:tc>
          <w:tcPr>
            <w:tcW w:w="760" w:type="dxa"/>
          </w:tcPr>
          <w:p w14:paraId="3D00DE72">
            <w:pPr>
              <w:spacing w:after="0" w:line="240" w:lineRule="auto"/>
            </w:pPr>
            <w:r>
              <w:t>515.0</w:t>
            </w:r>
          </w:p>
        </w:tc>
        <w:tc>
          <w:tcPr>
            <w:tcW w:w="3560" w:type="dxa"/>
          </w:tcPr>
          <w:p w14:paraId="5F8F9D7C">
            <w:pPr>
              <w:spacing w:after="0" w:line="240" w:lineRule="auto"/>
            </w:pPr>
            <w:r>
              <w:t>Logen Ninefingers, infamous barbarian, has finally run out of luck. Caught in one feud too many, he’s on the verge of becoming a dead barbarian – leaving nothing behind him but bad songs, dead friends, and a lot of ha...</w:t>
            </w:r>
          </w:p>
        </w:tc>
        <w:tc>
          <w:tcPr>
            <w:tcW w:w="700" w:type="dxa"/>
          </w:tcPr>
          <w:p w14:paraId="722A9AF0">
            <w:pPr>
              <w:spacing w:after="0" w:line="240" w:lineRule="auto"/>
            </w:pPr>
            <w:r>
              <w:t>奇幻</w:t>
            </w:r>
          </w:p>
        </w:tc>
      </w:tr>
      <w:tr w14:paraId="38D2AD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0A983146">
            <w:pPr>
              <w:spacing w:after="0" w:line="240" w:lineRule="auto"/>
            </w:pPr>
            <w:r>
              <w:t>1367</w:t>
            </w:r>
          </w:p>
        </w:tc>
        <w:tc>
          <w:tcPr>
            <w:tcW w:w="1805" w:type="dxa"/>
          </w:tcPr>
          <w:p w14:paraId="28E17B23">
            <w:pPr>
              <w:spacing w:after="0" w:line="240" w:lineRule="auto"/>
            </w:pPr>
            <w:r>
              <w:t>Black Like Me</w:t>
            </w:r>
          </w:p>
        </w:tc>
        <w:tc>
          <w:tcPr>
            <w:tcW w:w="1410" w:type="dxa"/>
          </w:tcPr>
          <w:p w14:paraId="4FF36105">
            <w:pPr>
              <w:spacing w:after="0" w:line="240" w:lineRule="auto"/>
            </w:pPr>
            <w:r>
              <w:t>John Howard Griffin</w:t>
            </w:r>
          </w:p>
        </w:tc>
        <w:tc>
          <w:tcPr>
            <w:tcW w:w="760" w:type="dxa"/>
          </w:tcPr>
          <w:p w14:paraId="1A5D71AE">
            <w:pPr>
              <w:spacing w:after="0" w:line="240" w:lineRule="auto"/>
            </w:pPr>
            <w:r>
              <w:t>208.0</w:t>
            </w:r>
          </w:p>
        </w:tc>
        <w:tc>
          <w:tcPr>
            <w:tcW w:w="3560" w:type="dxa"/>
          </w:tcPr>
          <w:p w14:paraId="1D6A0AFF">
            <w:pPr>
              <w:spacing w:after="0" w:line="240" w:lineRule="auto"/>
            </w:pPr>
            <w:r>
              <w:t>In the Deep South of the 1950s, journalist John Howard Griffin decided to cross the color line. Using medication that darkened his skin to deep brown, he exchanged his privileged life as a Southern white man for the d...</w:t>
            </w:r>
          </w:p>
        </w:tc>
        <w:tc>
          <w:tcPr>
            <w:tcW w:w="700" w:type="dxa"/>
          </w:tcPr>
          <w:p w14:paraId="24FEF77D">
            <w:pPr>
              <w:spacing w:after="0" w:line="240" w:lineRule="auto"/>
            </w:pPr>
            <w:r>
              <w:t>历史</w:t>
            </w:r>
          </w:p>
        </w:tc>
      </w:tr>
      <w:tr w14:paraId="7FF4F3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03719B90">
            <w:pPr>
              <w:spacing w:after="0" w:line="240" w:lineRule="auto"/>
            </w:pPr>
            <w:r>
              <w:t>1368</w:t>
            </w:r>
          </w:p>
        </w:tc>
        <w:tc>
          <w:tcPr>
            <w:tcW w:w="1805" w:type="dxa"/>
          </w:tcPr>
          <w:p w14:paraId="63741FF1">
            <w:pPr>
              <w:spacing w:after="0" w:line="240" w:lineRule="auto"/>
            </w:pPr>
            <w:r>
              <w:t>Wintergirls</w:t>
            </w:r>
          </w:p>
        </w:tc>
        <w:tc>
          <w:tcPr>
            <w:tcW w:w="1410" w:type="dxa"/>
          </w:tcPr>
          <w:p w14:paraId="12ACD8C6">
            <w:pPr>
              <w:spacing w:after="0" w:line="240" w:lineRule="auto"/>
            </w:pPr>
            <w:r>
              <w:t>Laurie Halse Anderson</w:t>
            </w:r>
          </w:p>
        </w:tc>
        <w:tc>
          <w:tcPr>
            <w:tcW w:w="760" w:type="dxa"/>
          </w:tcPr>
          <w:p w14:paraId="4F83C9C5">
            <w:pPr>
              <w:spacing w:after="0" w:line="240" w:lineRule="auto"/>
            </w:pPr>
            <w:r>
              <w:t>278.0</w:t>
            </w:r>
          </w:p>
        </w:tc>
        <w:tc>
          <w:tcPr>
            <w:tcW w:w="3560" w:type="dxa"/>
          </w:tcPr>
          <w:p w14:paraId="5FE442A2">
            <w:pPr>
              <w:spacing w:after="0" w:line="240" w:lineRule="auto"/>
            </w:pPr>
            <w:r>
              <w:t>“Dead girl walking,” the boys say in the halls.“Tell us your secret,” the girls whisper, one toilet to another.I am that girl.I am the space between my thighs, daylight shining through.I am the bones they want, wired...</w:t>
            </w:r>
          </w:p>
        </w:tc>
        <w:tc>
          <w:tcPr>
            <w:tcW w:w="700" w:type="dxa"/>
          </w:tcPr>
          <w:p w14:paraId="250917D5">
            <w:pPr>
              <w:spacing w:after="0" w:line="240" w:lineRule="auto"/>
            </w:pPr>
            <w:r>
              <w:t>青春</w:t>
            </w:r>
          </w:p>
        </w:tc>
      </w:tr>
      <w:tr w14:paraId="3B4D58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3FFF2AD8">
            <w:pPr>
              <w:spacing w:after="0" w:line="240" w:lineRule="auto"/>
            </w:pPr>
            <w:r>
              <w:t>1369</w:t>
            </w:r>
          </w:p>
        </w:tc>
        <w:tc>
          <w:tcPr>
            <w:tcW w:w="1805" w:type="dxa"/>
          </w:tcPr>
          <w:p w14:paraId="0D10E704">
            <w:pPr>
              <w:spacing w:after="0" w:line="240" w:lineRule="auto"/>
            </w:pPr>
            <w:r>
              <w:t>Something About You (FBI/US Attorney, #1)</w:t>
            </w:r>
          </w:p>
        </w:tc>
        <w:tc>
          <w:tcPr>
            <w:tcW w:w="1410" w:type="dxa"/>
          </w:tcPr>
          <w:p w14:paraId="4375B9F1">
            <w:pPr>
              <w:spacing w:after="0" w:line="240" w:lineRule="auto"/>
            </w:pPr>
            <w:r>
              <w:t>Julie James</w:t>
            </w:r>
          </w:p>
        </w:tc>
        <w:tc>
          <w:tcPr>
            <w:tcW w:w="760" w:type="dxa"/>
          </w:tcPr>
          <w:p w14:paraId="71811B92">
            <w:pPr>
              <w:spacing w:after="0" w:line="240" w:lineRule="auto"/>
            </w:pPr>
            <w:r>
              <w:t>307.0</w:t>
            </w:r>
          </w:p>
        </w:tc>
        <w:tc>
          <w:tcPr>
            <w:tcW w:w="3560" w:type="dxa"/>
          </w:tcPr>
          <w:p w14:paraId="19AC8830">
            <w:pPr>
              <w:spacing w:after="0" w:line="240" w:lineRule="auto"/>
            </w:pPr>
            <w:r>
              <w:t>Fate has thrown two sworn enemies...Of all the hotel rooms rented by all the adulterous politicians in Chicago, female Assistant U.S. Attorney Cameron Lynde had to choose the one next to 1308, where some hot-and-heavy...</w:t>
            </w:r>
          </w:p>
        </w:tc>
        <w:tc>
          <w:tcPr>
            <w:tcW w:w="700" w:type="dxa"/>
          </w:tcPr>
          <w:p w14:paraId="10F6C7B7">
            <w:pPr>
              <w:spacing w:after="0" w:line="240" w:lineRule="auto"/>
            </w:pPr>
            <w:r>
              <w:t>言情</w:t>
            </w:r>
          </w:p>
        </w:tc>
      </w:tr>
      <w:tr w14:paraId="5DD352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62460BCE">
            <w:pPr>
              <w:spacing w:after="0" w:line="240" w:lineRule="auto"/>
            </w:pPr>
            <w:r>
              <w:t>1370</w:t>
            </w:r>
          </w:p>
        </w:tc>
        <w:tc>
          <w:tcPr>
            <w:tcW w:w="1805" w:type="dxa"/>
          </w:tcPr>
          <w:p w14:paraId="72FD855D">
            <w:pPr>
              <w:spacing w:after="0" w:line="240" w:lineRule="auto"/>
            </w:pPr>
            <w:r>
              <w:t>Alone (Detective D.D. Warren, #1)</w:t>
            </w:r>
          </w:p>
        </w:tc>
        <w:tc>
          <w:tcPr>
            <w:tcW w:w="1410" w:type="dxa"/>
          </w:tcPr>
          <w:p w14:paraId="2ABED17B">
            <w:pPr>
              <w:spacing w:after="0" w:line="240" w:lineRule="auto"/>
            </w:pPr>
            <w:r>
              <w:t>Lisa Gardner</w:t>
            </w:r>
          </w:p>
        </w:tc>
        <w:tc>
          <w:tcPr>
            <w:tcW w:w="760" w:type="dxa"/>
          </w:tcPr>
          <w:p w14:paraId="4C887922">
            <w:pPr>
              <w:spacing w:after="0" w:line="240" w:lineRule="auto"/>
            </w:pPr>
            <w:r>
              <w:t>451.0</w:t>
            </w:r>
          </w:p>
        </w:tc>
        <w:tc>
          <w:tcPr>
            <w:tcW w:w="3560" w:type="dxa"/>
          </w:tcPr>
          <w:p w14:paraId="2E434C17">
            <w:pPr>
              <w:spacing w:after="0" w:line="240" w:lineRule="auto"/>
            </w:pPr>
            <w:r>
              <w:t>Alone . . . Massachusetts State Trooper Bobby Dodge watches a tense hostage standoff unfold through the scope of his sniper rifle. Just across the street, in wealthy Back Bay, Boston, an armed man has barricaded himse...</w:t>
            </w:r>
          </w:p>
        </w:tc>
        <w:tc>
          <w:tcPr>
            <w:tcW w:w="700" w:type="dxa"/>
          </w:tcPr>
          <w:p w14:paraId="144B7A8A">
            <w:pPr>
              <w:spacing w:after="0" w:line="240" w:lineRule="auto"/>
            </w:pPr>
            <w:r>
              <w:t>推理</w:t>
            </w:r>
          </w:p>
        </w:tc>
      </w:tr>
      <w:tr w14:paraId="09FCD8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7831AE47">
            <w:pPr>
              <w:spacing w:after="0" w:line="240" w:lineRule="auto"/>
            </w:pPr>
            <w:r>
              <w:t>1371</w:t>
            </w:r>
          </w:p>
        </w:tc>
        <w:tc>
          <w:tcPr>
            <w:tcW w:w="1805" w:type="dxa"/>
          </w:tcPr>
          <w:p w14:paraId="21DCC5D2">
            <w:pPr>
              <w:spacing w:after="0" w:line="240" w:lineRule="auto"/>
            </w:pPr>
            <w:r>
              <w:t>Winning</w:t>
            </w:r>
          </w:p>
        </w:tc>
        <w:tc>
          <w:tcPr>
            <w:tcW w:w="1410" w:type="dxa"/>
          </w:tcPr>
          <w:p w14:paraId="0DB4FD38">
            <w:pPr>
              <w:spacing w:after="0" w:line="240" w:lineRule="auto"/>
            </w:pPr>
            <w:r>
              <w:t>Jack Welch / Suzy Welch</w:t>
            </w:r>
          </w:p>
        </w:tc>
        <w:tc>
          <w:tcPr>
            <w:tcW w:w="760" w:type="dxa"/>
          </w:tcPr>
          <w:p w14:paraId="350D2D82">
            <w:pPr>
              <w:spacing w:after="0" w:line="240" w:lineRule="auto"/>
            </w:pPr>
            <w:r>
              <w:t>384.0</w:t>
            </w:r>
          </w:p>
        </w:tc>
        <w:tc>
          <w:tcPr>
            <w:tcW w:w="3560" w:type="dxa"/>
          </w:tcPr>
          <w:p w14:paraId="7B18D745">
            <w:pPr>
              <w:spacing w:after="0" w:line="240" w:lineRule="auto"/>
            </w:pPr>
            <w:r>
              <w:t>Jack Welch knows how to win. During his forty-year career at General Electric, he led the company to year-after-year success around the globe, in multiple markets, against brutal competition. His honest, be-the-best s...</w:t>
            </w:r>
          </w:p>
        </w:tc>
        <w:tc>
          <w:tcPr>
            <w:tcW w:w="700" w:type="dxa"/>
          </w:tcPr>
          <w:p w14:paraId="46093CBF">
            <w:pPr>
              <w:spacing w:after="0" w:line="240" w:lineRule="auto"/>
            </w:pPr>
            <w:r>
              <w:t>传记</w:t>
            </w:r>
          </w:p>
        </w:tc>
      </w:tr>
      <w:tr w14:paraId="40904D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6C08C271">
            <w:pPr>
              <w:spacing w:after="0" w:line="240" w:lineRule="auto"/>
            </w:pPr>
            <w:r>
              <w:t>1372</w:t>
            </w:r>
          </w:p>
        </w:tc>
        <w:tc>
          <w:tcPr>
            <w:tcW w:w="1805" w:type="dxa"/>
          </w:tcPr>
          <w:p w14:paraId="15335912">
            <w:pPr>
              <w:spacing w:after="0" w:line="240" w:lineRule="auto"/>
            </w:pPr>
            <w:r>
              <w:t>The Puppet Masters</w:t>
            </w:r>
          </w:p>
        </w:tc>
        <w:tc>
          <w:tcPr>
            <w:tcW w:w="1410" w:type="dxa"/>
          </w:tcPr>
          <w:p w14:paraId="5B3FB8A3">
            <w:pPr>
              <w:spacing w:after="0" w:line="240" w:lineRule="auto"/>
            </w:pPr>
            <w:r>
              <w:t>Robert A. Heinlein</w:t>
            </w:r>
          </w:p>
        </w:tc>
        <w:tc>
          <w:tcPr>
            <w:tcW w:w="760" w:type="dxa"/>
          </w:tcPr>
          <w:p w14:paraId="75997595">
            <w:pPr>
              <w:spacing w:after="0" w:line="240" w:lineRule="auto"/>
            </w:pPr>
            <w:r>
              <w:t>416.0</w:t>
            </w:r>
          </w:p>
        </w:tc>
        <w:tc>
          <w:tcPr>
            <w:tcW w:w="3560" w:type="dxa"/>
          </w:tcPr>
          <w:p w14:paraId="241E3A6A">
            <w:pPr>
              <w:spacing w:after="0" w:line="240" w:lineRule="auto"/>
            </w:pPr>
            <w:r>
              <w:t>First came the news that a flying saucer had landed in Iowa. Then came the announcement that the whole thing was a hoax. End of story. Case closed.Except that two agents of the most secret intelligence agency in the U...</w:t>
            </w:r>
          </w:p>
        </w:tc>
        <w:tc>
          <w:tcPr>
            <w:tcW w:w="700" w:type="dxa"/>
          </w:tcPr>
          <w:p w14:paraId="05CBD925">
            <w:pPr>
              <w:spacing w:after="0" w:line="240" w:lineRule="auto"/>
            </w:pPr>
            <w:r>
              <w:t>科幻</w:t>
            </w:r>
          </w:p>
        </w:tc>
      </w:tr>
      <w:tr w14:paraId="57EAF8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7CC38731">
            <w:pPr>
              <w:spacing w:after="0" w:line="240" w:lineRule="auto"/>
            </w:pPr>
            <w:r>
              <w:t>1373</w:t>
            </w:r>
          </w:p>
        </w:tc>
        <w:tc>
          <w:tcPr>
            <w:tcW w:w="1805" w:type="dxa"/>
          </w:tcPr>
          <w:p w14:paraId="0F6C2F31">
            <w:pPr>
              <w:spacing w:after="0" w:line="240" w:lineRule="auto"/>
            </w:pPr>
            <w:r>
              <w:t>The Great and Secret Show (Book of the Art #1)</w:t>
            </w:r>
          </w:p>
        </w:tc>
        <w:tc>
          <w:tcPr>
            <w:tcW w:w="1410" w:type="dxa"/>
          </w:tcPr>
          <w:p w14:paraId="676C9714">
            <w:pPr>
              <w:spacing w:after="0" w:line="240" w:lineRule="auto"/>
            </w:pPr>
            <w:r>
              <w:t>Clive Barker</w:t>
            </w:r>
          </w:p>
        </w:tc>
        <w:tc>
          <w:tcPr>
            <w:tcW w:w="760" w:type="dxa"/>
          </w:tcPr>
          <w:p w14:paraId="40F6451A">
            <w:pPr>
              <w:spacing w:after="0" w:line="240" w:lineRule="auto"/>
            </w:pPr>
            <w:r>
              <w:t>658.0</w:t>
            </w:r>
          </w:p>
        </w:tc>
        <w:tc>
          <w:tcPr>
            <w:tcW w:w="3560" w:type="dxa"/>
          </w:tcPr>
          <w:p w14:paraId="006393EF">
            <w:pPr>
              <w:spacing w:after="0" w:line="240" w:lineRule="auto"/>
            </w:pPr>
            <w:r>
              <w:t>Clive Barker's bestseller Weaveworld astonished readers with his visionary range, establishing him as a master of fabulist literature. Now, with The Great and Secret Show he rises to new heights. In this unforgettable...</w:t>
            </w:r>
          </w:p>
        </w:tc>
        <w:tc>
          <w:tcPr>
            <w:tcW w:w="700" w:type="dxa"/>
          </w:tcPr>
          <w:p w14:paraId="4353361D">
            <w:pPr>
              <w:spacing w:after="0" w:line="240" w:lineRule="auto"/>
            </w:pPr>
            <w:r>
              <w:t>恐怖</w:t>
            </w:r>
          </w:p>
        </w:tc>
      </w:tr>
      <w:tr w14:paraId="1B32A6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60212AD7">
            <w:pPr>
              <w:spacing w:after="0" w:line="240" w:lineRule="auto"/>
            </w:pPr>
            <w:r>
              <w:t>1374</w:t>
            </w:r>
          </w:p>
        </w:tc>
        <w:tc>
          <w:tcPr>
            <w:tcW w:w="1805" w:type="dxa"/>
          </w:tcPr>
          <w:p w14:paraId="4EF2EC41">
            <w:pPr>
              <w:spacing w:after="0" w:line="240" w:lineRule="auto"/>
            </w:pPr>
            <w:r>
              <w:t>Orphan X (Orphan X, #1)</w:t>
            </w:r>
          </w:p>
        </w:tc>
        <w:tc>
          <w:tcPr>
            <w:tcW w:w="1410" w:type="dxa"/>
          </w:tcPr>
          <w:p w14:paraId="472CABE5">
            <w:pPr>
              <w:spacing w:after="0" w:line="240" w:lineRule="auto"/>
            </w:pPr>
            <w:r>
              <w:t>Gregg Andrew Hurwitz</w:t>
            </w:r>
          </w:p>
        </w:tc>
        <w:tc>
          <w:tcPr>
            <w:tcW w:w="760" w:type="dxa"/>
          </w:tcPr>
          <w:p w14:paraId="020A9CDB">
            <w:pPr>
              <w:spacing w:after="0" w:line="240" w:lineRule="auto"/>
            </w:pPr>
            <w:r>
              <w:t>356.0</w:t>
            </w:r>
          </w:p>
        </w:tc>
        <w:tc>
          <w:tcPr>
            <w:tcW w:w="3560" w:type="dxa"/>
          </w:tcPr>
          <w:p w14:paraId="07841054">
            <w:pPr>
              <w:spacing w:after="0" w:line="240" w:lineRule="auto"/>
            </w:pPr>
            <w:r>
              <w:t>The Nowhere Man is a legendary figure spoken about only in whispers. It's said that when he's reached by the truly desperate and deserving, the Nowhere Man can and will do anything to protect and save them.But he's no...</w:t>
            </w:r>
          </w:p>
        </w:tc>
        <w:tc>
          <w:tcPr>
            <w:tcW w:w="700" w:type="dxa"/>
          </w:tcPr>
          <w:p w14:paraId="05A92EB6">
            <w:pPr>
              <w:spacing w:after="0" w:line="240" w:lineRule="auto"/>
            </w:pPr>
            <w:r>
              <w:t>悬疑</w:t>
            </w:r>
          </w:p>
        </w:tc>
      </w:tr>
      <w:tr w14:paraId="18DA2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03043686">
            <w:pPr>
              <w:spacing w:after="0" w:line="240" w:lineRule="auto"/>
            </w:pPr>
            <w:r>
              <w:t>1375</w:t>
            </w:r>
          </w:p>
        </w:tc>
        <w:tc>
          <w:tcPr>
            <w:tcW w:w="1805" w:type="dxa"/>
          </w:tcPr>
          <w:p w14:paraId="5DA71451">
            <w:pPr>
              <w:spacing w:after="0" w:line="240" w:lineRule="auto"/>
            </w:pPr>
            <w:r>
              <w:t>The Light Between Oceans</w:t>
            </w:r>
          </w:p>
        </w:tc>
        <w:tc>
          <w:tcPr>
            <w:tcW w:w="1410" w:type="dxa"/>
          </w:tcPr>
          <w:p w14:paraId="7704C63B">
            <w:pPr>
              <w:spacing w:after="0" w:line="240" w:lineRule="auto"/>
            </w:pPr>
            <w:r>
              <w:t>M.L. Stedman</w:t>
            </w:r>
          </w:p>
        </w:tc>
        <w:tc>
          <w:tcPr>
            <w:tcW w:w="760" w:type="dxa"/>
          </w:tcPr>
          <w:p w14:paraId="5E7B9A95">
            <w:pPr>
              <w:spacing w:after="0" w:line="240" w:lineRule="auto"/>
            </w:pPr>
            <w:r>
              <w:t>362.0</w:t>
            </w:r>
          </w:p>
        </w:tc>
        <w:tc>
          <w:tcPr>
            <w:tcW w:w="3560" w:type="dxa"/>
          </w:tcPr>
          <w:p w14:paraId="54387C51">
            <w:pPr>
              <w:spacing w:after="0" w:line="240" w:lineRule="auto"/>
            </w:pPr>
            <w:r>
              <w:t>Librarian's note: An alternate cover edition can be found hereAustralia, 1926. After four harrowing years fighting on the Western Front, Tom Sherbourne returns home to take a job as the lighthouse keeper on Janus Rock...</w:t>
            </w:r>
          </w:p>
        </w:tc>
        <w:tc>
          <w:tcPr>
            <w:tcW w:w="700" w:type="dxa"/>
          </w:tcPr>
          <w:p w14:paraId="57EE4B29">
            <w:pPr>
              <w:spacing w:after="0" w:line="240" w:lineRule="auto"/>
            </w:pPr>
            <w:r>
              <w:t>文学</w:t>
            </w:r>
          </w:p>
        </w:tc>
      </w:tr>
      <w:tr w14:paraId="765814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3EEA0BE9">
            <w:pPr>
              <w:spacing w:after="0" w:line="240" w:lineRule="auto"/>
            </w:pPr>
            <w:r>
              <w:t>1376</w:t>
            </w:r>
          </w:p>
        </w:tc>
        <w:tc>
          <w:tcPr>
            <w:tcW w:w="1805" w:type="dxa"/>
          </w:tcPr>
          <w:p w14:paraId="3E8870D7">
            <w:pPr>
              <w:spacing w:after="0" w:line="240" w:lineRule="auto"/>
            </w:pPr>
            <w:r>
              <w:t>The Arctic Incident (Artemis Fowl, #2)</w:t>
            </w:r>
          </w:p>
        </w:tc>
        <w:tc>
          <w:tcPr>
            <w:tcW w:w="1410" w:type="dxa"/>
          </w:tcPr>
          <w:p w14:paraId="7B0B8385">
            <w:pPr>
              <w:spacing w:after="0" w:line="240" w:lineRule="auto"/>
            </w:pPr>
            <w:r>
              <w:t>Eoin Colfer</w:t>
            </w:r>
          </w:p>
        </w:tc>
        <w:tc>
          <w:tcPr>
            <w:tcW w:w="760" w:type="dxa"/>
          </w:tcPr>
          <w:p w14:paraId="672D5EDD">
            <w:pPr>
              <w:spacing w:after="0" w:line="240" w:lineRule="auto"/>
            </w:pPr>
            <w:r>
              <w:t>398.0</w:t>
            </w:r>
          </w:p>
        </w:tc>
        <w:tc>
          <w:tcPr>
            <w:tcW w:w="3560" w:type="dxa"/>
          </w:tcPr>
          <w:p w14:paraId="1E720D49">
            <w:pPr>
              <w:spacing w:after="0" w:line="240" w:lineRule="auto"/>
            </w:pPr>
            <w:r>
              <w:t>Artemis Fowl wants to find his father, held hostage in Russia; Holly Short wants to find who’s supplying the goblins with human technology; Foaly wants to find out who’s disabled all the LEP Technology and pointed the...</w:t>
            </w:r>
          </w:p>
        </w:tc>
        <w:tc>
          <w:tcPr>
            <w:tcW w:w="700" w:type="dxa"/>
          </w:tcPr>
          <w:p w14:paraId="1A598C89">
            <w:pPr>
              <w:spacing w:after="0" w:line="240" w:lineRule="auto"/>
            </w:pPr>
            <w:r>
              <w:t>奇幻</w:t>
            </w:r>
          </w:p>
        </w:tc>
      </w:tr>
      <w:tr w14:paraId="38568D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315B45A7">
            <w:pPr>
              <w:spacing w:after="0" w:line="240" w:lineRule="auto"/>
            </w:pPr>
            <w:r>
              <w:t>1377</w:t>
            </w:r>
          </w:p>
        </w:tc>
        <w:tc>
          <w:tcPr>
            <w:tcW w:w="1805" w:type="dxa"/>
          </w:tcPr>
          <w:p w14:paraId="1D8FBC6E">
            <w:pPr>
              <w:spacing w:after="0" w:line="240" w:lineRule="auto"/>
            </w:pPr>
            <w:r>
              <w:t>Bring Up the Bodies (Thomas Cromwell, #2)</w:t>
            </w:r>
          </w:p>
        </w:tc>
        <w:tc>
          <w:tcPr>
            <w:tcW w:w="1410" w:type="dxa"/>
          </w:tcPr>
          <w:p w14:paraId="17DE2F45">
            <w:pPr>
              <w:spacing w:after="0" w:line="240" w:lineRule="auto"/>
            </w:pPr>
            <w:r>
              <w:t>Hilary Mantel</w:t>
            </w:r>
          </w:p>
        </w:tc>
        <w:tc>
          <w:tcPr>
            <w:tcW w:w="760" w:type="dxa"/>
          </w:tcPr>
          <w:p w14:paraId="1C04069A">
            <w:pPr>
              <w:spacing w:after="0" w:line="240" w:lineRule="auto"/>
            </w:pPr>
            <w:r>
              <w:t>412.0</w:t>
            </w:r>
          </w:p>
        </w:tc>
        <w:tc>
          <w:tcPr>
            <w:tcW w:w="3560" w:type="dxa"/>
          </w:tcPr>
          <w:p w14:paraId="76077638">
            <w:pPr>
              <w:spacing w:after="0" w:line="240" w:lineRule="auto"/>
            </w:pPr>
            <w:r>
              <w:t>Alternate Cover Edition ISBN 0805090037 (ISBN13: 9780805090031)The sequel to Hilary Mantel's international bestseller and Man Booker Prize winner Wolf Hall explores one of the most mystifying and frightening episodes...</w:t>
            </w:r>
          </w:p>
        </w:tc>
        <w:tc>
          <w:tcPr>
            <w:tcW w:w="700" w:type="dxa"/>
          </w:tcPr>
          <w:p w14:paraId="25593BB9">
            <w:pPr>
              <w:spacing w:after="0" w:line="240" w:lineRule="auto"/>
            </w:pPr>
            <w:r>
              <w:t>历史</w:t>
            </w:r>
          </w:p>
        </w:tc>
      </w:tr>
      <w:tr w14:paraId="0E1D11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6C6C75B6">
            <w:pPr>
              <w:spacing w:after="0" w:line="240" w:lineRule="auto"/>
            </w:pPr>
            <w:r>
              <w:t>1378</w:t>
            </w:r>
          </w:p>
        </w:tc>
        <w:tc>
          <w:tcPr>
            <w:tcW w:w="1805" w:type="dxa"/>
          </w:tcPr>
          <w:p w14:paraId="3EA3E99E">
            <w:pPr>
              <w:spacing w:after="0" w:line="240" w:lineRule="auto"/>
            </w:pPr>
            <w:r>
              <w:t>The Reckoning (Darkest Powers, #3)</w:t>
            </w:r>
          </w:p>
        </w:tc>
        <w:tc>
          <w:tcPr>
            <w:tcW w:w="1410" w:type="dxa"/>
          </w:tcPr>
          <w:p w14:paraId="402937F5">
            <w:pPr>
              <w:spacing w:after="0" w:line="240" w:lineRule="auto"/>
            </w:pPr>
            <w:r>
              <w:t>Kelley Armstrong</w:t>
            </w:r>
          </w:p>
        </w:tc>
        <w:tc>
          <w:tcPr>
            <w:tcW w:w="760" w:type="dxa"/>
          </w:tcPr>
          <w:p w14:paraId="765D9509">
            <w:pPr>
              <w:spacing w:after="0" w:line="240" w:lineRule="auto"/>
            </w:pPr>
            <w:r>
              <w:t>391.0</w:t>
            </w:r>
          </w:p>
        </w:tc>
        <w:tc>
          <w:tcPr>
            <w:tcW w:w="3560" w:type="dxa"/>
          </w:tcPr>
          <w:p w14:paraId="09525FA5">
            <w:pPr>
              <w:spacing w:after="0" w:line="240" w:lineRule="auto"/>
            </w:pPr>
            <w:r>
              <w:t>Chloe Saunders is fifteen and would love to be normal. Unfortunately, Chloe happens to be a genetically engineered necromancer who can raise the dead without even trying. She and her equally gifted (or should that be...</w:t>
            </w:r>
          </w:p>
        </w:tc>
        <w:tc>
          <w:tcPr>
            <w:tcW w:w="700" w:type="dxa"/>
          </w:tcPr>
          <w:p w14:paraId="146BA047">
            <w:pPr>
              <w:spacing w:after="0" w:line="240" w:lineRule="auto"/>
            </w:pPr>
            <w:r>
              <w:t>青春</w:t>
            </w:r>
          </w:p>
        </w:tc>
      </w:tr>
      <w:tr w14:paraId="6EB352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197A6402">
            <w:pPr>
              <w:spacing w:after="0" w:line="240" w:lineRule="auto"/>
            </w:pPr>
            <w:r>
              <w:t>1379</w:t>
            </w:r>
          </w:p>
        </w:tc>
        <w:tc>
          <w:tcPr>
            <w:tcW w:w="1805" w:type="dxa"/>
          </w:tcPr>
          <w:p w14:paraId="5A3CA838">
            <w:pPr>
              <w:spacing w:after="0" w:line="240" w:lineRule="auto"/>
            </w:pPr>
            <w:r>
              <w:t>Dark Witch (The Cousins O'Dwyer Trilogy, #1)</w:t>
            </w:r>
          </w:p>
        </w:tc>
        <w:tc>
          <w:tcPr>
            <w:tcW w:w="1410" w:type="dxa"/>
          </w:tcPr>
          <w:p w14:paraId="7EA88ED6">
            <w:pPr>
              <w:spacing w:after="0" w:line="240" w:lineRule="auto"/>
            </w:pPr>
            <w:r>
              <w:t>Nora Roberts</w:t>
            </w:r>
          </w:p>
        </w:tc>
        <w:tc>
          <w:tcPr>
            <w:tcW w:w="760" w:type="dxa"/>
          </w:tcPr>
          <w:p w14:paraId="6AE88F37">
            <w:pPr>
              <w:spacing w:after="0" w:line="240" w:lineRule="auto"/>
            </w:pPr>
            <w:r>
              <w:t>342.0</w:t>
            </w:r>
          </w:p>
        </w:tc>
        <w:tc>
          <w:tcPr>
            <w:tcW w:w="3560" w:type="dxa"/>
          </w:tcPr>
          <w:p w14:paraId="699A76F0">
            <w:pPr>
              <w:spacing w:after="0" w:line="240" w:lineRule="auto"/>
            </w:pPr>
            <w:r>
              <w:t>With indifferent parents, Iona Sheehan grew up craving devotion and acceptance. From her maternal grandmother, she learned where to find both: a land of lush forests, dazzling lakes, and centuries-old legends.Ireland....</w:t>
            </w:r>
          </w:p>
        </w:tc>
        <w:tc>
          <w:tcPr>
            <w:tcW w:w="700" w:type="dxa"/>
          </w:tcPr>
          <w:p w14:paraId="53261639">
            <w:pPr>
              <w:spacing w:after="0" w:line="240" w:lineRule="auto"/>
            </w:pPr>
            <w:r>
              <w:t>言情</w:t>
            </w:r>
          </w:p>
        </w:tc>
      </w:tr>
      <w:tr w14:paraId="6D800D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19F09EC8">
            <w:pPr>
              <w:spacing w:after="0" w:line="240" w:lineRule="auto"/>
            </w:pPr>
            <w:r>
              <w:t>1380</w:t>
            </w:r>
          </w:p>
        </w:tc>
        <w:tc>
          <w:tcPr>
            <w:tcW w:w="1805" w:type="dxa"/>
          </w:tcPr>
          <w:p w14:paraId="7EC0953C">
            <w:pPr>
              <w:spacing w:after="0" w:line="240" w:lineRule="auto"/>
            </w:pPr>
            <w:r>
              <w:t>The Coffin Dancer (Lincoln Rhyme, #2)</w:t>
            </w:r>
          </w:p>
        </w:tc>
        <w:tc>
          <w:tcPr>
            <w:tcW w:w="1410" w:type="dxa"/>
          </w:tcPr>
          <w:p w14:paraId="4C85AF2D">
            <w:pPr>
              <w:spacing w:after="0" w:line="240" w:lineRule="auto"/>
            </w:pPr>
            <w:r>
              <w:t>Jeffery Deaver</w:t>
            </w:r>
          </w:p>
        </w:tc>
        <w:tc>
          <w:tcPr>
            <w:tcW w:w="760" w:type="dxa"/>
          </w:tcPr>
          <w:p w14:paraId="580E0296">
            <w:pPr>
              <w:spacing w:after="0" w:line="240" w:lineRule="auto"/>
            </w:pPr>
            <w:r>
              <w:t>532.0</w:t>
            </w:r>
          </w:p>
        </w:tc>
        <w:tc>
          <w:tcPr>
            <w:tcW w:w="3560" w:type="dxa"/>
          </w:tcPr>
          <w:p w14:paraId="7542749A">
            <w:pPr>
              <w:spacing w:after="0" w:line="240" w:lineRule="auto"/>
            </w:pPr>
            <w:r>
              <w:t>SOON TO BE A MAJOR TELEVISION EVENT FROM NBC, STARRING RUSSELL HORNSBY, ARIELLE KEBBEL, AND MICHAEL IMPERIOLI. “Lincoln Rhyme is more relentless than ever” (People) and Jeffery Deaver delivers “supercharged tension” (...</w:t>
            </w:r>
          </w:p>
        </w:tc>
        <w:tc>
          <w:tcPr>
            <w:tcW w:w="700" w:type="dxa"/>
          </w:tcPr>
          <w:p w14:paraId="07EE888F">
            <w:pPr>
              <w:spacing w:after="0" w:line="240" w:lineRule="auto"/>
            </w:pPr>
            <w:r>
              <w:t>推理</w:t>
            </w:r>
          </w:p>
        </w:tc>
      </w:tr>
      <w:tr w14:paraId="448513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129C8B25">
            <w:pPr>
              <w:spacing w:after="0" w:line="240" w:lineRule="auto"/>
            </w:pPr>
            <w:r>
              <w:t>1381</w:t>
            </w:r>
          </w:p>
        </w:tc>
        <w:tc>
          <w:tcPr>
            <w:tcW w:w="1805" w:type="dxa"/>
          </w:tcPr>
          <w:p w14:paraId="4AD0F2EE">
            <w:pPr>
              <w:spacing w:after="0" w:line="240" w:lineRule="auto"/>
            </w:pPr>
            <w:r>
              <w:t>Persepolis 2: The Story of a Return (Persepolis, #2)</w:t>
            </w:r>
          </w:p>
        </w:tc>
        <w:tc>
          <w:tcPr>
            <w:tcW w:w="1410" w:type="dxa"/>
          </w:tcPr>
          <w:p w14:paraId="6B186510">
            <w:pPr>
              <w:spacing w:after="0" w:line="240" w:lineRule="auto"/>
            </w:pPr>
            <w:r>
              <w:t>Marjane Satrapi / Anjali Singh</w:t>
            </w:r>
          </w:p>
        </w:tc>
        <w:tc>
          <w:tcPr>
            <w:tcW w:w="760" w:type="dxa"/>
          </w:tcPr>
          <w:p w14:paraId="52DFF740">
            <w:pPr>
              <w:spacing w:after="0" w:line="240" w:lineRule="auto"/>
            </w:pPr>
            <w:r>
              <w:t>187.0</w:t>
            </w:r>
          </w:p>
        </w:tc>
        <w:tc>
          <w:tcPr>
            <w:tcW w:w="3560" w:type="dxa"/>
          </w:tcPr>
          <w:p w14:paraId="1B4AE4FA">
            <w:pPr>
              <w:spacing w:after="0" w:line="240" w:lineRule="auto"/>
            </w:pPr>
            <w:r>
              <w:t>In Persepolis, heralded by the Los Angeles Times as "one of the freshest and most original memoirs of our day," Marjane Satrapi dazzled us with her heartrending memoir-in-comic-strips about growing up in Iran during t...</w:t>
            </w:r>
          </w:p>
        </w:tc>
        <w:tc>
          <w:tcPr>
            <w:tcW w:w="700" w:type="dxa"/>
          </w:tcPr>
          <w:p w14:paraId="50195EB4">
            <w:pPr>
              <w:spacing w:after="0" w:line="240" w:lineRule="auto"/>
            </w:pPr>
            <w:r>
              <w:t>传记</w:t>
            </w:r>
          </w:p>
        </w:tc>
      </w:tr>
      <w:tr w14:paraId="57F5A0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3A489769">
            <w:pPr>
              <w:spacing w:after="0" w:line="240" w:lineRule="auto"/>
            </w:pPr>
            <w:r>
              <w:t>1382</w:t>
            </w:r>
          </w:p>
        </w:tc>
        <w:tc>
          <w:tcPr>
            <w:tcW w:w="1805" w:type="dxa"/>
          </w:tcPr>
          <w:p w14:paraId="20F3D2EA">
            <w:pPr>
              <w:spacing w:after="0" w:line="240" w:lineRule="auto"/>
            </w:pPr>
            <w:r>
              <w:t>Green Mars (Mars Trilogy, #2)</w:t>
            </w:r>
          </w:p>
        </w:tc>
        <w:tc>
          <w:tcPr>
            <w:tcW w:w="1410" w:type="dxa"/>
          </w:tcPr>
          <w:p w14:paraId="2095A0C1">
            <w:pPr>
              <w:spacing w:after="0" w:line="240" w:lineRule="auto"/>
            </w:pPr>
            <w:r>
              <w:t>Kim Stanley Robinson</w:t>
            </w:r>
          </w:p>
        </w:tc>
        <w:tc>
          <w:tcPr>
            <w:tcW w:w="760" w:type="dxa"/>
          </w:tcPr>
          <w:p w14:paraId="40EB3454">
            <w:pPr>
              <w:spacing w:after="0" w:line="240" w:lineRule="auto"/>
            </w:pPr>
            <w:r>
              <w:t>624.0</w:t>
            </w:r>
          </w:p>
        </w:tc>
        <w:tc>
          <w:tcPr>
            <w:tcW w:w="3560" w:type="dxa"/>
          </w:tcPr>
          <w:p w14:paraId="55C6FC27">
            <w:pPr>
              <w:spacing w:after="0" w:line="240" w:lineRule="auto"/>
            </w:pPr>
            <w:r>
              <w:t>In the Nebula Award winning Red Mars, Kim Stanley Robinson began his critically acclaimed epic saga of the colonization of Mars, Now the Hugo Award winning Green Mars continues the thrilling and timeless tale of human...</w:t>
            </w:r>
          </w:p>
        </w:tc>
        <w:tc>
          <w:tcPr>
            <w:tcW w:w="700" w:type="dxa"/>
          </w:tcPr>
          <w:p w14:paraId="65F41D9A">
            <w:pPr>
              <w:spacing w:after="0" w:line="240" w:lineRule="auto"/>
            </w:pPr>
            <w:r>
              <w:t>科幻</w:t>
            </w:r>
          </w:p>
        </w:tc>
      </w:tr>
      <w:tr w14:paraId="0B91AC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54C52087">
            <w:pPr>
              <w:spacing w:after="0" w:line="240" w:lineRule="auto"/>
            </w:pPr>
            <w:r>
              <w:t>1383</w:t>
            </w:r>
          </w:p>
        </w:tc>
        <w:tc>
          <w:tcPr>
            <w:tcW w:w="1805" w:type="dxa"/>
          </w:tcPr>
          <w:p w14:paraId="572ED785">
            <w:pPr>
              <w:spacing w:after="0" w:line="240" w:lineRule="auto"/>
            </w:pPr>
            <w:r>
              <w:t>The Bad Place</w:t>
            </w:r>
          </w:p>
        </w:tc>
        <w:tc>
          <w:tcPr>
            <w:tcW w:w="1410" w:type="dxa"/>
          </w:tcPr>
          <w:p w14:paraId="075500C8">
            <w:pPr>
              <w:spacing w:after="0" w:line="240" w:lineRule="auto"/>
            </w:pPr>
            <w:r>
              <w:t>Dean Koontz</w:t>
            </w:r>
          </w:p>
        </w:tc>
        <w:tc>
          <w:tcPr>
            <w:tcW w:w="760" w:type="dxa"/>
          </w:tcPr>
          <w:p w14:paraId="15E25E6D">
            <w:pPr>
              <w:spacing w:after="0" w:line="240" w:lineRule="auto"/>
            </w:pPr>
            <w:r>
              <w:t>417.0</w:t>
            </w:r>
          </w:p>
        </w:tc>
        <w:tc>
          <w:tcPr>
            <w:tcW w:w="3560" w:type="dxa"/>
          </w:tcPr>
          <w:p w14:paraId="34DED02D">
            <w:pPr>
              <w:spacing w:after="0" w:line="240" w:lineRule="auto"/>
            </w:pPr>
            <w:r>
              <w:t>Frank Pollard is afraid to fall asleep. Every morning when he awakes, he discovers something strange--like blood on his hands--a bizarre mystery that tortures his soul. Two investigators have been hired to follow the...</w:t>
            </w:r>
          </w:p>
        </w:tc>
        <w:tc>
          <w:tcPr>
            <w:tcW w:w="700" w:type="dxa"/>
          </w:tcPr>
          <w:p w14:paraId="73EACD8E">
            <w:pPr>
              <w:spacing w:after="0" w:line="240" w:lineRule="auto"/>
            </w:pPr>
            <w:r>
              <w:t>恐怖</w:t>
            </w:r>
          </w:p>
        </w:tc>
      </w:tr>
      <w:tr w14:paraId="1C48BC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1810D6C0">
            <w:pPr>
              <w:spacing w:after="0" w:line="240" w:lineRule="auto"/>
            </w:pPr>
            <w:r>
              <w:t>1384</w:t>
            </w:r>
          </w:p>
        </w:tc>
        <w:tc>
          <w:tcPr>
            <w:tcW w:w="1805" w:type="dxa"/>
          </w:tcPr>
          <w:p w14:paraId="1004C22C">
            <w:pPr>
              <w:spacing w:after="0" w:line="240" w:lineRule="auto"/>
            </w:pPr>
            <w:r>
              <w:t>The Matlock Paper</w:t>
            </w:r>
          </w:p>
        </w:tc>
        <w:tc>
          <w:tcPr>
            <w:tcW w:w="1410" w:type="dxa"/>
          </w:tcPr>
          <w:p w14:paraId="7E8AF3D6">
            <w:pPr>
              <w:spacing w:after="0" w:line="240" w:lineRule="auto"/>
            </w:pPr>
            <w:r>
              <w:t>Robert Ludlum</w:t>
            </w:r>
          </w:p>
        </w:tc>
        <w:tc>
          <w:tcPr>
            <w:tcW w:w="760" w:type="dxa"/>
          </w:tcPr>
          <w:p w14:paraId="3260240C">
            <w:pPr>
              <w:spacing w:after="0" w:line="240" w:lineRule="auto"/>
            </w:pPr>
            <w:r>
              <w:t>352.0</w:t>
            </w:r>
          </w:p>
        </w:tc>
        <w:tc>
          <w:tcPr>
            <w:tcW w:w="3560" w:type="dxa"/>
          </w:tcPr>
          <w:p w14:paraId="54EBE06B">
            <w:pPr>
              <w:spacing w:after="0" w:line="240" w:lineRule="auto"/>
            </w:pPr>
            <w:r>
              <w:t>James Barbour Matlock is a Vietnam veteran and college professor - but now the US government have an assignment for him. They want him to investigate what seems to be a large-scale dope and prostitution business; and...</w:t>
            </w:r>
          </w:p>
        </w:tc>
        <w:tc>
          <w:tcPr>
            <w:tcW w:w="700" w:type="dxa"/>
          </w:tcPr>
          <w:p w14:paraId="0277CC4B">
            <w:pPr>
              <w:spacing w:after="0" w:line="240" w:lineRule="auto"/>
            </w:pPr>
            <w:r>
              <w:t>悬疑</w:t>
            </w:r>
          </w:p>
        </w:tc>
      </w:tr>
      <w:tr w14:paraId="5D47EE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222BA967">
            <w:pPr>
              <w:spacing w:after="0" w:line="240" w:lineRule="auto"/>
            </w:pPr>
            <w:r>
              <w:t>1385</w:t>
            </w:r>
          </w:p>
        </w:tc>
        <w:tc>
          <w:tcPr>
            <w:tcW w:w="1805" w:type="dxa"/>
          </w:tcPr>
          <w:p w14:paraId="6942D1D7">
            <w:pPr>
              <w:spacing w:after="0" w:line="240" w:lineRule="auto"/>
            </w:pPr>
            <w:r>
              <w:t>Who Moved My Cheese?</w:t>
            </w:r>
          </w:p>
        </w:tc>
        <w:tc>
          <w:tcPr>
            <w:tcW w:w="1410" w:type="dxa"/>
          </w:tcPr>
          <w:p w14:paraId="2B95EEC2">
            <w:pPr>
              <w:spacing w:after="0" w:line="240" w:lineRule="auto"/>
            </w:pPr>
            <w:r>
              <w:t>Spencer Johnson / Kenneth H. Blanchard</w:t>
            </w:r>
          </w:p>
        </w:tc>
        <w:tc>
          <w:tcPr>
            <w:tcW w:w="760" w:type="dxa"/>
          </w:tcPr>
          <w:p w14:paraId="4DC4D5DA">
            <w:pPr>
              <w:spacing w:after="0" w:line="240" w:lineRule="auto"/>
            </w:pPr>
            <w:r>
              <w:t>96.0</w:t>
            </w:r>
          </w:p>
        </w:tc>
        <w:tc>
          <w:tcPr>
            <w:tcW w:w="3560" w:type="dxa"/>
          </w:tcPr>
          <w:p w14:paraId="06103FBD">
            <w:pPr>
              <w:spacing w:after="0" w:line="240" w:lineRule="auto"/>
            </w:pPr>
            <w:r>
              <w:t>It is the amusing and enlightening story of four characters who live in a maze and look for cheese to nourish them and make them happy. Cheese is a metaphor for what you want to have in life, for example a good job, a...</w:t>
            </w:r>
          </w:p>
        </w:tc>
        <w:tc>
          <w:tcPr>
            <w:tcW w:w="700" w:type="dxa"/>
          </w:tcPr>
          <w:p w14:paraId="6C9742D0">
            <w:pPr>
              <w:spacing w:after="0" w:line="240" w:lineRule="auto"/>
            </w:pPr>
            <w:r>
              <w:t>文学</w:t>
            </w:r>
          </w:p>
        </w:tc>
      </w:tr>
      <w:tr w14:paraId="25E2F9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3A6792FA">
            <w:pPr>
              <w:spacing w:after="0" w:line="240" w:lineRule="auto"/>
            </w:pPr>
            <w:r>
              <w:t>1386</w:t>
            </w:r>
          </w:p>
        </w:tc>
        <w:tc>
          <w:tcPr>
            <w:tcW w:w="1805" w:type="dxa"/>
          </w:tcPr>
          <w:p w14:paraId="6C26D819">
            <w:pPr>
              <w:spacing w:after="0" w:line="240" w:lineRule="auto"/>
            </w:pPr>
            <w:r>
              <w:t>The Life-Changing Magic of Tidying Up: The Japanese Art of Decluttering and Organizing</w:t>
            </w:r>
          </w:p>
        </w:tc>
        <w:tc>
          <w:tcPr>
            <w:tcW w:w="1410" w:type="dxa"/>
          </w:tcPr>
          <w:p w14:paraId="61896D1A">
            <w:pPr>
              <w:spacing w:after="0" w:line="240" w:lineRule="auto"/>
            </w:pPr>
            <w:r>
              <w:t>Marie Kondō / Cathy Hirano</w:t>
            </w:r>
          </w:p>
        </w:tc>
        <w:tc>
          <w:tcPr>
            <w:tcW w:w="760" w:type="dxa"/>
          </w:tcPr>
          <w:p w14:paraId="30C65C93">
            <w:pPr>
              <w:spacing w:after="0" w:line="240" w:lineRule="auto"/>
            </w:pPr>
            <w:r>
              <w:t>213.0</w:t>
            </w:r>
          </w:p>
        </w:tc>
        <w:tc>
          <w:tcPr>
            <w:tcW w:w="3560" w:type="dxa"/>
          </w:tcPr>
          <w:p w14:paraId="3386245B">
            <w:pPr>
              <w:spacing w:after="0" w:line="240" w:lineRule="auto"/>
            </w:pPr>
            <w:r>
              <w:t>Despite constant efforts to declutter your home, do papers still accumulate like snowdrifts and clothes pile up like a tangled mess of noodles?Japanese cleaning consultant Marie Kondo takes tidying to a whole new leve...</w:t>
            </w:r>
          </w:p>
        </w:tc>
        <w:tc>
          <w:tcPr>
            <w:tcW w:w="700" w:type="dxa"/>
          </w:tcPr>
          <w:p w14:paraId="0CF2CCCD">
            <w:pPr>
              <w:spacing w:after="0" w:line="240" w:lineRule="auto"/>
            </w:pPr>
            <w:r>
              <w:t>奇幻</w:t>
            </w:r>
          </w:p>
        </w:tc>
      </w:tr>
      <w:tr w14:paraId="7E25F9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096D4688">
            <w:pPr>
              <w:spacing w:after="0" w:line="240" w:lineRule="auto"/>
            </w:pPr>
            <w:r>
              <w:t>1387</w:t>
            </w:r>
          </w:p>
        </w:tc>
        <w:tc>
          <w:tcPr>
            <w:tcW w:w="1805" w:type="dxa"/>
          </w:tcPr>
          <w:p w14:paraId="34FB17A5">
            <w:pPr>
              <w:spacing w:after="0" w:line="240" w:lineRule="auto"/>
            </w:pPr>
            <w:r>
              <w:t>Sarah, Plain and Tall (Sarah, Plain and Tall, #1)</w:t>
            </w:r>
          </w:p>
        </w:tc>
        <w:tc>
          <w:tcPr>
            <w:tcW w:w="1410" w:type="dxa"/>
          </w:tcPr>
          <w:p w14:paraId="2FEF317F">
            <w:pPr>
              <w:spacing w:after="0" w:line="240" w:lineRule="auto"/>
            </w:pPr>
            <w:r>
              <w:t>Patricia MacLachlan</w:t>
            </w:r>
          </w:p>
        </w:tc>
        <w:tc>
          <w:tcPr>
            <w:tcW w:w="760" w:type="dxa"/>
          </w:tcPr>
          <w:p w14:paraId="2F405E81">
            <w:pPr>
              <w:spacing w:after="0" w:line="240" w:lineRule="auto"/>
            </w:pPr>
            <w:r>
              <w:t>64.0</w:t>
            </w:r>
          </w:p>
        </w:tc>
        <w:tc>
          <w:tcPr>
            <w:tcW w:w="3560" w:type="dxa"/>
          </w:tcPr>
          <w:p w14:paraId="0D61B65F">
            <w:pPr>
              <w:spacing w:after="0" w:line="240" w:lineRule="auto"/>
            </w:pPr>
            <w:r>
              <w:t>This beloved Newbery Medal–winning book is the first of five books in Patricia MacLachlan's chapter book series about the Witting family.Set in the late nineteenth century and told from young Anna's point of view, Sar...</w:t>
            </w:r>
          </w:p>
        </w:tc>
        <w:tc>
          <w:tcPr>
            <w:tcW w:w="700" w:type="dxa"/>
          </w:tcPr>
          <w:p w14:paraId="5AB1AE94">
            <w:pPr>
              <w:spacing w:after="0" w:line="240" w:lineRule="auto"/>
            </w:pPr>
            <w:r>
              <w:t>历史</w:t>
            </w:r>
          </w:p>
        </w:tc>
      </w:tr>
      <w:tr w14:paraId="75C35A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488ADA15">
            <w:pPr>
              <w:spacing w:after="0" w:line="240" w:lineRule="auto"/>
            </w:pPr>
            <w:r>
              <w:t>1388</w:t>
            </w:r>
          </w:p>
        </w:tc>
        <w:tc>
          <w:tcPr>
            <w:tcW w:w="1805" w:type="dxa"/>
          </w:tcPr>
          <w:p w14:paraId="3F0AF3A2">
            <w:pPr>
              <w:spacing w:after="0" w:line="240" w:lineRule="auto"/>
            </w:pPr>
            <w:r>
              <w:t>Unearthly (Unearthly, #1)</w:t>
            </w:r>
          </w:p>
        </w:tc>
        <w:tc>
          <w:tcPr>
            <w:tcW w:w="1410" w:type="dxa"/>
          </w:tcPr>
          <w:p w14:paraId="72183E2C">
            <w:pPr>
              <w:spacing w:after="0" w:line="240" w:lineRule="auto"/>
            </w:pPr>
            <w:r>
              <w:t>Cynthia Hand</w:t>
            </w:r>
          </w:p>
        </w:tc>
        <w:tc>
          <w:tcPr>
            <w:tcW w:w="760" w:type="dxa"/>
          </w:tcPr>
          <w:p w14:paraId="07E44CB6">
            <w:pPr>
              <w:spacing w:after="0" w:line="240" w:lineRule="auto"/>
            </w:pPr>
            <w:r>
              <w:t>435.0</w:t>
            </w:r>
          </w:p>
        </w:tc>
        <w:tc>
          <w:tcPr>
            <w:tcW w:w="3560" w:type="dxa"/>
          </w:tcPr>
          <w:p w14:paraId="054A1DFC">
            <w:pPr>
              <w:spacing w:after="0" w:line="240" w:lineRule="auto"/>
            </w:pPr>
            <w:r>
              <w:t>In the beginning, there's a boy standing in the trees...Clara Gardner has recently learned that she's part angel. Having angel blood run through her veins not only makes her smarter, stronger, and faster than humans (...</w:t>
            </w:r>
          </w:p>
        </w:tc>
        <w:tc>
          <w:tcPr>
            <w:tcW w:w="700" w:type="dxa"/>
          </w:tcPr>
          <w:p w14:paraId="0BA1F22C">
            <w:pPr>
              <w:spacing w:after="0" w:line="240" w:lineRule="auto"/>
            </w:pPr>
            <w:r>
              <w:t>青春</w:t>
            </w:r>
          </w:p>
        </w:tc>
      </w:tr>
      <w:tr w14:paraId="290B81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547744FD">
            <w:pPr>
              <w:spacing w:after="0" w:line="240" w:lineRule="auto"/>
            </w:pPr>
            <w:r>
              <w:t>1389</w:t>
            </w:r>
          </w:p>
        </w:tc>
        <w:tc>
          <w:tcPr>
            <w:tcW w:w="1805" w:type="dxa"/>
          </w:tcPr>
          <w:p w14:paraId="36BE0498">
            <w:pPr>
              <w:spacing w:after="0" w:line="240" w:lineRule="auto"/>
            </w:pPr>
            <w:r>
              <w:t>Ten Tiny Breaths (Ten Tiny Breaths, #1)</w:t>
            </w:r>
          </w:p>
        </w:tc>
        <w:tc>
          <w:tcPr>
            <w:tcW w:w="1410" w:type="dxa"/>
          </w:tcPr>
          <w:p w14:paraId="2C66D032">
            <w:pPr>
              <w:spacing w:after="0" w:line="240" w:lineRule="auto"/>
            </w:pPr>
            <w:r>
              <w:t>K.A. Tucker</w:t>
            </w:r>
          </w:p>
        </w:tc>
        <w:tc>
          <w:tcPr>
            <w:tcW w:w="760" w:type="dxa"/>
          </w:tcPr>
          <w:p w14:paraId="67AB57A9">
            <w:pPr>
              <w:spacing w:after="0" w:line="240" w:lineRule="auto"/>
            </w:pPr>
            <w:r>
              <w:t>262.0</w:t>
            </w:r>
          </w:p>
        </w:tc>
        <w:tc>
          <w:tcPr>
            <w:tcW w:w="3560" w:type="dxa"/>
          </w:tcPr>
          <w:p w14:paraId="04A2D318">
            <w:pPr>
              <w:spacing w:after="0" w:line="240" w:lineRule="auto"/>
            </w:pPr>
            <w:r>
              <w:t>Kacey Cleary’s whole life imploded four years ago in a drunk-driving accident. Now she’s working hard to bury the pieces left behind—all but one. Her little sister, Livie. Kacey can swallow the constant disapproval fr...</w:t>
            </w:r>
          </w:p>
        </w:tc>
        <w:tc>
          <w:tcPr>
            <w:tcW w:w="700" w:type="dxa"/>
          </w:tcPr>
          <w:p w14:paraId="57A9540A">
            <w:pPr>
              <w:spacing w:after="0" w:line="240" w:lineRule="auto"/>
            </w:pPr>
            <w:r>
              <w:t>言情</w:t>
            </w:r>
          </w:p>
        </w:tc>
      </w:tr>
      <w:tr w14:paraId="0E4FD3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3B85C47F">
            <w:pPr>
              <w:spacing w:after="0" w:line="240" w:lineRule="auto"/>
            </w:pPr>
            <w:r>
              <w:t>1390</w:t>
            </w:r>
          </w:p>
        </w:tc>
        <w:tc>
          <w:tcPr>
            <w:tcW w:w="1805" w:type="dxa"/>
          </w:tcPr>
          <w:p w14:paraId="093D3F2F">
            <w:pPr>
              <w:spacing w:after="0" w:line="240" w:lineRule="auto"/>
            </w:pPr>
            <w:r>
              <w:t>The Emperor's Code (The 39 Clues, #8)</w:t>
            </w:r>
          </w:p>
        </w:tc>
        <w:tc>
          <w:tcPr>
            <w:tcW w:w="1410" w:type="dxa"/>
          </w:tcPr>
          <w:p w14:paraId="21012F5F">
            <w:pPr>
              <w:spacing w:after="0" w:line="240" w:lineRule="auto"/>
            </w:pPr>
            <w:r>
              <w:t>Gordon Korman</w:t>
            </w:r>
          </w:p>
        </w:tc>
        <w:tc>
          <w:tcPr>
            <w:tcW w:w="760" w:type="dxa"/>
          </w:tcPr>
          <w:p w14:paraId="2BB2E925">
            <w:pPr>
              <w:spacing w:after="0" w:line="240" w:lineRule="auto"/>
            </w:pPr>
            <w:r>
              <w:t>190.0</w:t>
            </w:r>
          </w:p>
        </w:tc>
        <w:tc>
          <w:tcPr>
            <w:tcW w:w="3560" w:type="dxa"/>
          </w:tcPr>
          <w:p w14:paraId="32FF39D9">
            <w:pPr>
              <w:spacing w:after="0" w:line="240" w:lineRule="auto"/>
            </w:pPr>
            <w:r>
              <w:t>As the race to find the 39 Clues builds to its explosive finish, Amy and Dan must explore an ancient culture and steal a Clue guarded by thousands of the world's best-trained soldiers. It's the most dangerous Clue sea...</w:t>
            </w:r>
          </w:p>
        </w:tc>
        <w:tc>
          <w:tcPr>
            <w:tcW w:w="700" w:type="dxa"/>
          </w:tcPr>
          <w:p w14:paraId="336BF185">
            <w:pPr>
              <w:spacing w:after="0" w:line="240" w:lineRule="auto"/>
            </w:pPr>
            <w:r>
              <w:t>推理</w:t>
            </w:r>
          </w:p>
        </w:tc>
      </w:tr>
      <w:tr w14:paraId="021205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3E6AAEB2">
            <w:pPr>
              <w:spacing w:after="0" w:line="240" w:lineRule="auto"/>
            </w:pPr>
            <w:r>
              <w:t>1391</w:t>
            </w:r>
          </w:p>
        </w:tc>
        <w:tc>
          <w:tcPr>
            <w:tcW w:w="1805" w:type="dxa"/>
          </w:tcPr>
          <w:p w14:paraId="234F8DB2">
            <w:pPr>
              <w:spacing w:after="0" w:line="240" w:lineRule="auto"/>
            </w:pPr>
            <w:r>
              <w:t>Committed: A Skeptic Makes Peace with Marriage</w:t>
            </w:r>
          </w:p>
        </w:tc>
        <w:tc>
          <w:tcPr>
            <w:tcW w:w="1410" w:type="dxa"/>
          </w:tcPr>
          <w:p w14:paraId="3790B7BC">
            <w:pPr>
              <w:spacing w:after="0" w:line="240" w:lineRule="auto"/>
            </w:pPr>
            <w:r>
              <w:t>Elizabeth Gilbert</w:t>
            </w:r>
          </w:p>
        </w:tc>
        <w:tc>
          <w:tcPr>
            <w:tcW w:w="760" w:type="dxa"/>
          </w:tcPr>
          <w:p w14:paraId="6229B520">
            <w:pPr>
              <w:spacing w:after="0" w:line="240" w:lineRule="auto"/>
            </w:pPr>
            <w:r>
              <w:t>285.0</w:t>
            </w:r>
          </w:p>
        </w:tc>
        <w:tc>
          <w:tcPr>
            <w:tcW w:w="3560" w:type="dxa"/>
          </w:tcPr>
          <w:p w14:paraId="5814E534">
            <w:pPr>
              <w:spacing w:after="0" w:line="240" w:lineRule="auto"/>
            </w:pPr>
            <w:r>
              <w:t>At the end of her bestselling memoir Eat, Pray, Love, Elizabeth Gilbert fell in love with Felipe, a Brazilian-born man of Australian citizenship who'd been living in Indonesia when they met. Resettling in America, the...</w:t>
            </w:r>
          </w:p>
        </w:tc>
        <w:tc>
          <w:tcPr>
            <w:tcW w:w="700" w:type="dxa"/>
          </w:tcPr>
          <w:p w14:paraId="41A4F504">
            <w:pPr>
              <w:spacing w:after="0" w:line="240" w:lineRule="auto"/>
            </w:pPr>
            <w:r>
              <w:t>传记</w:t>
            </w:r>
          </w:p>
        </w:tc>
      </w:tr>
      <w:tr w14:paraId="53991F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23BD87E2">
            <w:pPr>
              <w:spacing w:after="0" w:line="240" w:lineRule="auto"/>
            </w:pPr>
            <w:r>
              <w:t>1392</w:t>
            </w:r>
          </w:p>
        </w:tc>
        <w:tc>
          <w:tcPr>
            <w:tcW w:w="1805" w:type="dxa"/>
          </w:tcPr>
          <w:p w14:paraId="46D232ED">
            <w:pPr>
              <w:spacing w:after="0" w:line="240" w:lineRule="auto"/>
            </w:pPr>
            <w:r>
              <w:t>Roadside Picnic</w:t>
            </w:r>
          </w:p>
        </w:tc>
        <w:tc>
          <w:tcPr>
            <w:tcW w:w="1410" w:type="dxa"/>
          </w:tcPr>
          <w:p w14:paraId="40D2C761">
            <w:pPr>
              <w:spacing w:after="0" w:line="240" w:lineRule="auto"/>
            </w:pPr>
            <w:r>
              <w:t>Arkady Strugatsky / Boris Strugatsky / Antonina W. Bouis</w:t>
            </w:r>
          </w:p>
        </w:tc>
        <w:tc>
          <w:tcPr>
            <w:tcW w:w="760" w:type="dxa"/>
          </w:tcPr>
          <w:p w14:paraId="491C0211">
            <w:pPr>
              <w:spacing w:after="0" w:line="240" w:lineRule="auto"/>
            </w:pPr>
            <w:r>
              <w:t>145.0</w:t>
            </w:r>
          </w:p>
        </w:tc>
        <w:tc>
          <w:tcPr>
            <w:tcW w:w="3560" w:type="dxa"/>
          </w:tcPr>
          <w:p w14:paraId="08D474FE">
            <w:pPr>
              <w:spacing w:after="0" w:line="240" w:lineRule="auto"/>
            </w:pPr>
            <w:r>
              <w:t>Red Schuhart is a stalker, one of those young rebels who are compelled, in spite of extreme danger, to venture illegally into the Zone to collect the mysterious artifacts that the alien visitors left scattered around....</w:t>
            </w:r>
          </w:p>
        </w:tc>
        <w:tc>
          <w:tcPr>
            <w:tcW w:w="700" w:type="dxa"/>
          </w:tcPr>
          <w:p w14:paraId="022C7A9B">
            <w:pPr>
              <w:spacing w:after="0" w:line="240" w:lineRule="auto"/>
            </w:pPr>
            <w:r>
              <w:t>科幻</w:t>
            </w:r>
          </w:p>
        </w:tc>
      </w:tr>
      <w:tr w14:paraId="5CC302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48AE07A0">
            <w:pPr>
              <w:spacing w:after="0" w:line="240" w:lineRule="auto"/>
            </w:pPr>
            <w:r>
              <w:t>1393</w:t>
            </w:r>
          </w:p>
        </w:tc>
        <w:tc>
          <w:tcPr>
            <w:tcW w:w="1805" w:type="dxa"/>
          </w:tcPr>
          <w:p w14:paraId="57003775">
            <w:pPr>
              <w:spacing w:after="0" w:line="240" w:lineRule="auto"/>
            </w:pPr>
            <w:r>
              <w:t>Life Expectancy</w:t>
            </w:r>
          </w:p>
        </w:tc>
        <w:tc>
          <w:tcPr>
            <w:tcW w:w="1410" w:type="dxa"/>
          </w:tcPr>
          <w:p w14:paraId="73186A93">
            <w:pPr>
              <w:spacing w:after="0" w:line="240" w:lineRule="auto"/>
            </w:pPr>
            <w:r>
              <w:t>Dean Koontz</w:t>
            </w:r>
          </w:p>
        </w:tc>
        <w:tc>
          <w:tcPr>
            <w:tcW w:w="760" w:type="dxa"/>
          </w:tcPr>
          <w:p w14:paraId="6CDDDC95">
            <w:pPr>
              <w:spacing w:after="0" w:line="240" w:lineRule="auto"/>
            </w:pPr>
            <w:r>
              <w:t>476.0</w:t>
            </w:r>
          </w:p>
        </w:tc>
        <w:tc>
          <w:tcPr>
            <w:tcW w:w="3560" w:type="dxa"/>
          </w:tcPr>
          <w:p w14:paraId="3E43CE6B">
            <w:pPr>
              <w:spacing w:after="0" w:line="240" w:lineRule="auto"/>
            </w:pPr>
            <w:r>
              <w:t>In the dazzling new thriller from the master of dark suspense, the hand of fate reaches out to touch an ordinary man with greatness. So long as he is ready. So long as he is, above all, afraid.Jimmy Tock comes into th...</w:t>
            </w:r>
          </w:p>
        </w:tc>
        <w:tc>
          <w:tcPr>
            <w:tcW w:w="700" w:type="dxa"/>
          </w:tcPr>
          <w:p w14:paraId="489A406A">
            <w:pPr>
              <w:spacing w:after="0" w:line="240" w:lineRule="auto"/>
            </w:pPr>
            <w:r>
              <w:t>恐怖</w:t>
            </w:r>
          </w:p>
        </w:tc>
      </w:tr>
      <w:tr w14:paraId="6170A6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50C61C66">
            <w:pPr>
              <w:spacing w:after="0" w:line="240" w:lineRule="auto"/>
            </w:pPr>
            <w:r>
              <w:t>1394</w:t>
            </w:r>
          </w:p>
        </w:tc>
        <w:tc>
          <w:tcPr>
            <w:tcW w:w="1805" w:type="dxa"/>
          </w:tcPr>
          <w:p w14:paraId="59F75478">
            <w:pPr>
              <w:spacing w:after="0" w:line="240" w:lineRule="auto"/>
            </w:pPr>
            <w:r>
              <w:t>The Eye of God (Sigma Force #9)</w:t>
            </w:r>
          </w:p>
        </w:tc>
        <w:tc>
          <w:tcPr>
            <w:tcW w:w="1410" w:type="dxa"/>
          </w:tcPr>
          <w:p w14:paraId="75B3F29E">
            <w:pPr>
              <w:spacing w:after="0" w:line="240" w:lineRule="auto"/>
            </w:pPr>
            <w:r>
              <w:t>James Rollins</w:t>
            </w:r>
          </w:p>
        </w:tc>
        <w:tc>
          <w:tcPr>
            <w:tcW w:w="760" w:type="dxa"/>
          </w:tcPr>
          <w:p w14:paraId="4ADBE552">
            <w:pPr>
              <w:spacing w:after="0" w:line="240" w:lineRule="auto"/>
            </w:pPr>
            <w:r>
              <w:t>410.0</w:t>
            </w:r>
          </w:p>
        </w:tc>
        <w:tc>
          <w:tcPr>
            <w:tcW w:w="3560" w:type="dxa"/>
          </w:tcPr>
          <w:p w14:paraId="4FC07D91">
            <w:pPr>
              <w:spacing w:after="0" w:line="240" w:lineRule="auto"/>
            </w:pPr>
            <w:r>
              <w:t>The crash of a U.S. military research satellite in the remote wilds of Mongolia triggers an explosive search for the valuable cargo it holds: a code-black physics project connected to the study of dark energy, the ene...</w:t>
            </w:r>
          </w:p>
        </w:tc>
        <w:tc>
          <w:tcPr>
            <w:tcW w:w="700" w:type="dxa"/>
          </w:tcPr>
          <w:p w14:paraId="6A54E18F">
            <w:pPr>
              <w:spacing w:after="0" w:line="240" w:lineRule="auto"/>
            </w:pPr>
            <w:r>
              <w:t>悬疑</w:t>
            </w:r>
          </w:p>
        </w:tc>
      </w:tr>
      <w:tr w14:paraId="1E03E6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18DCB477">
            <w:pPr>
              <w:spacing w:after="0" w:line="240" w:lineRule="auto"/>
            </w:pPr>
            <w:r>
              <w:t>1395</w:t>
            </w:r>
          </w:p>
        </w:tc>
        <w:tc>
          <w:tcPr>
            <w:tcW w:w="1805" w:type="dxa"/>
          </w:tcPr>
          <w:p w14:paraId="5688693A">
            <w:pPr>
              <w:spacing w:after="0" w:line="240" w:lineRule="auto"/>
            </w:pPr>
            <w:r>
              <w:t>I Know Why the Caged Bird Sings</w:t>
            </w:r>
          </w:p>
        </w:tc>
        <w:tc>
          <w:tcPr>
            <w:tcW w:w="1410" w:type="dxa"/>
          </w:tcPr>
          <w:p w14:paraId="0727A8EE">
            <w:pPr>
              <w:spacing w:after="0" w:line="240" w:lineRule="auto"/>
            </w:pPr>
            <w:r>
              <w:t>Maya Angelou</w:t>
            </w:r>
          </w:p>
        </w:tc>
        <w:tc>
          <w:tcPr>
            <w:tcW w:w="760" w:type="dxa"/>
          </w:tcPr>
          <w:p w14:paraId="69E99650">
            <w:pPr>
              <w:spacing w:after="0" w:line="240" w:lineRule="auto"/>
            </w:pPr>
            <w:r>
              <w:t>289.0</w:t>
            </w:r>
          </w:p>
        </w:tc>
        <w:tc>
          <w:tcPr>
            <w:tcW w:w="3560" w:type="dxa"/>
          </w:tcPr>
          <w:p w14:paraId="728CDC17">
            <w:pPr>
              <w:spacing w:after="0" w:line="240" w:lineRule="auto"/>
            </w:pPr>
            <w:r>
              <w:t>Sent by their mother to live with their devout, self-sufficient grandmother in a small Southern town, Maya and her brother, Bailey, endure the ache of abandonment and the prejudice of the local "powhitetrash." At eigh...</w:t>
            </w:r>
          </w:p>
        </w:tc>
        <w:tc>
          <w:tcPr>
            <w:tcW w:w="700" w:type="dxa"/>
          </w:tcPr>
          <w:p w14:paraId="2A52A777">
            <w:pPr>
              <w:spacing w:after="0" w:line="240" w:lineRule="auto"/>
            </w:pPr>
            <w:r>
              <w:t>文学</w:t>
            </w:r>
          </w:p>
        </w:tc>
      </w:tr>
      <w:tr w14:paraId="10DC61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763FFE7F">
            <w:pPr>
              <w:spacing w:after="0" w:line="240" w:lineRule="auto"/>
            </w:pPr>
            <w:r>
              <w:t>1396</w:t>
            </w:r>
          </w:p>
        </w:tc>
        <w:tc>
          <w:tcPr>
            <w:tcW w:w="1805" w:type="dxa"/>
          </w:tcPr>
          <w:p w14:paraId="7D50D8AF">
            <w:pPr>
              <w:spacing w:after="0" w:line="240" w:lineRule="auto"/>
            </w:pPr>
            <w:r>
              <w:t>The Alchemyst (The Secrets of the Immortal Nicholas Flamel, #1)</w:t>
            </w:r>
          </w:p>
        </w:tc>
        <w:tc>
          <w:tcPr>
            <w:tcW w:w="1410" w:type="dxa"/>
          </w:tcPr>
          <w:p w14:paraId="198C7184">
            <w:pPr>
              <w:spacing w:after="0" w:line="240" w:lineRule="auto"/>
            </w:pPr>
            <w:r>
              <w:t>Michael Scott</w:t>
            </w:r>
          </w:p>
        </w:tc>
        <w:tc>
          <w:tcPr>
            <w:tcW w:w="760" w:type="dxa"/>
          </w:tcPr>
          <w:p w14:paraId="67F4EFA5">
            <w:pPr>
              <w:spacing w:after="0" w:line="240" w:lineRule="auto"/>
            </w:pPr>
            <w:r>
              <w:t>390.0</w:t>
            </w:r>
          </w:p>
        </w:tc>
        <w:tc>
          <w:tcPr>
            <w:tcW w:w="3560" w:type="dxa"/>
          </w:tcPr>
          <w:p w14:paraId="72039A89">
            <w:pPr>
              <w:spacing w:after="0" w:line="240" w:lineRule="auto"/>
            </w:pPr>
            <w:r>
              <w:t>An alternate cover edition exists here.Nicholas Flamel was born in Paris on 28 September 1330. Nearly seven hundred years later, he is acknowledged as the greatest Alchemyst of his day. It is said that he discovered t...</w:t>
            </w:r>
          </w:p>
        </w:tc>
        <w:tc>
          <w:tcPr>
            <w:tcW w:w="700" w:type="dxa"/>
          </w:tcPr>
          <w:p w14:paraId="33335F09">
            <w:pPr>
              <w:spacing w:after="0" w:line="240" w:lineRule="auto"/>
            </w:pPr>
            <w:r>
              <w:t>奇幻</w:t>
            </w:r>
          </w:p>
        </w:tc>
      </w:tr>
      <w:tr w14:paraId="2008FE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5E9A2C18">
            <w:pPr>
              <w:spacing w:after="0" w:line="240" w:lineRule="auto"/>
            </w:pPr>
            <w:r>
              <w:t>1397</w:t>
            </w:r>
          </w:p>
        </w:tc>
        <w:tc>
          <w:tcPr>
            <w:tcW w:w="1805" w:type="dxa"/>
          </w:tcPr>
          <w:p w14:paraId="1D5A147A">
            <w:pPr>
              <w:spacing w:after="0" w:line="240" w:lineRule="auto"/>
            </w:pPr>
            <w:r>
              <w:t>The Valley of Horses (Earth's Children, #2)</w:t>
            </w:r>
          </w:p>
        </w:tc>
        <w:tc>
          <w:tcPr>
            <w:tcW w:w="1410" w:type="dxa"/>
          </w:tcPr>
          <w:p w14:paraId="46FFA868">
            <w:pPr>
              <w:spacing w:after="0" w:line="240" w:lineRule="auto"/>
            </w:pPr>
            <w:r>
              <w:t>Jean M. Auel</w:t>
            </w:r>
          </w:p>
        </w:tc>
        <w:tc>
          <w:tcPr>
            <w:tcW w:w="760" w:type="dxa"/>
          </w:tcPr>
          <w:p w14:paraId="29164A2B">
            <w:pPr>
              <w:spacing w:after="0" w:line="240" w:lineRule="auto"/>
            </w:pPr>
            <w:r>
              <w:t>544.0</w:t>
            </w:r>
          </w:p>
        </w:tc>
        <w:tc>
          <w:tcPr>
            <w:tcW w:w="3560" w:type="dxa"/>
          </w:tcPr>
          <w:p w14:paraId="0B39E0BC">
            <w:pPr>
              <w:spacing w:after="0" w:line="240" w:lineRule="auto"/>
            </w:pPr>
            <w:r>
              <w:t>This unforgettable odyssey into the distant past carries us back to the awesome mysteries of the exotic, primeval world of The Clan of the Cave Bear, and to Ayla, now grown into a beautiful and courageous young woman....</w:t>
            </w:r>
          </w:p>
        </w:tc>
        <w:tc>
          <w:tcPr>
            <w:tcW w:w="700" w:type="dxa"/>
          </w:tcPr>
          <w:p w14:paraId="619C9AE2">
            <w:pPr>
              <w:spacing w:after="0" w:line="240" w:lineRule="auto"/>
            </w:pPr>
            <w:r>
              <w:t>历史</w:t>
            </w:r>
          </w:p>
        </w:tc>
      </w:tr>
      <w:tr w14:paraId="10C306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0B96B967">
            <w:pPr>
              <w:spacing w:after="0" w:line="240" w:lineRule="auto"/>
            </w:pPr>
            <w:r>
              <w:t>1398</w:t>
            </w:r>
          </w:p>
        </w:tc>
        <w:tc>
          <w:tcPr>
            <w:tcW w:w="1805" w:type="dxa"/>
          </w:tcPr>
          <w:p w14:paraId="74DE00CC">
            <w:pPr>
              <w:spacing w:after="0" w:line="240" w:lineRule="auto"/>
            </w:pPr>
            <w:r>
              <w:t>Hoot</w:t>
            </w:r>
          </w:p>
        </w:tc>
        <w:tc>
          <w:tcPr>
            <w:tcW w:w="1410" w:type="dxa"/>
          </w:tcPr>
          <w:p w14:paraId="2F042C7E">
            <w:pPr>
              <w:spacing w:after="0" w:line="240" w:lineRule="auto"/>
            </w:pPr>
            <w:r>
              <w:t>Carl Hiaasen</w:t>
            </w:r>
          </w:p>
        </w:tc>
        <w:tc>
          <w:tcPr>
            <w:tcW w:w="760" w:type="dxa"/>
          </w:tcPr>
          <w:p w14:paraId="6A07F688">
            <w:pPr>
              <w:spacing w:after="0" w:line="240" w:lineRule="auto"/>
            </w:pPr>
            <w:r>
              <w:t>292.0</w:t>
            </w:r>
          </w:p>
        </w:tc>
        <w:tc>
          <w:tcPr>
            <w:tcW w:w="3560" w:type="dxa"/>
          </w:tcPr>
          <w:p w14:paraId="4911FD26">
            <w:pPr>
              <w:spacing w:after="0" w:line="240" w:lineRule="auto"/>
            </w:pPr>
            <w:r>
              <w:t>Unfortunately, Roy's first acquaintance in Florida is Dana Matherson, a well-known bully. Then again, if Dana hadn't been sinking his thumbs into Roy's temples and mashing his face against the school-bus window, Roy m...</w:t>
            </w:r>
          </w:p>
        </w:tc>
        <w:tc>
          <w:tcPr>
            <w:tcW w:w="700" w:type="dxa"/>
          </w:tcPr>
          <w:p w14:paraId="34F1B5DB">
            <w:pPr>
              <w:spacing w:after="0" w:line="240" w:lineRule="auto"/>
            </w:pPr>
            <w:r>
              <w:t>青春</w:t>
            </w:r>
          </w:p>
        </w:tc>
      </w:tr>
      <w:tr w14:paraId="7B308D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586ACFA7">
            <w:pPr>
              <w:spacing w:after="0" w:line="240" w:lineRule="auto"/>
            </w:pPr>
            <w:r>
              <w:t>1399</w:t>
            </w:r>
          </w:p>
        </w:tc>
        <w:tc>
          <w:tcPr>
            <w:tcW w:w="1805" w:type="dxa"/>
          </w:tcPr>
          <w:p w14:paraId="0ED6CD64">
            <w:pPr>
              <w:spacing w:after="0" w:line="240" w:lineRule="auto"/>
            </w:pPr>
            <w:r>
              <w:t>The Perfect Game (The Perfect Game, #1)</w:t>
            </w:r>
          </w:p>
        </w:tc>
        <w:tc>
          <w:tcPr>
            <w:tcW w:w="1410" w:type="dxa"/>
          </w:tcPr>
          <w:p w14:paraId="5C915549">
            <w:pPr>
              <w:spacing w:after="0" w:line="240" w:lineRule="auto"/>
            </w:pPr>
            <w:r>
              <w:t>J. Sterling</w:t>
            </w:r>
          </w:p>
        </w:tc>
        <w:tc>
          <w:tcPr>
            <w:tcW w:w="760" w:type="dxa"/>
          </w:tcPr>
          <w:p w14:paraId="2863FD40">
            <w:pPr>
              <w:spacing w:after="0" w:line="240" w:lineRule="auto"/>
            </w:pPr>
            <w:r>
              <w:t>379.0</w:t>
            </w:r>
          </w:p>
        </w:tc>
        <w:tc>
          <w:tcPr>
            <w:tcW w:w="3560" w:type="dxa"/>
          </w:tcPr>
          <w:p w14:paraId="0E9081EE">
            <w:pPr>
              <w:spacing w:after="0" w:line="240" w:lineRule="auto"/>
            </w:pPr>
            <w:r>
              <w:t>He's a game she never intended to play. And she's the game changer he never knew he needed.The Perfect Game tells the story of college juniors, Cassie Andrews &amp; Jack Carter. When Cassie meets rising baseball hopeful J...</w:t>
            </w:r>
          </w:p>
        </w:tc>
        <w:tc>
          <w:tcPr>
            <w:tcW w:w="700" w:type="dxa"/>
          </w:tcPr>
          <w:p w14:paraId="53D83AB3">
            <w:pPr>
              <w:spacing w:after="0" w:line="240" w:lineRule="auto"/>
            </w:pPr>
            <w:r>
              <w:t>言情</w:t>
            </w:r>
          </w:p>
        </w:tc>
      </w:tr>
      <w:tr w14:paraId="24836A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6643F213">
            <w:pPr>
              <w:spacing w:after="0" w:line="240" w:lineRule="auto"/>
            </w:pPr>
            <w:r>
              <w:t>1400</w:t>
            </w:r>
          </w:p>
        </w:tc>
        <w:tc>
          <w:tcPr>
            <w:tcW w:w="1805" w:type="dxa"/>
          </w:tcPr>
          <w:p w14:paraId="69AED6F2">
            <w:pPr>
              <w:spacing w:after="0" w:line="240" w:lineRule="auto"/>
            </w:pPr>
            <w:r>
              <w:t>The Drop (Harry Bosch, #17; Harry Bosch Universe, #21)</w:t>
            </w:r>
          </w:p>
        </w:tc>
        <w:tc>
          <w:tcPr>
            <w:tcW w:w="1410" w:type="dxa"/>
          </w:tcPr>
          <w:p w14:paraId="55B4AF8E">
            <w:pPr>
              <w:spacing w:after="0" w:line="240" w:lineRule="auto"/>
            </w:pPr>
            <w:r>
              <w:t>Michael Connelly</w:t>
            </w:r>
          </w:p>
        </w:tc>
        <w:tc>
          <w:tcPr>
            <w:tcW w:w="760" w:type="dxa"/>
          </w:tcPr>
          <w:p w14:paraId="76B246FD">
            <w:pPr>
              <w:spacing w:after="0" w:line="240" w:lineRule="auto"/>
            </w:pPr>
            <w:r>
              <w:t>388.0</w:t>
            </w:r>
          </w:p>
        </w:tc>
        <w:tc>
          <w:tcPr>
            <w:tcW w:w="3560" w:type="dxa"/>
          </w:tcPr>
          <w:p w14:paraId="16DA75A8">
            <w:pPr>
              <w:spacing w:after="0" w:line="240" w:lineRule="auto"/>
            </w:pPr>
            <w:r>
              <w:t>Harry Bosch has been given three years before he must retire from the LAPD, and he wants cases more fiercely than ever. In one morning, he gets two.DNA from a 1989 rape and murder matches a 29-year-old convicted rapis...</w:t>
            </w:r>
          </w:p>
        </w:tc>
        <w:tc>
          <w:tcPr>
            <w:tcW w:w="700" w:type="dxa"/>
          </w:tcPr>
          <w:p w14:paraId="298EFF3F">
            <w:pPr>
              <w:spacing w:after="0" w:line="240" w:lineRule="auto"/>
            </w:pPr>
            <w:r>
              <w:t>推理</w:t>
            </w:r>
          </w:p>
        </w:tc>
      </w:tr>
      <w:tr w14:paraId="10E4DD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11158B6C">
            <w:pPr>
              <w:spacing w:after="0" w:line="240" w:lineRule="auto"/>
            </w:pPr>
            <w:r>
              <w:t>1401</w:t>
            </w:r>
          </w:p>
        </w:tc>
        <w:tc>
          <w:tcPr>
            <w:tcW w:w="1805" w:type="dxa"/>
          </w:tcPr>
          <w:p w14:paraId="32B71FE8">
            <w:pPr>
              <w:spacing w:after="0" w:line="240" w:lineRule="auto"/>
            </w:pPr>
            <w:r>
              <w:t>The Cross and the Switchblade</w:t>
            </w:r>
          </w:p>
        </w:tc>
        <w:tc>
          <w:tcPr>
            <w:tcW w:w="1410" w:type="dxa"/>
          </w:tcPr>
          <w:p w14:paraId="3D2AFC23">
            <w:pPr>
              <w:spacing w:after="0" w:line="240" w:lineRule="auto"/>
            </w:pPr>
            <w:r>
              <w:t>David Wilkerson / John Sherrill / Elizabeth Sherrill</w:t>
            </w:r>
          </w:p>
        </w:tc>
        <w:tc>
          <w:tcPr>
            <w:tcW w:w="760" w:type="dxa"/>
          </w:tcPr>
          <w:p w14:paraId="06463534">
            <w:pPr>
              <w:spacing w:after="0" w:line="240" w:lineRule="auto"/>
            </w:pPr>
            <w:r>
              <w:t>176.0</w:t>
            </w:r>
          </w:p>
        </w:tc>
        <w:tc>
          <w:tcPr>
            <w:tcW w:w="3560" w:type="dxa"/>
          </w:tcPr>
          <w:p w14:paraId="495339F2">
            <w:pPr>
              <w:spacing w:after="0" w:line="240" w:lineRule="auto"/>
            </w:pPr>
            <w:r>
              <w:t>A young preacher from the Pennsylvania hills comes to New York City and influences troubled teenagers with his inspirational message.</w:t>
            </w:r>
          </w:p>
        </w:tc>
        <w:tc>
          <w:tcPr>
            <w:tcW w:w="700" w:type="dxa"/>
          </w:tcPr>
          <w:p w14:paraId="30AB720D">
            <w:pPr>
              <w:spacing w:after="0" w:line="240" w:lineRule="auto"/>
            </w:pPr>
            <w:r>
              <w:t>传记</w:t>
            </w:r>
          </w:p>
        </w:tc>
      </w:tr>
      <w:tr w14:paraId="49ABCA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3E161B3D">
            <w:pPr>
              <w:spacing w:after="0" w:line="240" w:lineRule="auto"/>
            </w:pPr>
            <w:r>
              <w:t>1402</w:t>
            </w:r>
          </w:p>
        </w:tc>
        <w:tc>
          <w:tcPr>
            <w:tcW w:w="1805" w:type="dxa"/>
          </w:tcPr>
          <w:p w14:paraId="367F586D">
            <w:pPr>
              <w:spacing w:after="0" w:line="240" w:lineRule="auto"/>
            </w:pPr>
            <w:r>
              <w:t>Startide Rising (The Uplift Saga, #2)</w:t>
            </w:r>
          </w:p>
        </w:tc>
        <w:tc>
          <w:tcPr>
            <w:tcW w:w="1410" w:type="dxa"/>
          </w:tcPr>
          <w:p w14:paraId="655CF037">
            <w:pPr>
              <w:spacing w:after="0" w:line="240" w:lineRule="auto"/>
            </w:pPr>
            <w:r>
              <w:t>David Brin</w:t>
            </w:r>
          </w:p>
        </w:tc>
        <w:tc>
          <w:tcPr>
            <w:tcW w:w="760" w:type="dxa"/>
          </w:tcPr>
          <w:p w14:paraId="7388F35B">
            <w:pPr>
              <w:spacing w:after="0" w:line="240" w:lineRule="auto"/>
            </w:pPr>
            <w:r>
              <w:t>458.0</w:t>
            </w:r>
          </w:p>
        </w:tc>
        <w:tc>
          <w:tcPr>
            <w:tcW w:w="3560" w:type="dxa"/>
          </w:tcPr>
          <w:p w14:paraId="2A8F8FCC">
            <w:pPr>
              <w:spacing w:after="0" w:line="240" w:lineRule="auto"/>
            </w:pPr>
            <w:r>
              <w:t>David Brin's Uplift novels are among the most thrilling and extraordinary science fiction ever written. Sundiver, Startide Rising, and The Uplift War--a New York Times bestseller--together make up one of the most belo...</w:t>
            </w:r>
          </w:p>
        </w:tc>
        <w:tc>
          <w:tcPr>
            <w:tcW w:w="700" w:type="dxa"/>
          </w:tcPr>
          <w:p w14:paraId="56B03BB4">
            <w:pPr>
              <w:spacing w:after="0" w:line="240" w:lineRule="auto"/>
            </w:pPr>
            <w:r>
              <w:t>科幻</w:t>
            </w:r>
          </w:p>
        </w:tc>
      </w:tr>
      <w:tr w14:paraId="1A2D15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1E40A4B0">
            <w:pPr>
              <w:spacing w:after="0" w:line="240" w:lineRule="auto"/>
            </w:pPr>
            <w:r>
              <w:t>1403</w:t>
            </w:r>
          </w:p>
        </w:tc>
        <w:tc>
          <w:tcPr>
            <w:tcW w:w="1805" w:type="dxa"/>
          </w:tcPr>
          <w:p w14:paraId="5498B009">
            <w:pPr>
              <w:spacing w:after="0" w:line="240" w:lineRule="auto"/>
            </w:pPr>
            <w:r>
              <w:t>Suffer the Children</w:t>
            </w:r>
          </w:p>
        </w:tc>
        <w:tc>
          <w:tcPr>
            <w:tcW w:w="1410" w:type="dxa"/>
          </w:tcPr>
          <w:p w14:paraId="1BFE0703">
            <w:pPr>
              <w:spacing w:after="0" w:line="240" w:lineRule="auto"/>
            </w:pPr>
            <w:r>
              <w:t>John Saul</w:t>
            </w:r>
          </w:p>
        </w:tc>
        <w:tc>
          <w:tcPr>
            <w:tcW w:w="760" w:type="dxa"/>
          </w:tcPr>
          <w:p w14:paraId="284784E0">
            <w:pPr>
              <w:spacing w:after="0" w:line="240" w:lineRule="auto"/>
            </w:pPr>
            <w:r>
              <w:t>378.0</w:t>
            </w:r>
          </w:p>
        </w:tc>
        <w:tc>
          <w:tcPr>
            <w:tcW w:w="3560" w:type="dxa"/>
          </w:tcPr>
          <w:p w14:paraId="52BC2CE1">
            <w:pPr>
              <w:spacing w:after="0" w:line="240" w:lineRule="auto"/>
            </w:pPr>
            <w:r>
              <w:t>Alternate cover edition for this ISBN can be found here.One hundred years ago in Port Arbello a pretty little girl began to scream. And struggle. And die. No one heard. No one saw. Just one man whose guilty heart burs...</w:t>
            </w:r>
          </w:p>
        </w:tc>
        <w:tc>
          <w:tcPr>
            <w:tcW w:w="700" w:type="dxa"/>
          </w:tcPr>
          <w:p w14:paraId="059D4C63">
            <w:pPr>
              <w:spacing w:after="0" w:line="240" w:lineRule="auto"/>
            </w:pPr>
            <w:r>
              <w:t>恐怖</w:t>
            </w:r>
          </w:p>
        </w:tc>
      </w:tr>
      <w:tr w14:paraId="12A29E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2FE56710">
            <w:pPr>
              <w:spacing w:after="0" w:line="240" w:lineRule="auto"/>
            </w:pPr>
            <w:r>
              <w:t>1404</w:t>
            </w:r>
          </w:p>
        </w:tc>
        <w:tc>
          <w:tcPr>
            <w:tcW w:w="1805" w:type="dxa"/>
          </w:tcPr>
          <w:p w14:paraId="454E42E5">
            <w:pPr>
              <w:spacing w:after="0" w:line="240" w:lineRule="auto"/>
            </w:pPr>
            <w:r>
              <w:t>Hidden Bodies (You, #2)</w:t>
            </w:r>
          </w:p>
        </w:tc>
        <w:tc>
          <w:tcPr>
            <w:tcW w:w="1410" w:type="dxa"/>
          </w:tcPr>
          <w:p w14:paraId="685EAF22">
            <w:pPr>
              <w:spacing w:after="0" w:line="240" w:lineRule="auto"/>
            </w:pPr>
            <w:r>
              <w:t>Caroline Kepnes</w:t>
            </w:r>
          </w:p>
        </w:tc>
        <w:tc>
          <w:tcPr>
            <w:tcW w:w="760" w:type="dxa"/>
          </w:tcPr>
          <w:p w14:paraId="18C934C9">
            <w:pPr>
              <w:spacing w:after="0" w:line="240" w:lineRule="auto"/>
            </w:pPr>
            <w:r>
              <w:t>448.0</w:t>
            </w:r>
          </w:p>
        </w:tc>
        <w:tc>
          <w:tcPr>
            <w:tcW w:w="3560" w:type="dxa"/>
          </w:tcPr>
          <w:p w14:paraId="2772512E">
            <w:pPr>
              <w:spacing w:after="0" w:line="240" w:lineRule="auto"/>
            </w:pPr>
            <w:r>
              <w:t>THE RIVETING SEQUEL TO THE HIT BOOK YOU, NOW A NETFLIX SERIESIn the compulsively readable sequel to her widely acclaimed debut novel, You, Caroline Kepnes weaves a tale that Booklist calls “the love child of Holden Ca...</w:t>
            </w:r>
          </w:p>
        </w:tc>
        <w:tc>
          <w:tcPr>
            <w:tcW w:w="700" w:type="dxa"/>
          </w:tcPr>
          <w:p w14:paraId="27E89FA9">
            <w:pPr>
              <w:spacing w:after="0" w:line="240" w:lineRule="auto"/>
            </w:pPr>
            <w:r>
              <w:t>悬疑</w:t>
            </w:r>
          </w:p>
        </w:tc>
      </w:tr>
      <w:tr w14:paraId="0BCBAD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2EA2B485">
            <w:pPr>
              <w:spacing w:after="0" w:line="240" w:lineRule="auto"/>
            </w:pPr>
            <w:r>
              <w:t>1405</w:t>
            </w:r>
          </w:p>
        </w:tc>
        <w:tc>
          <w:tcPr>
            <w:tcW w:w="1805" w:type="dxa"/>
          </w:tcPr>
          <w:p w14:paraId="34C4E915">
            <w:pPr>
              <w:spacing w:after="0" w:line="240" w:lineRule="auto"/>
            </w:pPr>
            <w:r>
              <w:t>Where'd You Go, Bernadette</w:t>
            </w:r>
          </w:p>
        </w:tc>
        <w:tc>
          <w:tcPr>
            <w:tcW w:w="1410" w:type="dxa"/>
          </w:tcPr>
          <w:p w14:paraId="7908CBA9">
            <w:pPr>
              <w:spacing w:after="0" w:line="240" w:lineRule="auto"/>
            </w:pPr>
            <w:r>
              <w:t>Maria Semple</w:t>
            </w:r>
          </w:p>
        </w:tc>
        <w:tc>
          <w:tcPr>
            <w:tcW w:w="760" w:type="dxa"/>
          </w:tcPr>
          <w:p w14:paraId="467BE267">
            <w:pPr>
              <w:spacing w:after="0" w:line="240" w:lineRule="auto"/>
            </w:pPr>
            <w:r>
              <w:t>330.0</w:t>
            </w:r>
          </w:p>
        </w:tc>
        <w:tc>
          <w:tcPr>
            <w:tcW w:w="3560" w:type="dxa"/>
          </w:tcPr>
          <w:p w14:paraId="0DC81C09">
            <w:pPr>
              <w:spacing w:after="0" w:line="240" w:lineRule="auto"/>
            </w:pPr>
            <w:r>
              <w:t>Bernadette Fox has vanished.When her daughter Bee claims a family trip to Antarctica as a reward for perfect grades, Bernadette, a fiercely intelligent shut-in, throws herself into preparations for the trip. But worn...</w:t>
            </w:r>
          </w:p>
        </w:tc>
        <w:tc>
          <w:tcPr>
            <w:tcW w:w="700" w:type="dxa"/>
          </w:tcPr>
          <w:p w14:paraId="28DDEBAC">
            <w:pPr>
              <w:spacing w:after="0" w:line="240" w:lineRule="auto"/>
            </w:pPr>
            <w:r>
              <w:t>文学</w:t>
            </w:r>
          </w:p>
        </w:tc>
      </w:tr>
      <w:tr w14:paraId="79679C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6DF5B784">
            <w:pPr>
              <w:spacing w:after="0" w:line="240" w:lineRule="auto"/>
            </w:pPr>
            <w:r>
              <w:t>1406</w:t>
            </w:r>
          </w:p>
        </w:tc>
        <w:tc>
          <w:tcPr>
            <w:tcW w:w="1805" w:type="dxa"/>
          </w:tcPr>
          <w:p w14:paraId="53C45BA9">
            <w:pPr>
              <w:spacing w:after="0" w:line="240" w:lineRule="auto"/>
            </w:pPr>
            <w:r>
              <w:t>The Raven Boys (The Raven Cycle, #1)</w:t>
            </w:r>
          </w:p>
        </w:tc>
        <w:tc>
          <w:tcPr>
            <w:tcW w:w="1410" w:type="dxa"/>
          </w:tcPr>
          <w:p w14:paraId="5D0F3CF9">
            <w:pPr>
              <w:spacing w:after="0" w:line="240" w:lineRule="auto"/>
            </w:pPr>
            <w:r>
              <w:t>Maggie Stiefvater</w:t>
            </w:r>
          </w:p>
        </w:tc>
        <w:tc>
          <w:tcPr>
            <w:tcW w:w="760" w:type="dxa"/>
          </w:tcPr>
          <w:p w14:paraId="5BF6EBFE">
            <w:pPr>
              <w:spacing w:after="0" w:line="240" w:lineRule="auto"/>
            </w:pPr>
            <w:r>
              <w:t>409.0</w:t>
            </w:r>
          </w:p>
        </w:tc>
        <w:tc>
          <w:tcPr>
            <w:tcW w:w="3560" w:type="dxa"/>
          </w:tcPr>
          <w:p w14:paraId="57AAFE61">
            <w:pPr>
              <w:spacing w:after="0" w:line="240" w:lineRule="auto"/>
            </w:pPr>
            <w:r>
              <w:t>“There are only two reasons a non-seer would see a spirit on St. Mark’s Eve,” Neeve said. “Either you’re his true love . . . or you killed him.”It is freezing in the churchyard, even before the dead arrive.Every year,...</w:t>
            </w:r>
          </w:p>
        </w:tc>
        <w:tc>
          <w:tcPr>
            <w:tcW w:w="700" w:type="dxa"/>
          </w:tcPr>
          <w:p w14:paraId="29DC7899">
            <w:pPr>
              <w:spacing w:after="0" w:line="240" w:lineRule="auto"/>
            </w:pPr>
            <w:r>
              <w:t>奇幻</w:t>
            </w:r>
          </w:p>
        </w:tc>
      </w:tr>
      <w:tr w14:paraId="5C561E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250680CE">
            <w:pPr>
              <w:spacing w:after="0" w:line="240" w:lineRule="auto"/>
            </w:pPr>
            <w:r>
              <w:t>1407</w:t>
            </w:r>
          </w:p>
        </w:tc>
        <w:tc>
          <w:tcPr>
            <w:tcW w:w="1805" w:type="dxa"/>
          </w:tcPr>
          <w:p w14:paraId="4E01A05F">
            <w:pPr>
              <w:spacing w:after="0" w:line="240" w:lineRule="auto"/>
            </w:pPr>
            <w:r>
              <w:t>Burial Rites</w:t>
            </w:r>
          </w:p>
        </w:tc>
        <w:tc>
          <w:tcPr>
            <w:tcW w:w="1410" w:type="dxa"/>
          </w:tcPr>
          <w:p w14:paraId="4921B419">
            <w:pPr>
              <w:spacing w:after="0" w:line="240" w:lineRule="auto"/>
            </w:pPr>
            <w:r>
              <w:t>Hannah Kent</w:t>
            </w:r>
          </w:p>
        </w:tc>
        <w:tc>
          <w:tcPr>
            <w:tcW w:w="760" w:type="dxa"/>
          </w:tcPr>
          <w:p w14:paraId="2D70609C">
            <w:pPr>
              <w:spacing w:after="0" w:line="240" w:lineRule="auto"/>
            </w:pPr>
            <w:r>
              <w:t>336.0</w:t>
            </w:r>
          </w:p>
        </w:tc>
        <w:tc>
          <w:tcPr>
            <w:tcW w:w="3560" w:type="dxa"/>
          </w:tcPr>
          <w:p w14:paraId="63959EE2">
            <w:pPr>
              <w:spacing w:after="0" w:line="240" w:lineRule="auto"/>
            </w:pPr>
            <w:r>
              <w:t>A brilliant literary debut, inspired by a true story: the final days of a young woman accused of murder in Iceland in 1829. Set against Iceland's stark landscape, Hannah Kent brings to vivid life the story of Agnes, w...</w:t>
            </w:r>
          </w:p>
        </w:tc>
        <w:tc>
          <w:tcPr>
            <w:tcW w:w="700" w:type="dxa"/>
          </w:tcPr>
          <w:p w14:paraId="65F50DAF">
            <w:pPr>
              <w:spacing w:after="0" w:line="240" w:lineRule="auto"/>
            </w:pPr>
            <w:r>
              <w:t>历史</w:t>
            </w:r>
          </w:p>
        </w:tc>
      </w:tr>
      <w:tr w14:paraId="5271B2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3A3DBA27">
            <w:pPr>
              <w:spacing w:after="0" w:line="240" w:lineRule="auto"/>
            </w:pPr>
            <w:r>
              <w:t>1408</w:t>
            </w:r>
          </w:p>
        </w:tc>
        <w:tc>
          <w:tcPr>
            <w:tcW w:w="1805" w:type="dxa"/>
          </w:tcPr>
          <w:p w14:paraId="1951FFAA">
            <w:pPr>
              <w:spacing w:after="0" w:line="240" w:lineRule="auto"/>
            </w:pPr>
            <w:r>
              <w:t>It's Not Summer Without You (Summer, #2)</w:t>
            </w:r>
          </w:p>
        </w:tc>
        <w:tc>
          <w:tcPr>
            <w:tcW w:w="1410" w:type="dxa"/>
          </w:tcPr>
          <w:p w14:paraId="3D36C110">
            <w:pPr>
              <w:spacing w:after="0" w:line="240" w:lineRule="auto"/>
            </w:pPr>
            <w:r>
              <w:t>Jenny Han</w:t>
            </w:r>
          </w:p>
        </w:tc>
        <w:tc>
          <w:tcPr>
            <w:tcW w:w="760" w:type="dxa"/>
          </w:tcPr>
          <w:p w14:paraId="24CE48FC">
            <w:pPr>
              <w:spacing w:after="0" w:line="240" w:lineRule="auto"/>
            </w:pPr>
            <w:r>
              <w:t>288.0</w:t>
            </w:r>
          </w:p>
        </w:tc>
        <w:tc>
          <w:tcPr>
            <w:tcW w:w="3560" w:type="dxa"/>
          </w:tcPr>
          <w:p w14:paraId="4E40231C">
            <w:pPr>
              <w:spacing w:after="0" w:line="240" w:lineRule="auto"/>
            </w:pPr>
            <w:r>
              <w:t>Belly finds out what comes after falling in love in this follow-up to The Summer I Turned Pretty from the New York Times bestselling author of To All the Boys I’ve Loved Before (soon to be a major motion picture!), Je...</w:t>
            </w:r>
          </w:p>
        </w:tc>
        <w:tc>
          <w:tcPr>
            <w:tcW w:w="700" w:type="dxa"/>
          </w:tcPr>
          <w:p w14:paraId="54D16D5D">
            <w:pPr>
              <w:spacing w:after="0" w:line="240" w:lineRule="auto"/>
            </w:pPr>
            <w:r>
              <w:t>青春</w:t>
            </w:r>
          </w:p>
        </w:tc>
      </w:tr>
      <w:tr w14:paraId="3F7210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61ED0EF2">
            <w:pPr>
              <w:spacing w:after="0" w:line="240" w:lineRule="auto"/>
            </w:pPr>
            <w:r>
              <w:t>1409</w:t>
            </w:r>
          </w:p>
        </w:tc>
        <w:tc>
          <w:tcPr>
            <w:tcW w:w="1805" w:type="dxa"/>
          </w:tcPr>
          <w:p w14:paraId="5EF3336F">
            <w:pPr>
              <w:spacing w:after="0" w:line="240" w:lineRule="auto"/>
            </w:pPr>
            <w:r>
              <w:t>Beautiful Stranger (Beautiful Bastard, #2)</w:t>
            </w:r>
          </w:p>
        </w:tc>
        <w:tc>
          <w:tcPr>
            <w:tcW w:w="1410" w:type="dxa"/>
          </w:tcPr>
          <w:p w14:paraId="2AF9D47F">
            <w:pPr>
              <w:spacing w:after="0" w:line="240" w:lineRule="auto"/>
            </w:pPr>
            <w:r>
              <w:t>Christina Lauren</w:t>
            </w:r>
          </w:p>
        </w:tc>
        <w:tc>
          <w:tcPr>
            <w:tcW w:w="760" w:type="dxa"/>
          </w:tcPr>
          <w:p w14:paraId="5F2C7BCB">
            <w:pPr>
              <w:spacing w:after="0" w:line="240" w:lineRule="auto"/>
            </w:pPr>
            <w:r>
              <w:t>345.0</w:t>
            </w:r>
          </w:p>
        </w:tc>
        <w:tc>
          <w:tcPr>
            <w:tcW w:w="3560" w:type="dxa"/>
          </w:tcPr>
          <w:p w14:paraId="1416B5DF">
            <w:pPr>
              <w:spacing w:after="0" w:line="240" w:lineRule="auto"/>
            </w:pPr>
            <w:r>
              <w:t>Escaping a cheating ex, finance whiz Sara Dillon’s moved to New York City and is looking for excitement and passion without a lot of strings attached. So meeting the irresistible, sexy Brit at a dance club should have...</w:t>
            </w:r>
          </w:p>
        </w:tc>
        <w:tc>
          <w:tcPr>
            <w:tcW w:w="700" w:type="dxa"/>
          </w:tcPr>
          <w:p w14:paraId="1354220E">
            <w:pPr>
              <w:spacing w:after="0" w:line="240" w:lineRule="auto"/>
            </w:pPr>
            <w:r>
              <w:t>言情</w:t>
            </w:r>
          </w:p>
        </w:tc>
      </w:tr>
      <w:tr w14:paraId="328110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46644612">
            <w:pPr>
              <w:spacing w:after="0" w:line="240" w:lineRule="auto"/>
            </w:pPr>
            <w:r>
              <w:t>1410</w:t>
            </w:r>
          </w:p>
        </w:tc>
        <w:tc>
          <w:tcPr>
            <w:tcW w:w="1805" w:type="dxa"/>
          </w:tcPr>
          <w:p w14:paraId="72F482D8">
            <w:pPr>
              <w:spacing w:after="0" w:line="240" w:lineRule="auto"/>
            </w:pPr>
            <w:r>
              <w:t>In Too Deep (The 39 Clues, #6)</w:t>
            </w:r>
          </w:p>
        </w:tc>
        <w:tc>
          <w:tcPr>
            <w:tcW w:w="1410" w:type="dxa"/>
          </w:tcPr>
          <w:p w14:paraId="503137A4">
            <w:pPr>
              <w:spacing w:after="0" w:line="240" w:lineRule="auto"/>
            </w:pPr>
            <w:r>
              <w:t>Jude Watson</w:t>
            </w:r>
          </w:p>
        </w:tc>
        <w:tc>
          <w:tcPr>
            <w:tcW w:w="760" w:type="dxa"/>
          </w:tcPr>
          <w:p w14:paraId="11B6AB75">
            <w:pPr>
              <w:spacing w:after="0" w:line="240" w:lineRule="auto"/>
            </w:pPr>
            <w:r>
              <w:t>206.0</w:t>
            </w:r>
          </w:p>
        </w:tc>
        <w:tc>
          <w:tcPr>
            <w:tcW w:w="3560" w:type="dxa"/>
          </w:tcPr>
          <w:p w14:paraId="0ADCE6C7">
            <w:pPr>
              <w:spacing w:after="0" w:line="240" w:lineRule="auto"/>
            </w:pPr>
            <w:r>
              <w:t>A hint from their parents’ past puts Amy and Dan on the trail of secrets their grandmother Grace would NEVER have wanted them to know. Awful memories begin to crowd in on Amy, just as her enemies circle closer. How fa...</w:t>
            </w:r>
          </w:p>
        </w:tc>
        <w:tc>
          <w:tcPr>
            <w:tcW w:w="700" w:type="dxa"/>
          </w:tcPr>
          <w:p w14:paraId="42D09DA5">
            <w:pPr>
              <w:spacing w:after="0" w:line="240" w:lineRule="auto"/>
            </w:pPr>
            <w:r>
              <w:t>推理</w:t>
            </w:r>
          </w:p>
        </w:tc>
      </w:tr>
      <w:tr w14:paraId="65BF57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7658F9B1">
            <w:pPr>
              <w:spacing w:after="0" w:line="240" w:lineRule="auto"/>
            </w:pPr>
            <w:r>
              <w:t>1411</w:t>
            </w:r>
          </w:p>
        </w:tc>
        <w:tc>
          <w:tcPr>
            <w:tcW w:w="1805" w:type="dxa"/>
          </w:tcPr>
          <w:p w14:paraId="367F36BD">
            <w:pPr>
              <w:spacing w:after="0" w:line="240" w:lineRule="auto"/>
            </w:pPr>
            <w:r>
              <w:t>Tiny Beautiful Things: Advice on Love and Life from Dear Sugar</w:t>
            </w:r>
          </w:p>
        </w:tc>
        <w:tc>
          <w:tcPr>
            <w:tcW w:w="1410" w:type="dxa"/>
          </w:tcPr>
          <w:p w14:paraId="74229EC2">
            <w:pPr>
              <w:spacing w:after="0" w:line="240" w:lineRule="auto"/>
            </w:pPr>
            <w:r>
              <w:t>Cheryl Strayed</w:t>
            </w:r>
          </w:p>
        </w:tc>
        <w:tc>
          <w:tcPr>
            <w:tcW w:w="760" w:type="dxa"/>
          </w:tcPr>
          <w:p w14:paraId="0A645486">
            <w:pPr>
              <w:spacing w:after="0" w:line="240" w:lineRule="auto"/>
            </w:pPr>
            <w:r>
              <w:t>304.0</w:t>
            </w:r>
          </w:p>
        </w:tc>
        <w:tc>
          <w:tcPr>
            <w:tcW w:w="3560" w:type="dxa"/>
          </w:tcPr>
          <w:p w14:paraId="42427715">
            <w:pPr>
              <w:spacing w:after="0" w:line="240" w:lineRule="auto"/>
            </w:pPr>
            <w:r>
              <w:t>Life can be hard: your lover cheats on you; you lose a family member; you can’t pay the bills - and it can be great: you've had the hottest sex of your life; you get that plum job; you muster the courage to write your...</w:t>
            </w:r>
          </w:p>
        </w:tc>
        <w:tc>
          <w:tcPr>
            <w:tcW w:w="700" w:type="dxa"/>
          </w:tcPr>
          <w:p w14:paraId="52517382">
            <w:pPr>
              <w:spacing w:after="0" w:line="240" w:lineRule="auto"/>
            </w:pPr>
            <w:r>
              <w:t>传记</w:t>
            </w:r>
          </w:p>
        </w:tc>
      </w:tr>
      <w:tr w14:paraId="31A44D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0ADF7E4D">
            <w:pPr>
              <w:spacing w:after="0" w:line="240" w:lineRule="auto"/>
            </w:pPr>
            <w:r>
              <w:t>1412</w:t>
            </w:r>
          </w:p>
        </w:tc>
        <w:tc>
          <w:tcPr>
            <w:tcW w:w="1805" w:type="dxa"/>
          </w:tcPr>
          <w:p w14:paraId="23E99073">
            <w:pPr>
              <w:spacing w:after="0" w:line="240" w:lineRule="auto"/>
            </w:pPr>
            <w:r>
              <w:t>Flow My Tears, the Policeman Said</w:t>
            </w:r>
          </w:p>
        </w:tc>
        <w:tc>
          <w:tcPr>
            <w:tcW w:w="1410" w:type="dxa"/>
          </w:tcPr>
          <w:p w14:paraId="318C61D4">
            <w:pPr>
              <w:spacing w:after="0" w:line="240" w:lineRule="auto"/>
            </w:pPr>
            <w:r>
              <w:t>Philip K. Dick</w:t>
            </w:r>
          </w:p>
        </w:tc>
        <w:tc>
          <w:tcPr>
            <w:tcW w:w="760" w:type="dxa"/>
          </w:tcPr>
          <w:p w14:paraId="05CB2284">
            <w:pPr>
              <w:spacing w:after="0" w:line="240" w:lineRule="auto"/>
            </w:pPr>
            <w:r>
              <w:t>204.0</w:t>
            </w:r>
          </w:p>
        </w:tc>
        <w:tc>
          <w:tcPr>
            <w:tcW w:w="3560" w:type="dxa"/>
          </w:tcPr>
          <w:p w14:paraId="2C69949C">
            <w:pPr>
              <w:spacing w:after="0" w:line="240" w:lineRule="auto"/>
            </w:pPr>
            <w:r>
              <w:t>Jason Tavener woke up one morning to find himself completely unknown. The night before he had been the top-rated television star with millions of devoted watchers. The next day he was just an unidentified walking obje...</w:t>
            </w:r>
          </w:p>
        </w:tc>
        <w:tc>
          <w:tcPr>
            <w:tcW w:w="700" w:type="dxa"/>
          </w:tcPr>
          <w:p w14:paraId="299E2A1F">
            <w:pPr>
              <w:spacing w:after="0" w:line="240" w:lineRule="auto"/>
            </w:pPr>
            <w:r>
              <w:t>科幻</w:t>
            </w:r>
          </w:p>
        </w:tc>
      </w:tr>
      <w:tr w14:paraId="0A3705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63A42290">
            <w:pPr>
              <w:spacing w:after="0" w:line="240" w:lineRule="auto"/>
            </w:pPr>
            <w:r>
              <w:t>1413</w:t>
            </w:r>
          </w:p>
        </w:tc>
        <w:tc>
          <w:tcPr>
            <w:tcW w:w="1805" w:type="dxa"/>
          </w:tcPr>
          <w:p w14:paraId="3219B57B">
            <w:pPr>
              <w:spacing w:after="0" w:line="240" w:lineRule="auto"/>
            </w:pPr>
            <w:r>
              <w:t>Blood And Gold (The Vampire Chronicles, #8)</w:t>
            </w:r>
          </w:p>
        </w:tc>
        <w:tc>
          <w:tcPr>
            <w:tcW w:w="1410" w:type="dxa"/>
          </w:tcPr>
          <w:p w14:paraId="441C73D0">
            <w:pPr>
              <w:spacing w:after="0" w:line="240" w:lineRule="auto"/>
            </w:pPr>
            <w:r>
              <w:t>Anne Rice</w:t>
            </w:r>
          </w:p>
        </w:tc>
        <w:tc>
          <w:tcPr>
            <w:tcW w:w="760" w:type="dxa"/>
          </w:tcPr>
          <w:p w14:paraId="2E136BF3">
            <w:pPr>
              <w:spacing w:after="0" w:line="240" w:lineRule="auto"/>
            </w:pPr>
            <w:r>
              <w:t>752.0</w:t>
            </w:r>
          </w:p>
        </w:tc>
        <w:tc>
          <w:tcPr>
            <w:tcW w:w="3560" w:type="dxa"/>
          </w:tcPr>
          <w:p w14:paraId="72EE80E8">
            <w:pPr>
              <w:spacing w:after="0" w:line="240" w:lineRule="auto"/>
            </w:pPr>
            <w:r>
              <w:t>Here is the gorgeous and sinister story of Marius, patrician by birth, scholar by choice, one of the oldest vampires of them all, which sweeps from his genesis in ancient Rome, in the time of the Emperor Augustus, to...</w:t>
            </w:r>
          </w:p>
        </w:tc>
        <w:tc>
          <w:tcPr>
            <w:tcW w:w="700" w:type="dxa"/>
          </w:tcPr>
          <w:p w14:paraId="4C71BFB5">
            <w:pPr>
              <w:spacing w:after="0" w:line="240" w:lineRule="auto"/>
            </w:pPr>
            <w:r>
              <w:t>恐怖</w:t>
            </w:r>
          </w:p>
        </w:tc>
      </w:tr>
      <w:tr w14:paraId="118673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574BE3A7">
            <w:pPr>
              <w:spacing w:after="0" w:line="240" w:lineRule="auto"/>
            </w:pPr>
            <w:r>
              <w:t>1414</w:t>
            </w:r>
          </w:p>
        </w:tc>
        <w:tc>
          <w:tcPr>
            <w:tcW w:w="1805" w:type="dxa"/>
          </w:tcPr>
          <w:p w14:paraId="0C0FA018">
            <w:pPr>
              <w:spacing w:after="0" w:line="240" w:lineRule="auto"/>
            </w:pPr>
            <w:r>
              <w:t>The Paris Vendetta (Cotton Malone, #5)</w:t>
            </w:r>
          </w:p>
        </w:tc>
        <w:tc>
          <w:tcPr>
            <w:tcW w:w="1410" w:type="dxa"/>
          </w:tcPr>
          <w:p w14:paraId="0FF81E99">
            <w:pPr>
              <w:spacing w:after="0" w:line="240" w:lineRule="auto"/>
            </w:pPr>
            <w:r>
              <w:t>Steve Berry / Scott Brick</w:t>
            </w:r>
          </w:p>
        </w:tc>
        <w:tc>
          <w:tcPr>
            <w:tcW w:w="760" w:type="dxa"/>
          </w:tcPr>
          <w:p w14:paraId="2CD020C9">
            <w:pPr>
              <w:spacing w:after="0" w:line="240" w:lineRule="auto"/>
            </w:pPr>
            <w:r>
              <w:t>14.0</w:t>
            </w:r>
          </w:p>
        </w:tc>
        <w:tc>
          <w:tcPr>
            <w:tcW w:w="3560" w:type="dxa"/>
          </w:tcPr>
          <w:p w14:paraId="22E82940">
            <w:pPr>
              <w:spacing w:after="0" w:line="240" w:lineRule="auto"/>
            </w:pPr>
            <w:r>
              <w:t>When Napoleon Bonaparte died in exile in 1821, he took to the grave a powerful secret. As general and emperor, he had stolen immeasurable riches from palaces, national treasuries, and even the Knights of Malta and the...</w:t>
            </w:r>
          </w:p>
        </w:tc>
        <w:tc>
          <w:tcPr>
            <w:tcW w:w="700" w:type="dxa"/>
          </w:tcPr>
          <w:p w14:paraId="2C870206">
            <w:pPr>
              <w:spacing w:after="0" w:line="240" w:lineRule="auto"/>
            </w:pPr>
            <w:r>
              <w:t>悬疑</w:t>
            </w:r>
          </w:p>
        </w:tc>
      </w:tr>
      <w:tr w14:paraId="358B5A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6FEDCAE1">
            <w:pPr>
              <w:spacing w:after="0" w:line="240" w:lineRule="auto"/>
            </w:pPr>
            <w:r>
              <w:t>1415</w:t>
            </w:r>
          </w:p>
        </w:tc>
        <w:tc>
          <w:tcPr>
            <w:tcW w:w="1805" w:type="dxa"/>
          </w:tcPr>
          <w:p w14:paraId="1AFD50B2">
            <w:pPr>
              <w:spacing w:after="0" w:line="240" w:lineRule="auto"/>
            </w:pPr>
            <w:r>
              <w:t>Where the Red Fern Grows</w:t>
            </w:r>
          </w:p>
        </w:tc>
        <w:tc>
          <w:tcPr>
            <w:tcW w:w="1410" w:type="dxa"/>
          </w:tcPr>
          <w:p w14:paraId="1961FDAD">
            <w:pPr>
              <w:spacing w:after="0" w:line="240" w:lineRule="auto"/>
            </w:pPr>
            <w:r>
              <w:t>Wilson Rawls</w:t>
            </w:r>
          </w:p>
        </w:tc>
        <w:tc>
          <w:tcPr>
            <w:tcW w:w="760" w:type="dxa"/>
          </w:tcPr>
          <w:p w14:paraId="0C94D123">
            <w:pPr>
              <w:spacing w:after="0" w:line="240" w:lineRule="auto"/>
            </w:pPr>
            <w:r>
              <w:t>272.0</w:t>
            </w:r>
          </w:p>
        </w:tc>
        <w:tc>
          <w:tcPr>
            <w:tcW w:w="3560" w:type="dxa"/>
          </w:tcPr>
          <w:p w14:paraId="2E823EA6">
            <w:pPr>
              <w:spacing w:after="0" w:line="240" w:lineRule="auto"/>
            </w:pPr>
            <w:r>
              <w:t>A loving threesome, they ranged the dark hills and river bottoms of Cherokee country. Old Dan had the brawn. Little Ann had the brains, and Billy had the will to make them into the finest hunting team in the valley. G...</w:t>
            </w:r>
          </w:p>
        </w:tc>
        <w:tc>
          <w:tcPr>
            <w:tcW w:w="700" w:type="dxa"/>
          </w:tcPr>
          <w:p w14:paraId="187F21D3">
            <w:pPr>
              <w:spacing w:after="0" w:line="240" w:lineRule="auto"/>
            </w:pPr>
            <w:r>
              <w:t>文学</w:t>
            </w:r>
          </w:p>
        </w:tc>
      </w:tr>
      <w:tr w14:paraId="32D39C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3E27C1D1">
            <w:pPr>
              <w:spacing w:after="0" w:line="240" w:lineRule="auto"/>
            </w:pPr>
            <w:r>
              <w:t>1416</w:t>
            </w:r>
          </w:p>
        </w:tc>
        <w:tc>
          <w:tcPr>
            <w:tcW w:w="1805" w:type="dxa"/>
          </w:tcPr>
          <w:p w14:paraId="0ECB56C2">
            <w:pPr>
              <w:spacing w:after="0" w:line="240" w:lineRule="auto"/>
            </w:pPr>
            <w:r>
              <w:t>Fire (Graceling Realm, #2)</w:t>
            </w:r>
          </w:p>
        </w:tc>
        <w:tc>
          <w:tcPr>
            <w:tcW w:w="1410" w:type="dxa"/>
          </w:tcPr>
          <w:p w14:paraId="7F41D37D">
            <w:pPr>
              <w:spacing w:after="0" w:line="240" w:lineRule="auto"/>
            </w:pPr>
            <w:r>
              <w:t>Kristin Cashore</w:t>
            </w:r>
          </w:p>
        </w:tc>
        <w:tc>
          <w:tcPr>
            <w:tcW w:w="760" w:type="dxa"/>
          </w:tcPr>
          <w:p w14:paraId="1D100D70">
            <w:pPr>
              <w:spacing w:after="0" w:line="240" w:lineRule="auto"/>
            </w:pPr>
            <w:r>
              <w:t>480.0</w:t>
            </w:r>
          </w:p>
        </w:tc>
        <w:tc>
          <w:tcPr>
            <w:tcW w:w="3560" w:type="dxa"/>
          </w:tcPr>
          <w:p w14:paraId="391DF82B">
            <w:pPr>
              <w:spacing w:after="0" w:line="240" w:lineRule="auto"/>
            </w:pPr>
            <w:r>
              <w:t>It is not a peaceful time in the Dells. The young King Nash clings to his throne while rebel lords in the north and south build armies to unseat him. The mountains and forests are filled with spies and thieves and law...</w:t>
            </w:r>
          </w:p>
        </w:tc>
        <w:tc>
          <w:tcPr>
            <w:tcW w:w="700" w:type="dxa"/>
          </w:tcPr>
          <w:p w14:paraId="4EFA4CB5">
            <w:pPr>
              <w:spacing w:after="0" w:line="240" w:lineRule="auto"/>
            </w:pPr>
            <w:r>
              <w:t>奇幻</w:t>
            </w:r>
          </w:p>
        </w:tc>
      </w:tr>
      <w:tr w14:paraId="0BC9F9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6273A637">
            <w:pPr>
              <w:spacing w:after="0" w:line="240" w:lineRule="auto"/>
            </w:pPr>
            <w:r>
              <w:t>1417</w:t>
            </w:r>
          </w:p>
        </w:tc>
        <w:tc>
          <w:tcPr>
            <w:tcW w:w="1805" w:type="dxa"/>
          </w:tcPr>
          <w:p w14:paraId="3570C969">
            <w:pPr>
              <w:spacing w:after="0" w:line="240" w:lineRule="auto"/>
            </w:pPr>
            <w:r>
              <w:t>Fingersmith</w:t>
            </w:r>
          </w:p>
        </w:tc>
        <w:tc>
          <w:tcPr>
            <w:tcW w:w="1410" w:type="dxa"/>
          </w:tcPr>
          <w:p w14:paraId="3297E4B3">
            <w:pPr>
              <w:spacing w:after="0" w:line="240" w:lineRule="auto"/>
            </w:pPr>
            <w:r>
              <w:t>Sarah Waters</w:t>
            </w:r>
          </w:p>
        </w:tc>
        <w:tc>
          <w:tcPr>
            <w:tcW w:w="760" w:type="dxa"/>
          </w:tcPr>
          <w:p w14:paraId="6D6D0EF3">
            <w:pPr>
              <w:spacing w:after="0" w:line="240" w:lineRule="auto"/>
            </w:pPr>
            <w:r>
              <w:t>592.0</w:t>
            </w:r>
          </w:p>
        </w:tc>
        <w:tc>
          <w:tcPr>
            <w:tcW w:w="3560" w:type="dxa"/>
          </w:tcPr>
          <w:p w14:paraId="515B4F93">
            <w:pPr>
              <w:spacing w:after="0" w:line="240" w:lineRule="auto"/>
            </w:pPr>
            <w:r>
              <w:t>Sue Trinder is an orphan, left as an infant in the care of Mrs. Sucksby, a "baby farmer," who raised her with unusual tenderness, as if Sue were her own. Mrs. Sucksby’s household, with its fussy babies calmed with dos...</w:t>
            </w:r>
          </w:p>
        </w:tc>
        <w:tc>
          <w:tcPr>
            <w:tcW w:w="700" w:type="dxa"/>
          </w:tcPr>
          <w:p w14:paraId="16B2035B">
            <w:pPr>
              <w:spacing w:after="0" w:line="240" w:lineRule="auto"/>
            </w:pPr>
            <w:r>
              <w:t>历史</w:t>
            </w:r>
          </w:p>
        </w:tc>
      </w:tr>
      <w:tr w14:paraId="191B12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13D490BA">
            <w:pPr>
              <w:spacing w:after="0" w:line="240" w:lineRule="auto"/>
            </w:pPr>
            <w:r>
              <w:t>1418</w:t>
            </w:r>
          </w:p>
        </w:tc>
        <w:tc>
          <w:tcPr>
            <w:tcW w:w="1805" w:type="dxa"/>
          </w:tcPr>
          <w:p w14:paraId="03B8837E">
            <w:pPr>
              <w:spacing w:after="0" w:line="240" w:lineRule="auto"/>
            </w:pPr>
            <w:r>
              <w:t>Messenger (The Giver, #3)</w:t>
            </w:r>
          </w:p>
        </w:tc>
        <w:tc>
          <w:tcPr>
            <w:tcW w:w="1410" w:type="dxa"/>
          </w:tcPr>
          <w:p w14:paraId="6B64B9A2">
            <w:pPr>
              <w:spacing w:after="0" w:line="240" w:lineRule="auto"/>
            </w:pPr>
            <w:r>
              <w:t>Lois Lowry</w:t>
            </w:r>
          </w:p>
        </w:tc>
        <w:tc>
          <w:tcPr>
            <w:tcW w:w="760" w:type="dxa"/>
          </w:tcPr>
          <w:p w14:paraId="2268C3CB">
            <w:pPr>
              <w:spacing w:after="0" w:line="240" w:lineRule="auto"/>
            </w:pPr>
            <w:r>
              <w:t>169.0</w:t>
            </w:r>
          </w:p>
        </w:tc>
        <w:tc>
          <w:tcPr>
            <w:tcW w:w="3560" w:type="dxa"/>
          </w:tcPr>
          <w:p w14:paraId="15ADBE45">
            <w:pPr>
              <w:spacing w:after="0" w:line="240" w:lineRule="auto"/>
            </w:pPr>
            <w:r>
              <w:t>Messenger is the masterful third novel in the Giver Quartet, which began with the dystopian bestseller The Giver, now a major motion picture. Matty has lived in Village and flourished under the guidance of Seer, a bli...</w:t>
            </w:r>
          </w:p>
        </w:tc>
        <w:tc>
          <w:tcPr>
            <w:tcW w:w="700" w:type="dxa"/>
          </w:tcPr>
          <w:p w14:paraId="1C2B020E">
            <w:pPr>
              <w:spacing w:after="0" w:line="240" w:lineRule="auto"/>
            </w:pPr>
            <w:r>
              <w:t>青春</w:t>
            </w:r>
          </w:p>
        </w:tc>
      </w:tr>
      <w:tr w14:paraId="19B363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0C71AED3">
            <w:pPr>
              <w:spacing w:after="0" w:line="240" w:lineRule="auto"/>
            </w:pPr>
            <w:r>
              <w:t>1419</w:t>
            </w:r>
          </w:p>
        </w:tc>
        <w:tc>
          <w:tcPr>
            <w:tcW w:w="1805" w:type="dxa"/>
          </w:tcPr>
          <w:p w14:paraId="7702850E">
            <w:pPr>
              <w:spacing w:after="0" w:line="240" w:lineRule="auto"/>
            </w:pPr>
            <w:r>
              <w:t>See Me</w:t>
            </w:r>
          </w:p>
        </w:tc>
        <w:tc>
          <w:tcPr>
            <w:tcW w:w="1410" w:type="dxa"/>
          </w:tcPr>
          <w:p w14:paraId="2F0A1388">
            <w:pPr>
              <w:spacing w:after="0" w:line="240" w:lineRule="auto"/>
            </w:pPr>
            <w:r>
              <w:t>Nicholas Sparks</w:t>
            </w:r>
          </w:p>
        </w:tc>
        <w:tc>
          <w:tcPr>
            <w:tcW w:w="760" w:type="dxa"/>
          </w:tcPr>
          <w:p w14:paraId="09985550">
            <w:pPr>
              <w:spacing w:after="0" w:line="240" w:lineRule="auto"/>
            </w:pPr>
            <w:r>
              <w:t>486.0</w:t>
            </w:r>
          </w:p>
        </w:tc>
        <w:tc>
          <w:tcPr>
            <w:tcW w:w="3560" w:type="dxa"/>
          </w:tcPr>
          <w:p w14:paraId="47401217">
            <w:pPr>
              <w:spacing w:after="0" w:line="240" w:lineRule="auto"/>
            </w:pPr>
            <w:r>
              <w:t>See me just as I see you . . .Colin Hancock is giving his second chance his best shot. With a history of violence and bad decisions behind him and the threat of prison dogging his every step, he's determined to walk a...</w:t>
            </w:r>
          </w:p>
        </w:tc>
        <w:tc>
          <w:tcPr>
            <w:tcW w:w="700" w:type="dxa"/>
          </w:tcPr>
          <w:p w14:paraId="285DAFB2">
            <w:pPr>
              <w:spacing w:after="0" w:line="240" w:lineRule="auto"/>
            </w:pPr>
            <w:r>
              <w:t>言情</w:t>
            </w:r>
          </w:p>
        </w:tc>
      </w:tr>
      <w:tr w14:paraId="21A6C3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509EEECA">
            <w:pPr>
              <w:spacing w:after="0" w:line="240" w:lineRule="auto"/>
            </w:pPr>
            <w:r>
              <w:t>1420</w:t>
            </w:r>
          </w:p>
        </w:tc>
        <w:tc>
          <w:tcPr>
            <w:tcW w:w="1805" w:type="dxa"/>
          </w:tcPr>
          <w:p w14:paraId="32715966">
            <w:pPr>
              <w:spacing w:after="0" w:line="240" w:lineRule="auto"/>
            </w:pPr>
            <w:r>
              <w:t>Fatal Voyage (Temperance Brennan, #4)</w:t>
            </w:r>
          </w:p>
        </w:tc>
        <w:tc>
          <w:tcPr>
            <w:tcW w:w="1410" w:type="dxa"/>
          </w:tcPr>
          <w:p w14:paraId="31008800">
            <w:pPr>
              <w:spacing w:after="0" w:line="240" w:lineRule="auto"/>
            </w:pPr>
            <w:r>
              <w:t>Kathy Reichs</w:t>
            </w:r>
          </w:p>
        </w:tc>
        <w:tc>
          <w:tcPr>
            <w:tcW w:w="760" w:type="dxa"/>
          </w:tcPr>
          <w:p w14:paraId="44027BE4">
            <w:pPr>
              <w:spacing w:after="0" w:line="240" w:lineRule="auto"/>
            </w:pPr>
            <w:r>
              <w:t>448.0</w:t>
            </w:r>
          </w:p>
        </w:tc>
        <w:tc>
          <w:tcPr>
            <w:tcW w:w="3560" w:type="dxa"/>
          </w:tcPr>
          <w:p w14:paraId="1074C9B1">
            <w:pPr>
              <w:spacing w:after="0" w:line="240" w:lineRule="auto"/>
            </w:pPr>
            <w:r>
              <w:t>Investigating a plane crash in the Smoky Mountains in North Carolina, forensic anthropologist Temperance Brennan discovers in a most disturbing way that the evidence doesn't add up. Tripping over a coyote-chewed leg a...</w:t>
            </w:r>
          </w:p>
        </w:tc>
        <w:tc>
          <w:tcPr>
            <w:tcW w:w="700" w:type="dxa"/>
          </w:tcPr>
          <w:p w14:paraId="2DDDC81D">
            <w:pPr>
              <w:spacing w:after="0" w:line="240" w:lineRule="auto"/>
            </w:pPr>
            <w:r>
              <w:t>推理</w:t>
            </w:r>
          </w:p>
        </w:tc>
      </w:tr>
      <w:tr w14:paraId="790C69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3C6562EB">
            <w:pPr>
              <w:spacing w:after="0" w:line="240" w:lineRule="auto"/>
            </w:pPr>
            <w:r>
              <w:t>1421</w:t>
            </w:r>
          </w:p>
        </w:tc>
        <w:tc>
          <w:tcPr>
            <w:tcW w:w="1805" w:type="dxa"/>
          </w:tcPr>
          <w:p w14:paraId="294076A4">
            <w:pPr>
              <w:spacing w:after="0" w:line="240" w:lineRule="auto"/>
            </w:pPr>
            <w:r>
              <w:t>Boy: Tales of Childhood</w:t>
            </w:r>
          </w:p>
        </w:tc>
        <w:tc>
          <w:tcPr>
            <w:tcW w:w="1410" w:type="dxa"/>
          </w:tcPr>
          <w:p w14:paraId="46FCDBE1">
            <w:pPr>
              <w:spacing w:after="0" w:line="240" w:lineRule="auto"/>
            </w:pPr>
            <w:r>
              <w:t>Roald Dahl / Quentin Blake</w:t>
            </w:r>
          </w:p>
        </w:tc>
        <w:tc>
          <w:tcPr>
            <w:tcW w:w="760" w:type="dxa"/>
          </w:tcPr>
          <w:p w14:paraId="3CB26BF9">
            <w:pPr>
              <w:spacing w:after="0" w:line="240" w:lineRule="auto"/>
            </w:pPr>
            <w:r>
              <w:t>176.0</w:t>
            </w:r>
          </w:p>
        </w:tc>
        <w:tc>
          <w:tcPr>
            <w:tcW w:w="3560" w:type="dxa"/>
          </w:tcPr>
          <w:p w14:paraId="5ED842D4">
            <w:pPr>
              <w:spacing w:after="0" w:line="240" w:lineRule="auto"/>
            </w:pPr>
            <w:r>
              <w:t>In Boy, Roald Dahl recounts his days as a child growing up in England. From his years as a prankster at boarding school to his envious position as a chocolate tester for Cadbury's, Roald Dahl's boyhood was as full of...</w:t>
            </w:r>
          </w:p>
        </w:tc>
        <w:tc>
          <w:tcPr>
            <w:tcW w:w="700" w:type="dxa"/>
          </w:tcPr>
          <w:p w14:paraId="62BED28E">
            <w:pPr>
              <w:spacing w:after="0" w:line="240" w:lineRule="auto"/>
            </w:pPr>
            <w:r>
              <w:t>传记</w:t>
            </w:r>
          </w:p>
        </w:tc>
      </w:tr>
      <w:tr w14:paraId="379928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55BC3D71">
            <w:pPr>
              <w:spacing w:after="0" w:line="240" w:lineRule="auto"/>
            </w:pPr>
            <w:r>
              <w:t>1422</w:t>
            </w:r>
          </w:p>
        </w:tc>
        <w:tc>
          <w:tcPr>
            <w:tcW w:w="1805" w:type="dxa"/>
          </w:tcPr>
          <w:p w14:paraId="34BB9870">
            <w:pPr>
              <w:spacing w:after="0" w:line="240" w:lineRule="auto"/>
            </w:pPr>
            <w:r>
              <w:t>The Reality Dysfunction (Night's Dawn, #1)</w:t>
            </w:r>
          </w:p>
        </w:tc>
        <w:tc>
          <w:tcPr>
            <w:tcW w:w="1410" w:type="dxa"/>
          </w:tcPr>
          <w:p w14:paraId="2A8DF2B5">
            <w:pPr>
              <w:spacing w:after="0" w:line="240" w:lineRule="auto"/>
            </w:pPr>
            <w:r>
              <w:t>Peter F. Hamilton</w:t>
            </w:r>
          </w:p>
        </w:tc>
        <w:tc>
          <w:tcPr>
            <w:tcW w:w="760" w:type="dxa"/>
          </w:tcPr>
          <w:p w14:paraId="25A81C33">
            <w:pPr>
              <w:spacing w:after="0" w:line="240" w:lineRule="auto"/>
            </w:pPr>
            <w:r>
              <w:t>1223.0</w:t>
            </w:r>
          </w:p>
        </w:tc>
        <w:tc>
          <w:tcPr>
            <w:tcW w:w="3560" w:type="dxa"/>
          </w:tcPr>
          <w:p w14:paraId="3B829E23">
            <w:pPr>
              <w:spacing w:after="0" w:line="240" w:lineRule="auto"/>
            </w:pPr>
            <w:r>
              <w:t>In AD 2600 the human race is finally beginning to realize its full potential. Hundreds of colonized planets scattered across the galaxy host a multitude of prosperous and wildly diverse cultures. Genetic engineering h...</w:t>
            </w:r>
          </w:p>
        </w:tc>
        <w:tc>
          <w:tcPr>
            <w:tcW w:w="700" w:type="dxa"/>
          </w:tcPr>
          <w:p w14:paraId="3030C3C7">
            <w:pPr>
              <w:spacing w:after="0" w:line="240" w:lineRule="auto"/>
            </w:pPr>
            <w:r>
              <w:t>科幻</w:t>
            </w:r>
          </w:p>
        </w:tc>
      </w:tr>
      <w:tr w14:paraId="166A37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50985A07">
            <w:pPr>
              <w:spacing w:after="0" w:line="240" w:lineRule="auto"/>
            </w:pPr>
            <w:r>
              <w:t>1423</w:t>
            </w:r>
          </w:p>
        </w:tc>
        <w:tc>
          <w:tcPr>
            <w:tcW w:w="1805" w:type="dxa"/>
          </w:tcPr>
          <w:p w14:paraId="3C8C0D41">
            <w:pPr>
              <w:spacing w:after="0" w:line="240" w:lineRule="auto"/>
            </w:pPr>
            <w:r>
              <w:t>Blackwood Farm (The Vampire Chronicles, #9)</w:t>
            </w:r>
          </w:p>
        </w:tc>
        <w:tc>
          <w:tcPr>
            <w:tcW w:w="1410" w:type="dxa"/>
          </w:tcPr>
          <w:p w14:paraId="4189D64E">
            <w:pPr>
              <w:spacing w:after="0" w:line="240" w:lineRule="auto"/>
            </w:pPr>
            <w:r>
              <w:t>Anne Rice</w:t>
            </w:r>
          </w:p>
        </w:tc>
        <w:tc>
          <w:tcPr>
            <w:tcW w:w="760" w:type="dxa"/>
          </w:tcPr>
          <w:p w14:paraId="0AED70E4">
            <w:pPr>
              <w:spacing w:after="0" w:line="240" w:lineRule="auto"/>
            </w:pPr>
            <w:r>
              <w:t>774.0</w:t>
            </w:r>
          </w:p>
        </w:tc>
        <w:tc>
          <w:tcPr>
            <w:tcW w:w="3560" w:type="dxa"/>
          </w:tcPr>
          <w:p w14:paraId="795F66F0">
            <w:pPr>
              <w:spacing w:after="0" w:line="240" w:lineRule="auto"/>
            </w:pPr>
            <w:r>
              <w:t>Lestat is back, saviour and demon, presiding over a gothic story of family greed and hatred through generations, a terrifying drama of blood lust and betrayal, possession and matricide. Blackwood Farm with its grand S...</w:t>
            </w:r>
          </w:p>
        </w:tc>
        <w:tc>
          <w:tcPr>
            <w:tcW w:w="700" w:type="dxa"/>
          </w:tcPr>
          <w:p w14:paraId="4AC1291E">
            <w:pPr>
              <w:spacing w:after="0" w:line="240" w:lineRule="auto"/>
            </w:pPr>
            <w:r>
              <w:t>恐怖</w:t>
            </w:r>
          </w:p>
        </w:tc>
      </w:tr>
      <w:tr w14:paraId="36BE31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6F5BF324">
            <w:pPr>
              <w:spacing w:after="0" w:line="240" w:lineRule="auto"/>
            </w:pPr>
            <w:r>
              <w:t>1424</w:t>
            </w:r>
          </w:p>
        </w:tc>
        <w:tc>
          <w:tcPr>
            <w:tcW w:w="1805" w:type="dxa"/>
          </w:tcPr>
          <w:p w14:paraId="2AA6B68B">
            <w:pPr>
              <w:spacing w:after="0" w:line="240" w:lineRule="auto"/>
            </w:pPr>
            <w:r>
              <w:t>The Automatic Millionaire: A Powerful One-Step Plan to Live and Finish Rich</w:t>
            </w:r>
          </w:p>
        </w:tc>
        <w:tc>
          <w:tcPr>
            <w:tcW w:w="1410" w:type="dxa"/>
          </w:tcPr>
          <w:p w14:paraId="5A968315">
            <w:pPr>
              <w:spacing w:after="0" w:line="240" w:lineRule="auto"/>
            </w:pPr>
            <w:r>
              <w:t>David Bach</w:t>
            </w:r>
          </w:p>
        </w:tc>
        <w:tc>
          <w:tcPr>
            <w:tcW w:w="760" w:type="dxa"/>
          </w:tcPr>
          <w:p w14:paraId="2A3E3F87">
            <w:pPr>
              <w:spacing w:after="0" w:line="240" w:lineRule="auto"/>
            </w:pPr>
            <w:r>
              <w:t>272.0</w:t>
            </w:r>
          </w:p>
        </w:tc>
        <w:tc>
          <w:tcPr>
            <w:tcW w:w="3560" w:type="dxa"/>
          </w:tcPr>
          <w:p w14:paraId="4D2A619F">
            <w:pPr>
              <w:spacing w:after="0" w:line="240" w:lineRule="auto"/>
            </w:pPr>
            <w:r>
              <w:t>What’s the secret to becoming a millionaire?For years people have asked David Bach, the national bestselling author of Smart Women Finish Rich, Smart Couples Finish Rich, and The Finish Rich Workbook, what’s the real...</w:t>
            </w:r>
          </w:p>
        </w:tc>
        <w:tc>
          <w:tcPr>
            <w:tcW w:w="700" w:type="dxa"/>
          </w:tcPr>
          <w:p w14:paraId="7F508C2F">
            <w:pPr>
              <w:spacing w:after="0" w:line="240" w:lineRule="auto"/>
            </w:pPr>
            <w:r>
              <w:t>悬疑</w:t>
            </w:r>
          </w:p>
        </w:tc>
      </w:tr>
      <w:tr w14:paraId="4A02B9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43E25F72">
            <w:pPr>
              <w:spacing w:after="0" w:line="240" w:lineRule="auto"/>
            </w:pPr>
            <w:r>
              <w:t>1425</w:t>
            </w:r>
          </w:p>
        </w:tc>
        <w:tc>
          <w:tcPr>
            <w:tcW w:w="1805" w:type="dxa"/>
          </w:tcPr>
          <w:p w14:paraId="4019E314">
            <w:pPr>
              <w:spacing w:after="0" w:line="240" w:lineRule="auto"/>
            </w:pPr>
            <w:r>
              <w:t>The Unbearable Lightness of Being</w:t>
            </w:r>
          </w:p>
        </w:tc>
        <w:tc>
          <w:tcPr>
            <w:tcW w:w="1410" w:type="dxa"/>
          </w:tcPr>
          <w:p w14:paraId="3912136C">
            <w:pPr>
              <w:spacing w:after="0" w:line="240" w:lineRule="auto"/>
            </w:pPr>
            <w:r>
              <w:t>Milan Kundera / Michael Henry Heim</w:t>
            </w:r>
          </w:p>
        </w:tc>
        <w:tc>
          <w:tcPr>
            <w:tcW w:w="760" w:type="dxa"/>
          </w:tcPr>
          <w:p w14:paraId="3905B8D5">
            <w:pPr>
              <w:spacing w:after="0" w:line="240" w:lineRule="auto"/>
            </w:pPr>
            <w:r>
              <w:t>320.0</w:t>
            </w:r>
          </w:p>
        </w:tc>
        <w:tc>
          <w:tcPr>
            <w:tcW w:w="3560" w:type="dxa"/>
          </w:tcPr>
          <w:p w14:paraId="252A0515">
            <w:pPr>
              <w:spacing w:after="0" w:line="240" w:lineRule="auto"/>
            </w:pPr>
            <w:r>
              <w:t>In The Unbearable Lightness of Being, Milan Kundera tells the story of a young woman in love with a man torn between his love for her and his incorrigible womanizing and one of his mistresses and her humbly faithful l...</w:t>
            </w:r>
          </w:p>
        </w:tc>
        <w:tc>
          <w:tcPr>
            <w:tcW w:w="700" w:type="dxa"/>
          </w:tcPr>
          <w:p w14:paraId="522B7C13">
            <w:pPr>
              <w:spacing w:after="0" w:line="240" w:lineRule="auto"/>
            </w:pPr>
            <w:r>
              <w:t>文学</w:t>
            </w:r>
          </w:p>
        </w:tc>
      </w:tr>
      <w:tr w14:paraId="316D8E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4B03D340">
            <w:pPr>
              <w:spacing w:after="0" w:line="240" w:lineRule="auto"/>
            </w:pPr>
            <w:r>
              <w:t>1426</w:t>
            </w:r>
          </w:p>
        </w:tc>
        <w:tc>
          <w:tcPr>
            <w:tcW w:w="1805" w:type="dxa"/>
          </w:tcPr>
          <w:p w14:paraId="19C14334">
            <w:pPr>
              <w:spacing w:after="0" w:line="240" w:lineRule="auto"/>
            </w:pPr>
            <w:r>
              <w:t>Wolves of the Calla (The Dark Tower, #5)</w:t>
            </w:r>
          </w:p>
        </w:tc>
        <w:tc>
          <w:tcPr>
            <w:tcW w:w="1410" w:type="dxa"/>
          </w:tcPr>
          <w:p w14:paraId="119AB968">
            <w:pPr>
              <w:spacing w:after="0" w:line="240" w:lineRule="auto"/>
            </w:pPr>
            <w:r>
              <w:t>Stephen King / Bernie Wrightson</w:t>
            </w:r>
          </w:p>
        </w:tc>
        <w:tc>
          <w:tcPr>
            <w:tcW w:w="760" w:type="dxa"/>
          </w:tcPr>
          <w:p w14:paraId="5615D8D4">
            <w:pPr>
              <w:spacing w:after="0" w:line="240" w:lineRule="auto"/>
            </w:pPr>
            <w:r>
              <w:t>931.0</w:t>
            </w:r>
          </w:p>
        </w:tc>
        <w:tc>
          <w:tcPr>
            <w:tcW w:w="3560" w:type="dxa"/>
          </w:tcPr>
          <w:p w14:paraId="5B7065EF">
            <w:pPr>
              <w:spacing w:after="0" w:line="240" w:lineRule="auto"/>
            </w:pPr>
            <w:r>
              <w:t>Roland and his tet have just returned to the path of the Beam when they discover that they are being followed by a group of inexperienced trackers. The trackers are from the town of Calla Bryn Sturgis, and they desper...</w:t>
            </w:r>
          </w:p>
        </w:tc>
        <w:tc>
          <w:tcPr>
            <w:tcW w:w="700" w:type="dxa"/>
          </w:tcPr>
          <w:p w14:paraId="5088163C">
            <w:pPr>
              <w:spacing w:after="0" w:line="240" w:lineRule="auto"/>
            </w:pPr>
            <w:r>
              <w:t>奇幻</w:t>
            </w:r>
          </w:p>
        </w:tc>
      </w:tr>
      <w:tr w14:paraId="5D055C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2D7FB2C7">
            <w:pPr>
              <w:spacing w:after="0" w:line="240" w:lineRule="auto"/>
            </w:pPr>
            <w:r>
              <w:t>1427</w:t>
            </w:r>
          </w:p>
        </w:tc>
        <w:tc>
          <w:tcPr>
            <w:tcW w:w="1805" w:type="dxa"/>
          </w:tcPr>
          <w:p w14:paraId="7F758A16">
            <w:pPr>
              <w:spacing w:after="0" w:line="240" w:lineRule="auto"/>
            </w:pPr>
            <w:r>
              <w:t>Out of the Dust</w:t>
            </w:r>
          </w:p>
        </w:tc>
        <w:tc>
          <w:tcPr>
            <w:tcW w:w="1410" w:type="dxa"/>
          </w:tcPr>
          <w:p w14:paraId="67640203">
            <w:pPr>
              <w:spacing w:after="0" w:line="240" w:lineRule="auto"/>
            </w:pPr>
            <w:r>
              <w:t>Karen Hesse</w:t>
            </w:r>
          </w:p>
        </w:tc>
        <w:tc>
          <w:tcPr>
            <w:tcW w:w="760" w:type="dxa"/>
          </w:tcPr>
          <w:p w14:paraId="443CD35A">
            <w:pPr>
              <w:spacing w:after="0" w:line="240" w:lineRule="auto"/>
            </w:pPr>
            <w:r>
              <w:t>227.0</w:t>
            </w:r>
          </w:p>
        </w:tc>
        <w:tc>
          <w:tcPr>
            <w:tcW w:w="3560" w:type="dxa"/>
          </w:tcPr>
          <w:p w14:paraId="5540EC2B">
            <w:pPr>
              <w:spacing w:after="0" w:line="240" w:lineRule="auto"/>
            </w:pPr>
            <w:r>
              <w:t>When Billie Jo is just fourteen she must endure heart-wrenching ordeals that no child should have to face. The quiet strength she displays while dealing with unspeakable loss is as surprising as it is inspiring.Writte...</w:t>
            </w:r>
          </w:p>
        </w:tc>
        <w:tc>
          <w:tcPr>
            <w:tcW w:w="700" w:type="dxa"/>
          </w:tcPr>
          <w:p w14:paraId="69C01C19">
            <w:pPr>
              <w:spacing w:after="0" w:line="240" w:lineRule="auto"/>
            </w:pPr>
            <w:r>
              <w:t>历史</w:t>
            </w:r>
          </w:p>
        </w:tc>
      </w:tr>
      <w:tr w14:paraId="747E19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2E3DB35B">
            <w:pPr>
              <w:spacing w:after="0" w:line="240" w:lineRule="auto"/>
            </w:pPr>
            <w:r>
              <w:t>1428</w:t>
            </w:r>
          </w:p>
        </w:tc>
        <w:tc>
          <w:tcPr>
            <w:tcW w:w="1805" w:type="dxa"/>
          </w:tcPr>
          <w:p w14:paraId="347AFF0A">
            <w:pPr>
              <w:spacing w:after="0" w:line="240" w:lineRule="auto"/>
            </w:pPr>
            <w:r>
              <w:t>The Statistical Probability of Love at First Sight</w:t>
            </w:r>
          </w:p>
        </w:tc>
        <w:tc>
          <w:tcPr>
            <w:tcW w:w="1410" w:type="dxa"/>
          </w:tcPr>
          <w:p w14:paraId="5CAB2BB2">
            <w:pPr>
              <w:spacing w:after="0" w:line="240" w:lineRule="auto"/>
            </w:pPr>
            <w:r>
              <w:t>Jennifer E. Smith</w:t>
            </w:r>
          </w:p>
        </w:tc>
        <w:tc>
          <w:tcPr>
            <w:tcW w:w="760" w:type="dxa"/>
          </w:tcPr>
          <w:p w14:paraId="215FA629">
            <w:pPr>
              <w:spacing w:after="0" w:line="240" w:lineRule="auto"/>
            </w:pPr>
            <w:r>
              <w:t>236.0</w:t>
            </w:r>
          </w:p>
        </w:tc>
        <w:tc>
          <w:tcPr>
            <w:tcW w:w="3560" w:type="dxa"/>
          </w:tcPr>
          <w:p w14:paraId="600C452D">
            <w:pPr>
              <w:spacing w:after="0" w:line="240" w:lineRule="auto"/>
            </w:pPr>
            <w:r>
              <w:t>Who would have guessed that four minutes could change everything?Today should be one of the worst days of seventeen-year-old Hadley Sullivan's life. Having missed her flight, she's stuck at JFK airport and late to her...</w:t>
            </w:r>
          </w:p>
        </w:tc>
        <w:tc>
          <w:tcPr>
            <w:tcW w:w="700" w:type="dxa"/>
          </w:tcPr>
          <w:p w14:paraId="16FD848A">
            <w:pPr>
              <w:spacing w:after="0" w:line="240" w:lineRule="auto"/>
            </w:pPr>
            <w:r>
              <w:t>青春</w:t>
            </w:r>
          </w:p>
        </w:tc>
      </w:tr>
      <w:tr w14:paraId="050ECA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60D0371B">
            <w:pPr>
              <w:spacing w:after="0" w:line="240" w:lineRule="auto"/>
            </w:pPr>
            <w:r>
              <w:t>1429</w:t>
            </w:r>
          </w:p>
        </w:tc>
        <w:tc>
          <w:tcPr>
            <w:tcW w:w="1805" w:type="dxa"/>
          </w:tcPr>
          <w:p w14:paraId="347191E4">
            <w:pPr>
              <w:spacing w:after="0" w:line="240" w:lineRule="auto"/>
            </w:pPr>
            <w:r>
              <w:t>Maid-sama! Vol. 01 (Maid-sama!, #1)</w:t>
            </w:r>
          </w:p>
        </w:tc>
        <w:tc>
          <w:tcPr>
            <w:tcW w:w="1410" w:type="dxa"/>
          </w:tcPr>
          <w:p w14:paraId="2AB287A8">
            <w:pPr>
              <w:spacing w:after="0" w:line="240" w:lineRule="auto"/>
            </w:pPr>
            <w:r>
              <w:t>Hiro Fujiwara</w:t>
            </w:r>
          </w:p>
        </w:tc>
        <w:tc>
          <w:tcPr>
            <w:tcW w:w="760" w:type="dxa"/>
          </w:tcPr>
          <w:p w14:paraId="5A732A5D">
            <w:pPr>
              <w:spacing w:after="0" w:line="240" w:lineRule="auto"/>
            </w:pPr>
            <w:r>
              <w:t>208.0</w:t>
            </w:r>
          </w:p>
        </w:tc>
        <w:tc>
          <w:tcPr>
            <w:tcW w:w="3560" w:type="dxa"/>
          </w:tcPr>
          <w:p w14:paraId="4CE2F509">
            <w:pPr>
              <w:spacing w:after="0" w:line="240" w:lineRule="auto"/>
            </w:pPr>
            <w:r>
              <w:t>Misaki Ayuzawa is the President of the Student Council at Seika High School, formerly an all-boys school. Unfortunately, most of the students are still male and stuck in their slovenly habits, so man-hating Misaki rea...</w:t>
            </w:r>
          </w:p>
        </w:tc>
        <w:tc>
          <w:tcPr>
            <w:tcW w:w="700" w:type="dxa"/>
          </w:tcPr>
          <w:p w14:paraId="556C4F60">
            <w:pPr>
              <w:spacing w:after="0" w:line="240" w:lineRule="auto"/>
            </w:pPr>
            <w:r>
              <w:t>言情</w:t>
            </w:r>
          </w:p>
        </w:tc>
      </w:tr>
      <w:tr w14:paraId="3F5364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2E638892">
            <w:pPr>
              <w:spacing w:after="0" w:line="240" w:lineRule="auto"/>
            </w:pPr>
            <w:r>
              <w:t>1430</w:t>
            </w:r>
          </w:p>
        </w:tc>
        <w:tc>
          <w:tcPr>
            <w:tcW w:w="1805" w:type="dxa"/>
          </w:tcPr>
          <w:p w14:paraId="199C0607">
            <w:pPr>
              <w:spacing w:after="0" w:line="240" w:lineRule="auto"/>
            </w:pPr>
            <w:r>
              <w:t>The Secret of the Old Clock (Nancy Drew, #1)</w:t>
            </w:r>
          </w:p>
        </w:tc>
        <w:tc>
          <w:tcPr>
            <w:tcW w:w="1410" w:type="dxa"/>
          </w:tcPr>
          <w:p w14:paraId="44AA01BF">
            <w:pPr>
              <w:spacing w:after="0" w:line="240" w:lineRule="auto"/>
            </w:pPr>
            <w:r>
              <w:t>Carolyn Keene / Russell H. Tandy / Sara Paretsky</w:t>
            </w:r>
          </w:p>
        </w:tc>
        <w:tc>
          <w:tcPr>
            <w:tcW w:w="760" w:type="dxa"/>
          </w:tcPr>
          <w:p w14:paraId="3DC34EAA">
            <w:pPr>
              <w:spacing w:after="0" w:line="240" w:lineRule="auto"/>
            </w:pPr>
            <w:r>
              <w:t>210.0</w:t>
            </w:r>
          </w:p>
        </w:tc>
        <w:tc>
          <w:tcPr>
            <w:tcW w:w="3560" w:type="dxa"/>
          </w:tcPr>
          <w:p w14:paraId="7ACA7423">
            <w:pPr>
              <w:spacing w:after="0" w:line="240" w:lineRule="auto"/>
            </w:pPr>
            <w:r>
              <w:t>Nancy, unaided, seeks to find a missing will. To the surprise of many, the Topham family will inherit wealthy Josiah Crowley's fortune, instead of deserving relatives and friends who were promised inheritances. Nancy...</w:t>
            </w:r>
          </w:p>
        </w:tc>
        <w:tc>
          <w:tcPr>
            <w:tcW w:w="700" w:type="dxa"/>
          </w:tcPr>
          <w:p w14:paraId="1BD06D6F">
            <w:pPr>
              <w:spacing w:after="0" w:line="240" w:lineRule="auto"/>
            </w:pPr>
            <w:r>
              <w:t>推理</w:t>
            </w:r>
          </w:p>
        </w:tc>
      </w:tr>
      <w:tr w14:paraId="192EEA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30728CFD">
            <w:pPr>
              <w:spacing w:after="0" w:line="240" w:lineRule="auto"/>
            </w:pPr>
            <w:r>
              <w:t>1431</w:t>
            </w:r>
          </w:p>
        </w:tc>
        <w:tc>
          <w:tcPr>
            <w:tcW w:w="1805" w:type="dxa"/>
          </w:tcPr>
          <w:p w14:paraId="363FD46A">
            <w:pPr>
              <w:spacing w:after="0" w:line="240" w:lineRule="auto"/>
            </w:pPr>
            <w:r>
              <w:t>Traveling Mercies: Some Thoughts on Faith</w:t>
            </w:r>
          </w:p>
        </w:tc>
        <w:tc>
          <w:tcPr>
            <w:tcW w:w="1410" w:type="dxa"/>
          </w:tcPr>
          <w:p w14:paraId="795B1F10">
            <w:pPr>
              <w:spacing w:after="0" w:line="240" w:lineRule="auto"/>
            </w:pPr>
            <w:r>
              <w:t>Anne Lamott</w:t>
            </w:r>
          </w:p>
        </w:tc>
        <w:tc>
          <w:tcPr>
            <w:tcW w:w="760" w:type="dxa"/>
          </w:tcPr>
          <w:p w14:paraId="59E9CAF7">
            <w:pPr>
              <w:spacing w:after="0" w:line="240" w:lineRule="auto"/>
            </w:pPr>
            <w:r>
              <w:t>275.0</w:t>
            </w:r>
          </w:p>
        </w:tc>
        <w:tc>
          <w:tcPr>
            <w:tcW w:w="3560" w:type="dxa"/>
          </w:tcPr>
          <w:p w14:paraId="3AD9994A">
            <w:pPr>
              <w:spacing w:after="0" w:line="240" w:lineRule="auto"/>
            </w:pPr>
            <w:r>
              <w:t>Despite--or because of--her irreverence, faith is a natural subject for Anne Lamott. Since Operating Instructions and Bird by Bird, her fans have been waiting for her to write the book that explained how she came to t...</w:t>
            </w:r>
          </w:p>
        </w:tc>
        <w:tc>
          <w:tcPr>
            <w:tcW w:w="700" w:type="dxa"/>
          </w:tcPr>
          <w:p w14:paraId="5C7FF675">
            <w:pPr>
              <w:spacing w:after="0" w:line="240" w:lineRule="auto"/>
            </w:pPr>
            <w:r>
              <w:t>传记</w:t>
            </w:r>
          </w:p>
        </w:tc>
      </w:tr>
      <w:tr w14:paraId="557830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41623FF4">
            <w:pPr>
              <w:spacing w:after="0" w:line="240" w:lineRule="auto"/>
            </w:pPr>
            <w:r>
              <w:t>1432</w:t>
            </w:r>
          </w:p>
        </w:tc>
        <w:tc>
          <w:tcPr>
            <w:tcW w:w="1805" w:type="dxa"/>
          </w:tcPr>
          <w:p w14:paraId="42A31FFB">
            <w:pPr>
              <w:spacing w:after="0" w:line="240" w:lineRule="auto"/>
            </w:pPr>
            <w:r>
              <w:t>The Postman</w:t>
            </w:r>
          </w:p>
        </w:tc>
        <w:tc>
          <w:tcPr>
            <w:tcW w:w="1410" w:type="dxa"/>
          </w:tcPr>
          <w:p w14:paraId="10B86E65">
            <w:pPr>
              <w:spacing w:after="0" w:line="240" w:lineRule="auto"/>
            </w:pPr>
            <w:r>
              <w:t>David Brin</w:t>
            </w:r>
          </w:p>
        </w:tc>
        <w:tc>
          <w:tcPr>
            <w:tcW w:w="760" w:type="dxa"/>
          </w:tcPr>
          <w:p w14:paraId="406E1F43">
            <w:pPr>
              <w:spacing w:after="0" w:line="240" w:lineRule="auto"/>
            </w:pPr>
            <w:r>
              <w:t>321.0</w:t>
            </w:r>
          </w:p>
        </w:tc>
        <w:tc>
          <w:tcPr>
            <w:tcW w:w="3560" w:type="dxa"/>
          </w:tcPr>
          <w:p w14:paraId="313D4D82">
            <w:pPr>
              <w:spacing w:after="0" w:line="240" w:lineRule="auto"/>
            </w:pPr>
            <w:r>
              <w:t>This is the story of a lie that became the most powerful kind of truth. A timeless novel as urgently compelling as War Day or Alas, Babylon, David Brin's The Postman is the dramatically moving saga of a man who rekind...</w:t>
            </w:r>
          </w:p>
        </w:tc>
        <w:tc>
          <w:tcPr>
            <w:tcW w:w="700" w:type="dxa"/>
          </w:tcPr>
          <w:p w14:paraId="7CD94E5C">
            <w:pPr>
              <w:spacing w:after="0" w:line="240" w:lineRule="auto"/>
            </w:pPr>
            <w:r>
              <w:t>科幻</w:t>
            </w:r>
          </w:p>
        </w:tc>
      </w:tr>
      <w:tr w14:paraId="27EA40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2EFF5CD0">
            <w:pPr>
              <w:spacing w:after="0" w:line="240" w:lineRule="auto"/>
            </w:pPr>
            <w:r>
              <w:t>1433</w:t>
            </w:r>
          </w:p>
        </w:tc>
        <w:tc>
          <w:tcPr>
            <w:tcW w:w="1805" w:type="dxa"/>
          </w:tcPr>
          <w:p w14:paraId="1D5CE945">
            <w:pPr>
              <w:spacing w:after="0" w:line="240" w:lineRule="auto"/>
            </w:pPr>
            <w:r>
              <w:t>The Walking Dead, Vol. 03: Safety Behind Bars</w:t>
            </w:r>
          </w:p>
        </w:tc>
        <w:tc>
          <w:tcPr>
            <w:tcW w:w="1410" w:type="dxa"/>
          </w:tcPr>
          <w:p w14:paraId="66FE09E1">
            <w:pPr>
              <w:spacing w:after="0" w:line="240" w:lineRule="auto"/>
            </w:pPr>
            <w:r>
              <w:t>Robert Kirkman / Charlie Adlard</w:t>
            </w:r>
          </w:p>
        </w:tc>
        <w:tc>
          <w:tcPr>
            <w:tcW w:w="760" w:type="dxa"/>
          </w:tcPr>
          <w:p w14:paraId="1EB2B739">
            <w:pPr>
              <w:spacing w:after="0" w:line="240" w:lineRule="auto"/>
            </w:pPr>
            <w:r>
              <w:t>136.0</w:t>
            </w:r>
          </w:p>
        </w:tc>
        <w:tc>
          <w:tcPr>
            <w:tcW w:w="3560" w:type="dxa"/>
          </w:tcPr>
          <w:p w14:paraId="48355340">
            <w:pPr>
              <w:spacing w:after="0" w:line="240" w:lineRule="auto"/>
            </w:pPr>
            <w:r>
              <w:t>An epidemic of apocalyptic proportions has swept the globe, causing the dead to rise and feed on the living. In a matter of months, society has crumbled: there is no government, no grocery stores, no mail delivery, no...</w:t>
            </w:r>
          </w:p>
        </w:tc>
        <w:tc>
          <w:tcPr>
            <w:tcW w:w="700" w:type="dxa"/>
          </w:tcPr>
          <w:p w14:paraId="3415F8F5">
            <w:pPr>
              <w:spacing w:after="0" w:line="240" w:lineRule="auto"/>
            </w:pPr>
            <w:r>
              <w:t>恐怖</w:t>
            </w:r>
          </w:p>
        </w:tc>
      </w:tr>
      <w:tr w14:paraId="47E628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581AF465">
            <w:pPr>
              <w:spacing w:after="0" w:line="240" w:lineRule="auto"/>
            </w:pPr>
            <w:r>
              <w:t>1434</w:t>
            </w:r>
          </w:p>
        </w:tc>
        <w:tc>
          <w:tcPr>
            <w:tcW w:w="1805" w:type="dxa"/>
          </w:tcPr>
          <w:p w14:paraId="38743E9A">
            <w:pPr>
              <w:spacing w:after="0" w:line="240" w:lineRule="auto"/>
            </w:pPr>
            <w:r>
              <w:t>The Girl You Lost</w:t>
            </w:r>
          </w:p>
        </w:tc>
        <w:tc>
          <w:tcPr>
            <w:tcW w:w="1410" w:type="dxa"/>
          </w:tcPr>
          <w:p w14:paraId="2CC30B9E">
            <w:pPr>
              <w:spacing w:after="0" w:line="240" w:lineRule="auto"/>
            </w:pPr>
            <w:r>
              <w:t>Kathryn Croft</w:t>
            </w:r>
          </w:p>
        </w:tc>
        <w:tc>
          <w:tcPr>
            <w:tcW w:w="760" w:type="dxa"/>
          </w:tcPr>
          <w:p w14:paraId="4992ADC1">
            <w:pPr>
              <w:spacing w:after="0" w:line="240" w:lineRule="auto"/>
            </w:pPr>
          </w:p>
        </w:tc>
        <w:tc>
          <w:tcPr>
            <w:tcW w:w="3560" w:type="dxa"/>
          </w:tcPr>
          <w:p w14:paraId="2E6420C5">
            <w:pPr>
              <w:spacing w:after="0" w:line="240" w:lineRule="auto"/>
            </w:pPr>
            <w:r>
              <w:t>Eighteen years ago your baby daughter was snatched. Today, she came back... Eighteen years ago, Simone Porter's six-month-old daughter, Helena, was abducted. Simone and husband, Matt, have slowly rebuilt their shatter...</w:t>
            </w:r>
          </w:p>
        </w:tc>
        <w:tc>
          <w:tcPr>
            <w:tcW w:w="700" w:type="dxa"/>
          </w:tcPr>
          <w:p w14:paraId="37D484A9">
            <w:pPr>
              <w:spacing w:after="0" w:line="240" w:lineRule="auto"/>
            </w:pPr>
            <w:r>
              <w:t>悬疑</w:t>
            </w:r>
          </w:p>
        </w:tc>
      </w:tr>
      <w:tr w14:paraId="24436A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3D0E4D8A">
            <w:pPr>
              <w:spacing w:after="0" w:line="240" w:lineRule="auto"/>
            </w:pPr>
            <w:r>
              <w:t>1435</w:t>
            </w:r>
          </w:p>
        </w:tc>
        <w:tc>
          <w:tcPr>
            <w:tcW w:w="1805" w:type="dxa"/>
          </w:tcPr>
          <w:p w14:paraId="3F3A26D0">
            <w:pPr>
              <w:spacing w:after="0" w:line="240" w:lineRule="auto"/>
            </w:pPr>
            <w:r>
              <w:t>A Prayer for Owen Meany</w:t>
            </w:r>
          </w:p>
        </w:tc>
        <w:tc>
          <w:tcPr>
            <w:tcW w:w="1410" w:type="dxa"/>
          </w:tcPr>
          <w:p w14:paraId="5EFA4153">
            <w:pPr>
              <w:spacing w:after="0" w:line="240" w:lineRule="auto"/>
            </w:pPr>
            <w:r>
              <w:t>John Irving</w:t>
            </w:r>
          </w:p>
        </w:tc>
        <w:tc>
          <w:tcPr>
            <w:tcW w:w="760" w:type="dxa"/>
          </w:tcPr>
          <w:p w14:paraId="4B3510F0">
            <w:pPr>
              <w:spacing w:after="0" w:line="240" w:lineRule="auto"/>
            </w:pPr>
            <w:r>
              <w:t>637.0</w:t>
            </w:r>
          </w:p>
        </w:tc>
        <w:tc>
          <w:tcPr>
            <w:tcW w:w="3560" w:type="dxa"/>
          </w:tcPr>
          <w:p w14:paraId="59D08C49">
            <w:pPr>
              <w:spacing w:after="0" w:line="240" w:lineRule="auto"/>
            </w:pPr>
            <w:r>
              <w:t>Eleven-year-old Owen Meany, playing in a Little League baseball game in Gravesend, New Hampshire, hits a foul ball and kills his best friend's mother. Owen doesn't believe in accidents; he believes he is God's instrum...</w:t>
            </w:r>
          </w:p>
        </w:tc>
        <w:tc>
          <w:tcPr>
            <w:tcW w:w="700" w:type="dxa"/>
          </w:tcPr>
          <w:p w14:paraId="41EEAB2A">
            <w:pPr>
              <w:spacing w:after="0" w:line="240" w:lineRule="auto"/>
            </w:pPr>
            <w:r>
              <w:t>文学</w:t>
            </w:r>
          </w:p>
        </w:tc>
      </w:tr>
      <w:tr w14:paraId="63E1E3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4FDFDD3E">
            <w:pPr>
              <w:spacing w:after="0" w:line="240" w:lineRule="auto"/>
            </w:pPr>
            <w:r>
              <w:t>1436</w:t>
            </w:r>
          </w:p>
        </w:tc>
        <w:tc>
          <w:tcPr>
            <w:tcW w:w="1805" w:type="dxa"/>
          </w:tcPr>
          <w:p w14:paraId="5BB0814B">
            <w:pPr>
              <w:spacing w:after="0" w:line="240" w:lineRule="auto"/>
            </w:pPr>
            <w:r>
              <w:t>His Dark Materials (His Dark Materials #1-3)</w:t>
            </w:r>
          </w:p>
        </w:tc>
        <w:tc>
          <w:tcPr>
            <w:tcW w:w="1410" w:type="dxa"/>
          </w:tcPr>
          <w:p w14:paraId="46280D87">
            <w:pPr>
              <w:spacing w:after="0" w:line="240" w:lineRule="auto"/>
            </w:pPr>
            <w:r>
              <w:t>Philip Pullman</w:t>
            </w:r>
          </w:p>
        </w:tc>
        <w:tc>
          <w:tcPr>
            <w:tcW w:w="760" w:type="dxa"/>
          </w:tcPr>
          <w:p w14:paraId="6AED0076">
            <w:pPr>
              <w:spacing w:after="0" w:line="240" w:lineRule="auto"/>
            </w:pPr>
            <w:r>
              <w:t>1088.0</w:t>
            </w:r>
          </w:p>
        </w:tc>
        <w:tc>
          <w:tcPr>
            <w:tcW w:w="3560" w:type="dxa"/>
          </w:tcPr>
          <w:p w14:paraId="4C5521B8">
            <w:pPr>
              <w:spacing w:after="0" w:line="240" w:lineRule="auto"/>
            </w:pPr>
            <w:r>
              <w:t>The Golden Compass, The Subtle Knife, and The Amber Spyglass are available together in one volume perfect for any fan or newcomer to this modern fantasy classic series.These thrilling adventures tell the story of Lyra...</w:t>
            </w:r>
          </w:p>
        </w:tc>
        <w:tc>
          <w:tcPr>
            <w:tcW w:w="700" w:type="dxa"/>
          </w:tcPr>
          <w:p w14:paraId="100E799C">
            <w:pPr>
              <w:spacing w:after="0" w:line="240" w:lineRule="auto"/>
            </w:pPr>
            <w:r>
              <w:t>奇幻</w:t>
            </w:r>
          </w:p>
        </w:tc>
      </w:tr>
      <w:tr w14:paraId="576D47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33C61F71">
            <w:pPr>
              <w:spacing w:after="0" w:line="240" w:lineRule="auto"/>
            </w:pPr>
            <w:r>
              <w:t>1437</w:t>
            </w:r>
          </w:p>
        </w:tc>
        <w:tc>
          <w:tcPr>
            <w:tcW w:w="1805" w:type="dxa"/>
          </w:tcPr>
          <w:p w14:paraId="1B90DFF5">
            <w:pPr>
              <w:spacing w:after="0" w:line="240" w:lineRule="auto"/>
            </w:pPr>
            <w:r>
              <w:t>Code Name Verity (Code Name Verity, #1)</w:t>
            </w:r>
          </w:p>
        </w:tc>
        <w:tc>
          <w:tcPr>
            <w:tcW w:w="1410" w:type="dxa"/>
          </w:tcPr>
          <w:p w14:paraId="1F6DEB5F">
            <w:pPr>
              <w:spacing w:after="0" w:line="240" w:lineRule="auto"/>
            </w:pPr>
            <w:r>
              <w:t>Elizabeth Wein</w:t>
            </w:r>
          </w:p>
        </w:tc>
        <w:tc>
          <w:tcPr>
            <w:tcW w:w="760" w:type="dxa"/>
          </w:tcPr>
          <w:p w14:paraId="28D13BF2">
            <w:pPr>
              <w:spacing w:after="0" w:line="240" w:lineRule="auto"/>
            </w:pPr>
            <w:r>
              <w:t>452.0</w:t>
            </w:r>
          </w:p>
        </w:tc>
        <w:tc>
          <w:tcPr>
            <w:tcW w:w="3560" w:type="dxa"/>
          </w:tcPr>
          <w:p w14:paraId="40102B9D">
            <w:pPr>
              <w:spacing w:after="0" w:line="240" w:lineRule="auto"/>
            </w:pPr>
            <w:r>
              <w:t>Oct. 11th, 1943 - A British spy plane crashes in Nazi-occupied France. Its pilot and passenger are best friends. One of the girls has a chance at survival. The other has lost the game before it's barely begun. When "V...</w:t>
            </w:r>
          </w:p>
        </w:tc>
        <w:tc>
          <w:tcPr>
            <w:tcW w:w="700" w:type="dxa"/>
          </w:tcPr>
          <w:p w14:paraId="6BF9CDC3">
            <w:pPr>
              <w:spacing w:after="0" w:line="240" w:lineRule="auto"/>
            </w:pPr>
            <w:r>
              <w:t>历史</w:t>
            </w:r>
          </w:p>
        </w:tc>
      </w:tr>
      <w:tr w14:paraId="401116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2E2B6DE1">
            <w:pPr>
              <w:spacing w:after="0" w:line="240" w:lineRule="auto"/>
            </w:pPr>
            <w:r>
              <w:t>1438</w:t>
            </w:r>
          </w:p>
        </w:tc>
        <w:tc>
          <w:tcPr>
            <w:tcW w:w="1805" w:type="dxa"/>
          </w:tcPr>
          <w:p w14:paraId="10193C46">
            <w:pPr>
              <w:spacing w:after="0" w:line="240" w:lineRule="auto"/>
            </w:pPr>
            <w:r>
              <w:t>Across the Universe (Across the Universe, #1)</w:t>
            </w:r>
          </w:p>
        </w:tc>
        <w:tc>
          <w:tcPr>
            <w:tcW w:w="1410" w:type="dxa"/>
          </w:tcPr>
          <w:p w14:paraId="295ECCED">
            <w:pPr>
              <w:spacing w:after="0" w:line="240" w:lineRule="auto"/>
            </w:pPr>
            <w:r>
              <w:t>Beth Revis</w:t>
            </w:r>
          </w:p>
        </w:tc>
        <w:tc>
          <w:tcPr>
            <w:tcW w:w="760" w:type="dxa"/>
          </w:tcPr>
          <w:p w14:paraId="3608A8D5">
            <w:pPr>
              <w:spacing w:after="0" w:line="240" w:lineRule="auto"/>
            </w:pPr>
            <w:r>
              <w:t>399.0</w:t>
            </w:r>
          </w:p>
        </w:tc>
        <w:tc>
          <w:tcPr>
            <w:tcW w:w="3560" w:type="dxa"/>
          </w:tcPr>
          <w:p w14:paraId="4750E5C5">
            <w:pPr>
              <w:spacing w:after="0" w:line="240" w:lineRule="auto"/>
            </w:pPr>
            <w:r>
              <w:t>A love out of time. A spaceship built of secrets and murder. Seventeen-year-old Amy joins her parents as frozen cargo aboard the vast spaceship Godspeed and expects to awaken on a new planet, three hundred years in th...</w:t>
            </w:r>
          </w:p>
        </w:tc>
        <w:tc>
          <w:tcPr>
            <w:tcW w:w="700" w:type="dxa"/>
          </w:tcPr>
          <w:p w14:paraId="6A2B1488">
            <w:pPr>
              <w:spacing w:after="0" w:line="240" w:lineRule="auto"/>
            </w:pPr>
            <w:r>
              <w:t>青春</w:t>
            </w:r>
          </w:p>
        </w:tc>
      </w:tr>
      <w:tr w14:paraId="21E6A9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513A66EF">
            <w:pPr>
              <w:spacing w:after="0" w:line="240" w:lineRule="auto"/>
            </w:pPr>
            <w:r>
              <w:t>1439</w:t>
            </w:r>
          </w:p>
        </w:tc>
        <w:tc>
          <w:tcPr>
            <w:tcW w:w="1805" w:type="dxa"/>
          </w:tcPr>
          <w:p w14:paraId="26B64943">
            <w:pPr>
              <w:spacing w:after="0" w:line="240" w:lineRule="auto"/>
            </w:pPr>
            <w:r>
              <w:t>Beyond the Highland Mist (Highlander, #1)</w:t>
            </w:r>
          </w:p>
        </w:tc>
        <w:tc>
          <w:tcPr>
            <w:tcW w:w="1410" w:type="dxa"/>
          </w:tcPr>
          <w:p w14:paraId="3CD84FB2">
            <w:pPr>
              <w:spacing w:after="0" w:line="240" w:lineRule="auto"/>
            </w:pPr>
            <w:r>
              <w:t>Karen Marie Moning</w:t>
            </w:r>
          </w:p>
        </w:tc>
        <w:tc>
          <w:tcPr>
            <w:tcW w:w="760" w:type="dxa"/>
          </w:tcPr>
          <w:p w14:paraId="234900F0">
            <w:pPr>
              <w:spacing w:after="0" w:line="240" w:lineRule="auto"/>
            </w:pPr>
            <w:r>
              <w:t>375.0</w:t>
            </w:r>
          </w:p>
        </w:tc>
        <w:tc>
          <w:tcPr>
            <w:tcW w:w="3560" w:type="dxa"/>
          </w:tcPr>
          <w:p w14:paraId="6EFB9324">
            <w:pPr>
              <w:spacing w:after="0" w:line="240" w:lineRule="auto"/>
            </w:pPr>
            <w:r>
              <w:t>He would sell his warrior soul to possess her...An alluring laird...He was known throughout the kingdom as Hawk, legendary predator of the battlefield and the boudoir. No woman could refuse his touch, but no woman eve...</w:t>
            </w:r>
          </w:p>
        </w:tc>
        <w:tc>
          <w:tcPr>
            <w:tcW w:w="700" w:type="dxa"/>
          </w:tcPr>
          <w:p w14:paraId="6FB58DAB">
            <w:pPr>
              <w:spacing w:after="0" w:line="240" w:lineRule="auto"/>
            </w:pPr>
            <w:r>
              <w:t>言情</w:t>
            </w:r>
          </w:p>
        </w:tc>
      </w:tr>
      <w:tr w14:paraId="33F1F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246E2A13">
            <w:pPr>
              <w:spacing w:after="0" w:line="240" w:lineRule="auto"/>
            </w:pPr>
            <w:r>
              <w:t>1440</w:t>
            </w:r>
          </w:p>
        </w:tc>
        <w:tc>
          <w:tcPr>
            <w:tcW w:w="1805" w:type="dxa"/>
          </w:tcPr>
          <w:p w14:paraId="1F2F6485">
            <w:pPr>
              <w:spacing w:after="0" w:line="240" w:lineRule="auto"/>
            </w:pPr>
            <w:r>
              <w:t>The Ice Princess (Patrik Hedström, #1)</w:t>
            </w:r>
          </w:p>
        </w:tc>
        <w:tc>
          <w:tcPr>
            <w:tcW w:w="1410" w:type="dxa"/>
          </w:tcPr>
          <w:p w14:paraId="3941124B">
            <w:pPr>
              <w:spacing w:after="0" w:line="240" w:lineRule="auto"/>
            </w:pPr>
            <w:r>
              <w:t>Camilla Läckberg / Steven T. Murray</w:t>
            </w:r>
          </w:p>
        </w:tc>
        <w:tc>
          <w:tcPr>
            <w:tcW w:w="760" w:type="dxa"/>
          </w:tcPr>
          <w:p w14:paraId="2BD4565A">
            <w:pPr>
              <w:spacing w:after="0" w:line="240" w:lineRule="auto"/>
            </w:pPr>
            <w:r>
              <w:t>393.0</w:t>
            </w:r>
          </w:p>
        </w:tc>
        <w:tc>
          <w:tcPr>
            <w:tcW w:w="3560" w:type="dxa"/>
          </w:tcPr>
          <w:p w14:paraId="21954BE3">
            <w:pPr>
              <w:spacing w:after="0" w:line="240" w:lineRule="auto"/>
            </w:pPr>
            <w:r>
              <w:t>Returning to her hometown of Fjallbacka after the funeral of her parents, writer Erica Falck finds a community on the brink of tragedy. The death of her childhood friend, Alex, is just the beginning. Her wrists slashe...</w:t>
            </w:r>
          </w:p>
        </w:tc>
        <w:tc>
          <w:tcPr>
            <w:tcW w:w="700" w:type="dxa"/>
          </w:tcPr>
          <w:p w14:paraId="7DE0856E">
            <w:pPr>
              <w:spacing w:after="0" w:line="240" w:lineRule="auto"/>
            </w:pPr>
            <w:r>
              <w:t>推理</w:t>
            </w:r>
          </w:p>
        </w:tc>
      </w:tr>
      <w:tr w14:paraId="5A84D3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21B1376C">
            <w:pPr>
              <w:spacing w:after="0" w:line="240" w:lineRule="auto"/>
            </w:pPr>
            <w:r>
              <w:t>1441</w:t>
            </w:r>
          </w:p>
        </w:tc>
        <w:tc>
          <w:tcPr>
            <w:tcW w:w="1805" w:type="dxa"/>
          </w:tcPr>
          <w:p w14:paraId="3B5B1D4B">
            <w:pPr>
              <w:spacing w:after="0" w:line="240" w:lineRule="auto"/>
            </w:pPr>
            <w:r>
              <w:t>The Story of My Experiments With Truth</w:t>
            </w:r>
          </w:p>
        </w:tc>
        <w:tc>
          <w:tcPr>
            <w:tcW w:w="1410" w:type="dxa"/>
          </w:tcPr>
          <w:p w14:paraId="540E2B47">
            <w:pPr>
              <w:spacing w:after="0" w:line="240" w:lineRule="auto"/>
            </w:pPr>
            <w:r>
              <w:t>Mahatma Gandhi</w:t>
            </w:r>
          </w:p>
        </w:tc>
        <w:tc>
          <w:tcPr>
            <w:tcW w:w="760" w:type="dxa"/>
          </w:tcPr>
          <w:p w14:paraId="590F57F2">
            <w:pPr>
              <w:spacing w:after="0" w:line="240" w:lineRule="auto"/>
            </w:pPr>
            <w:r>
              <w:t>528.0</w:t>
            </w:r>
          </w:p>
        </w:tc>
        <w:tc>
          <w:tcPr>
            <w:tcW w:w="3560" w:type="dxa"/>
          </w:tcPr>
          <w:p w14:paraId="10234DD6">
            <w:pPr>
              <w:spacing w:after="0" w:line="240" w:lineRule="auto"/>
            </w:pPr>
            <w:r>
              <w:t>Mohandas K. Gandhi is one of the most inspiring figures of our time. In his classic autobiography he recounts the story of his life and how he developed his concept of active nonviolent resistance, which propelled the...</w:t>
            </w:r>
          </w:p>
        </w:tc>
        <w:tc>
          <w:tcPr>
            <w:tcW w:w="700" w:type="dxa"/>
          </w:tcPr>
          <w:p w14:paraId="1B2F0A3B">
            <w:pPr>
              <w:spacing w:after="0" w:line="240" w:lineRule="auto"/>
            </w:pPr>
            <w:r>
              <w:t>传记</w:t>
            </w:r>
          </w:p>
        </w:tc>
      </w:tr>
      <w:tr w14:paraId="546432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059D32CC">
            <w:pPr>
              <w:spacing w:after="0" w:line="240" w:lineRule="auto"/>
            </w:pPr>
            <w:r>
              <w:t>1442</w:t>
            </w:r>
          </w:p>
        </w:tc>
        <w:tc>
          <w:tcPr>
            <w:tcW w:w="1805" w:type="dxa"/>
          </w:tcPr>
          <w:p w14:paraId="10379E13">
            <w:pPr>
              <w:spacing w:after="0" w:line="240" w:lineRule="auto"/>
            </w:pPr>
            <w:r>
              <w:t>The Ringworld Engineers (Ringworld #2)</w:t>
            </w:r>
          </w:p>
        </w:tc>
        <w:tc>
          <w:tcPr>
            <w:tcW w:w="1410" w:type="dxa"/>
          </w:tcPr>
          <w:p w14:paraId="578D3416">
            <w:pPr>
              <w:spacing w:after="0" w:line="240" w:lineRule="auto"/>
            </w:pPr>
            <w:r>
              <w:t>Larry Niven</w:t>
            </w:r>
          </w:p>
        </w:tc>
        <w:tc>
          <w:tcPr>
            <w:tcW w:w="760" w:type="dxa"/>
          </w:tcPr>
          <w:p w14:paraId="5ADCA17F">
            <w:pPr>
              <w:spacing w:after="0" w:line="240" w:lineRule="auto"/>
            </w:pPr>
            <w:r>
              <w:t>307.0</w:t>
            </w:r>
          </w:p>
        </w:tc>
        <w:tc>
          <w:tcPr>
            <w:tcW w:w="3560" w:type="dxa"/>
          </w:tcPr>
          <w:p w14:paraId="793C408E">
            <w:pPr>
              <w:spacing w:after="0" w:line="240" w:lineRule="auto"/>
            </w:pPr>
            <w:r>
              <w:t>"This rousing sequel to the classic Ringworld continues the adventures of Louis Wu and Speaker-to-Animals on that fantastic planet."--School Library Journal</w:t>
            </w:r>
          </w:p>
        </w:tc>
        <w:tc>
          <w:tcPr>
            <w:tcW w:w="700" w:type="dxa"/>
          </w:tcPr>
          <w:p w14:paraId="43A09055">
            <w:pPr>
              <w:spacing w:after="0" w:line="240" w:lineRule="auto"/>
            </w:pPr>
            <w:r>
              <w:t>科幻</w:t>
            </w:r>
          </w:p>
        </w:tc>
      </w:tr>
      <w:tr w14:paraId="268917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374BF24D">
            <w:pPr>
              <w:spacing w:after="0" w:line="240" w:lineRule="auto"/>
            </w:pPr>
            <w:r>
              <w:t>1443</w:t>
            </w:r>
          </w:p>
        </w:tc>
        <w:tc>
          <w:tcPr>
            <w:tcW w:w="1805" w:type="dxa"/>
          </w:tcPr>
          <w:p w14:paraId="670E9C3E">
            <w:pPr>
              <w:spacing w:after="0" w:line="240" w:lineRule="auto"/>
            </w:pPr>
            <w:r>
              <w:t>From the Corner of His Eye</w:t>
            </w:r>
          </w:p>
        </w:tc>
        <w:tc>
          <w:tcPr>
            <w:tcW w:w="1410" w:type="dxa"/>
          </w:tcPr>
          <w:p w14:paraId="1BED8686">
            <w:pPr>
              <w:spacing w:after="0" w:line="240" w:lineRule="auto"/>
            </w:pPr>
            <w:r>
              <w:t>Dean Koontz</w:t>
            </w:r>
          </w:p>
        </w:tc>
        <w:tc>
          <w:tcPr>
            <w:tcW w:w="760" w:type="dxa"/>
          </w:tcPr>
          <w:p w14:paraId="72D80746">
            <w:pPr>
              <w:spacing w:after="0" w:line="240" w:lineRule="auto"/>
            </w:pPr>
            <w:r>
              <w:t>729.0</w:t>
            </w:r>
          </w:p>
        </w:tc>
        <w:tc>
          <w:tcPr>
            <w:tcW w:w="3560" w:type="dxa"/>
          </w:tcPr>
          <w:p w14:paraId="6A40100D">
            <w:pPr>
              <w:spacing w:after="0" w:line="240" w:lineRule="auto"/>
            </w:pPr>
            <w:r>
              <w:t>His birth was marked by wonder and tragedy. He sees beauty and terror beyond our deepest dreams. His story will change the way you see the world. On the heels of his #1 bestseller False Memory, Dean Koontz brings toge...</w:t>
            </w:r>
          </w:p>
        </w:tc>
        <w:tc>
          <w:tcPr>
            <w:tcW w:w="700" w:type="dxa"/>
          </w:tcPr>
          <w:p w14:paraId="045CA8AD">
            <w:pPr>
              <w:spacing w:after="0" w:line="240" w:lineRule="auto"/>
            </w:pPr>
            <w:r>
              <w:t>恐怖</w:t>
            </w:r>
          </w:p>
        </w:tc>
      </w:tr>
      <w:tr w14:paraId="4663B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008E3E93">
            <w:pPr>
              <w:spacing w:after="0" w:line="240" w:lineRule="auto"/>
            </w:pPr>
            <w:r>
              <w:t>1444</w:t>
            </w:r>
          </w:p>
        </w:tc>
        <w:tc>
          <w:tcPr>
            <w:tcW w:w="1805" w:type="dxa"/>
          </w:tcPr>
          <w:p w14:paraId="19396BA2">
            <w:pPr>
              <w:spacing w:after="0" w:line="240" w:lineRule="auto"/>
            </w:pPr>
            <w:r>
              <w:t>The Blood Gospel (The Order of the Sanguines, #1)</w:t>
            </w:r>
          </w:p>
        </w:tc>
        <w:tc>
          <w:tcPr>
            <w:tcW w:w="1410" w:type="dxa"/>
          </w:tcPr>
          <w:p w14:paraId="336E001B">
            <w:pPr>
              <w:spacing w:after="0" w:line="240" w:lineRule="auto"/>
            </w:pPr>
            <w:r>
              <w:t>James Rollins / Rebecca Cantrell</w:t>
            </w:r>
          </w:p>
        </w:tc>
        <w:tc>
          <w:tcPr>
            <w:tcW w:w="760" w:type="dxa"/>
          </w:tcPr>
          <w:p w14:paraId="4395ED79">
            <w:pPr>
              <w:spacing w:after="0" w:line="240" w:lineRule="auto"/>
            </w:pPr>
            <w:r>
              <w:t>479.0</w:t>
            </w:r>
          </w:p>
        </w:tc>
        <w:tc>
          <w:tcPr>
            <w:tcW w:w="3560" w:type="dxa"/>
          </w:tcPr>
          <w:p w14:paraId="227D0E81">
            <w:pPr>
              <w:spacing w:after="0" w:line="240" w:lineRule="auto"/>
            </w:pPr>
            <w:r>
              <w:t>An earthquake in Masada, Israel, kills hundreds and reveals a tomb buried in the heart of the mountain. A trio of investigators—Sergeant Jordan Stone, a military forensic expert; Father Rhun Korza, a Vatican priest; a...</w:t>
            </w:r>
          </w:p>
        </w:tc>
        <w:tc>
          <w:tcPr>
            <w:tcW w:w="700" w:type="dxa"/>
          </w:tcPr>
          <w:p w14:paraId="635A04C4">
            <w:pPr>
              <w:spacing w:after="0" w:line="240" w:lineRule="auto"/>
            </w:pPr>
            <w:r>
              <w:t>悬疑</w:t>
            </w:r>
          </w:p>
        </w:tc>
      </w:tr>
      <w:tr w14:paraId="5D0E5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1B586ED4">
            <w:pPr>
              <w:spacing w:after="0" w:line="240" w:lineRule="auto"/>
            </w:pPr>
            <w:r>
              <w:t>1445</w:t>
            </w:r>
          </w:p>
        </w:tc>
        <w:tc>
          <w:tcPr>
            <w:tcW w:w="1805" w:type="dxa"/>
          </w:tcPr>
          <w:p w14:paraId="0AA0E414">
            <w:pPr>
              <w:spacing w:after="0" w:line="240" w:lineRule="auto"/>
            </w:pPr>
            <w:r>
              <w:t>White Oleander</w:t>
            </w:r>
          </w:p>
        </w:tc>
        <w:tc>
          <w:tcPr>
            <w:tcW w:w="1410" w:type="dxa"/>
          </w:tcPr>
          <w:p w14:paraId="4CB3ABE4">
            <w:pPr>
              <w:spacing w:after="0" w:line="240" w:lineRule="auto"/>
            </w:pPr>
            <w:r>
              <w:t>Janet Fitch</w:t>
            </w:r>
          </w:p>
        </w:tc>
        <w:tc>
          <w:tcPr>
            <w:tcW w:w="760" w:type="dxa"/>
          </w:tcPr>
          <w:p w14:paraId="075CC334">
            <w:pPr>
              <w:spacing w:after="0" w:line="240" w:lineRule="auto"/>
            </w:pPr>
            <w:r>
              <w:t>446.0</w:t>
            </w:r>
          </w:p>
        </w:tc>
        <w:tc>
          <w:tcPr>
            <w:tcW w:w="3560" w:type="dxa"/>
          </w:tcPr>
          <w:p w14:paraId="138FCDB4">
            <w:pPr>
              <w:spacing w:after="0" w:line="240" w:lineRule="auto"/>
            </w:pPr>
            <w:r>
              <w:t>Everywhere hailed as a novel of rare beauty and power, White Oleander tells the unforgettable story of Ingrid, a brilliant poet imprisoned for murder, and her daughter, Astrid, whose odyssey through a series of Los An...</w:t>
            </w:r>
          </w:p>
        </w:tc>
        <w:tc>
          <w:tcPr>
            <w:tcW w:w="700" w:type="dxa"/>
          </w:tcPr>
          <w:p w14:paraId="4B1E1702">
            <w:pPr>
              <w:spacing w:after="0" w:line="240" w:lineRule="auto"/>
            </w:pPr>
            <w:r>
              <w:t>文学</w:t>
            </w:r>
          </w:p>
        </w:tc>
      </w:tr>
      <w:tr w14:paraId="6A2C1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21107401">
            <w:pPr>
              <w:spacing w:after="0" w:line="240" w:lineRule="auto"/>
            </w:pPr>
            <w:r>
              <w:t>1446</w:t>
            </w:r>
          </w:p>
        </w:tc>
        <w:tc>
          <w:tcPr>
            <w:tcW w:w="1805" w:type="dxa"/>
          </w:tcPr>
          <w:p w14:paraId="77413BE8">
            <w:pPr>
              <w:spacing w:after="0" w:line="240" w:lineRule="auto"/>
            </w:pPr>
            <w:r>
              <w:t>Angelfall (Penryn &amp; the End of Days, #1)</w:t>
            </w:r>
          </w:p>
        </w:tc>
        <w:tc>
          <w:tcPr>
            <w:tcW w:w="1410" w:type="dxa"/>
          </w:tcPr>
          <w:p w14:paraId="622991E8">
            <w:pPr>
              <w:spacing w:after="0" w:line="240" w:lineRule="auto"/>
            </w:pPr>
            <w:r>
              <w:t>Susan Ee</w:t>
            </w:r>
          </w:p>
        </w:tc>
        <w:tc>
          <w:tcPr>
            <w:tcW w:w="760" w:type="dxa"/>
          </w:tcPr>
          <w:p w14:paraId="40EC4C60">
            <w:pPr>
              <w:spacing w:after="0" w:line="240" w:lineRule="auto"/>
            </w:pPr>
            <w:r>
              <w:t>288.0</w:t>
            </w:r>
          </w:p>
        </w:tc>
        <w:tc>
          <w:tcPr>
            <w:tcW w:w="3560" w:type="dxa"/>
          </w:tcPr>
          <w:p w14:paraId="5E0C642E">
            <w:pPr>
              <w:spacing w:after="0" w:line="240" w:lineRule="auto"/>
            </w:pPr>
            <w:r>
              <w:t>It's been six weeks since angels of the apocalypse descended to demolish the modern world. Street gangs rule the day while fear and superstition rule the night. When warrior angels fly away with a helpless little girl...</w:t>
            </w:r>
          </w:p>
        </w:tc>
        <w:tc>
          <w:tcPr>
            <w:tcW w:w="700" w:type="dxa"/>
          </w:tcPr>
          <w:p w14:paraId="09F45F94">
            <w:pPr>
              <w:spacing w:after="0" w:line="240" w:lineRule="auto"/>
            </w:pPr>
            <w:r>
              <w:t>奇幻</w:t>
            </w:r>
          </w:p>
        </w:tc>
      </w:tr>
      <w:tr w14:paraId="6733A9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377CE782">
            <w:pPr>
              <w:spacing w:after="0" w:line="240" w:lineRule="auto"/>
            </w:pPr>
            <w:r>
              <w:t>1447</w:t>
            </w:r>
          </w:p>
        </w:tc>
        <w:tc>
          <w:tcPr>
            <w:tcW w:w="1805" w:type="dxa"/>
          </w:tcPr>
          <w:p w14:paraId="57E96E0E">
            <w:pPr>
              <w:spacing w:after="0" w:line="240" w:lineRule="auto"/>
            </w:pPr>
            <w:r>
              <w:t>The Luxe (Luxe, #1)</w:t>
            </w:r>
          </w:p>
        </w:tc>
        <w:tc>
          <w:tcPr>
            <w:tcW w:w="1410" w:type="dxa"/>
          </w:tcPr>
          <w:p w14:paraId="1C03A78B">
            <w:pPr>
              <w:spacing w:after="0" w:line="240" w:lineRule="auto"/>
            </w:pPr>
            <w:r>
              <w:t>Anna Godbersen</w:t>
            </w:r>
          </w:p>
        </w:tc>
        <w:tc>
          <w:tcPr>
            <w:tcW w:w="760" w:type="dxa"/>
          </w:tcPr>
          <w:p w14:paraId="1558F041">
            <w:pPr>
              <w:spacing w:after="0" w:line="240" w:lineRule="auto"/>
            </w:pPr>
            <w:r>
              <w:t>433.0</w:t>
            </w:r>
          </w:p>
        </w:tc>
        <w:tc>
          <w:tcPr>
            <w:tcW w:w="3560" w:type="dxa"/>
          </w:tcPr>
          <w:p w14:paraId="1D9A7A8B">
            <w:pPr>
              <w:spacing w:after="0" w:line="240" w:lineRule="auto"/>
            </w:pPr>
            <w:r>
              <w:t>Pretty girls in pretty dresses, partying until dawn. Irresistible boys with mischievous smiles and dangerous intentions. White lies, dark secrets, and scandalous hookups. This is Manhattan, 1899. Beautiful sisters Eli...</w:t>
            </w:r>
          </w:p>
        </w:tc>
        <w:tc>
          <w:tcPr>
            <w:tcW w:w="700" w:type="dxa"/>
          </w:tcPr>
          <w:p w14:paraId="4D3CAD9E">
            <w:pPr>
              <w:spacing w:after="0" w:line="240" w:lineRule="auto"/>
            </w:pPr>
            <w:r>
              <w:t>历史</w:t>
            </w:r>
          </w:p>
        </w:tc>
      </w:tr>
      <w:tr w14:paraId="3B896D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6F13E41E">
            <w:pPr>
              <w:spacing w:after="0" w:line="240" w:lineRule="auto"/>
            </w:pPr>
            <w:r>
              <w:t>1448</w:t>
            </w:r>
          </w:p>
        </w:tc>
        <w:tc>
          <w:tcPr>
            <w:tcW w:w="1805" w:type="dxa"/>
          </w:tcPr>
          <w:p w14:paraId="067CE2F3">
            <w:pPr>
              <w:spacing w:after="0" w:line="240" w:lineRule="auto"/>
            </w:pPr>
            <w:r>
              <w:t>School's Out—Forever (Maximum Ride, #2)</w:t>
            </w:r>
          </w:p>
        </w:tc>
        <w:tc>
          <w:tcPr>
            <w:tcW w:w="1410" w:type="dxa"/>
          </w:tcPr>
          <w:p w14:paraId="00ECD8C5">
            <w:pPr>
              <w:spacing w:after="0" w:line="240" w:lineRule="auto"/>
            </w:pPr>
            <w:r>
              <w:t>James Patterson</w:t>
            </w:r>
          </w:p>
        </w:tc>
        <w:tc>
          <w:tcPr>
            <w:tcW w:w="760" w:type="dxa"/>
          </w:tcPr>
          <w:p w14:paraId="6CDCCA73">
            <w:pPr>
              <w:spacing w:after="0" w:line="240" w:lineRule="auto"/>
            </w:pPr>
            <w:r>
              <w:t>409.0</w:t>
            </w:r>
          </w:p>
        </w:tc>
        <w:tc>
          <w:tcPr>
            <w:tcW w:w="3560" w:type="dxa"/>
          </w:tcPr>
          <w:p w14:paraId="4D37ECD9">
            <w:pPr>
              <w:spacing w:after="0" w:line="240" w:lineRule="auto"/>
            </w:pPr>
            <w:r>
              <w:t>In this eagerly awaited follow-up, brave bird-kid Max and her flock are discovered by an FBI agent and forced to go to "school." There is no such thing as an ordinary day as Max deciphers how and when she's supposed t...</w:t>
            </w:r>
          </w:p>
        </w:tc>
        <w:tc>
          <w:tcPr>
            <w:tcW w:w="700" w:type="dxa"/>
          </w:tcPr>
          <w:p w14:paraId="6FC6D028">
            <w:pPr>
              <w:spacing w:after="0" w:line="240" w:lineRule="auto"/>
            </w:pPr>
            <w:r>
              <w:t>青春</w:t>
            </w:r>
          </w:p>
        </w:tc>
      </w:tr>
      <w:tr w14:paraId="1EFD97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0381BB6E">
            <w:pPr>
              <w:spacing w:after="0" w:line="240" w:lineRule="auto"/>
            </w:pPr>
            <w:r>
              <w:t>1449</w:t>
            </w:r>
          </w:p>
        </w:tc>
        <w:tc>
          <w:tcPr>
            <w:tcW w:w="1805" w:type="dxa"/>
          </w:tcPr>
          <w:p w14:paraId="417EF995">
            <w:pPr>
              <w:spacing w:after="0" w:line="240" w:lineRule="auto"/>
            </w:pPr>
            <w:r>
              <w:t>We Should All Be Feminists</w:t>
            </w:r>
          </w:p>
        </w:tc>
        <w:tc>
          <w:tcPr>
            <w:tcW w:w="1410" w:type="dxa"/>
          </w:tcPr>
          <w:p w14:paraId="327A7331">
            <w:pPr>
              <w:spacing w:after="0" w:line="240" w:lineRule="auto"/>
            </w:pPr>
            <w:r>
              <w:t>Chimamanda Ngozi Adichie</w:t>
            </w:r>
          </w:p>
        </w:tc>
        <w:tc>
          <w:tcPr>
            <w:tcW w:w="760" w:type="dxa"/>
          </w:tcPr>
          <w:p w14:paraId="044E1204">
            <w:pPr>
              <w:spacing w:after="0" w:line="240" w:lineRule="auto"/>
            </w:pPr>
            <w:r>
              <w:t>52.0</w:t>
            </w:r>
          </w:p>
        </w:tc>
        <w:tc>
          <w:tcPr>
            <w:tcW w:w="3560" w:type="dxa"/>
          </w:tcPr>
          <w:p w14:paraId="7C90B527">
            <w:pPr>
              <w:spacing w:after="0" w:line="240" w:lineRule="auto"/>
            </w:pPr>
            <w:r>
              <w:t>What does “feminism” mean today? That is the question at the heart of We Should All Be Feminists, a personal, eloquently-argued essay—adapted from her much-viewed TEDx talk of the same name—by Chimamanda Ngozi Adichie...</w:t>
            </w:r>
          </w:p>
        </w:tc>
        <w:tc>
          <w:tcPr>
            <w:tcW w:w="700" w:type="dxa"/>
          </w:tcPr>
          <w:p w14:paraId="54D9F71E">
            <w:pPr>
              <w:spacing w:after="0" w:line="240" w:lineRule="auto"/>
            </w:pPr>
            <w:r>
              <w:t>言情</w:t>
            </w:r>
          </w:p>
        </w:tc>
      </w:tr>
      <w:tr w14:paraId="144C7C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70074E57">
            <w:pPr>
              <w:spacing w:after="0" w:line="240" w:lineRule="auto"/>
            </w:pPr>
            <w:r>
              <w:t>1450</w:t>
            </w:r>
          </w:p>
        </w:tc>
        <w:tc>
          <w:tcPr>
            <w:tcW w:w="1805" w:type="dxa"/>
          </w:tcPr>
          <w:p w14:paraId="6A0E7E70">
            <w:pPr>
              <w:spacing w:after="0" w:line="240" w:lineRule="auto"/>
            </w:pPr>
            <w:r>
              <w:t>Plum Lovin' (Stephanie Plum, #12.5)</w:t>
            </w:r>
          </w:p>
        </w:tc>
        <w:tc>
          <w:tcPr>
            <w:tcW w:w="1410" w:type="dxa"/>
          </w:tcPr>
          <w:p w14:paraId="350704AA">
            <w:pPr>
              <w:spacing w:after="0" w:line="240" w:lineRule="auto"/>
            </w:pPr>
            <w:r>
              <w:t>Janet Evanovich</w:t>
            </w:r>
          </w:p>
        </w:tc>
        <w:tc>
          <w:tcPr>
            <w:tcW w:w="760" w:type="dxa"/>
          </w:tcPr>
          <w:p w14:paraId="676411DB">
            <w:pPr>
              <w:spacing w:after="0" w:line="240" w:lineRule="auto"/>
            </w:pPr>
            <w:r>
              <w:t>164.0</w:t>
            </w:r>
          </w:p>
        </w:tc>
        <w:tc>
          <w:tcPr>
            <w:tcW w:w="3560" w:type="dxa"/>
          </w:tcPr>
          <w:p w14:paraId="0AC53BD4">
            <w:pPr>
              <w:spacing w:after="0" w:line="240" w:lineRule="auto"/>
            </w:pPr>
            <w:r>
              <w:t>Mysterious men have a way of showing up in Stephanie Plum's apartment. When the shadowy Diesel appears, he has a task for Stephanie--and he's not taking no for an answer. Annie Hart is a "relationship expert" who is w...</w:t>
            </w:r>
          </w:p>
        </w:tc>
        <w:tc>
          <w:tcPr>
            <w:tcW w:w="700" w:type="dxa"/>
          </w:tcPr>
          <w:p w14:paraId="24E906DB">
            <w:pPr>
              <w:spacing w:after="0" w:line="240" w:lineRule="auto"/>
            </w:pPr>
            <w:r>
              <w:t>推理</w:t>
            </w:r>
          </w:p>
        </w:tc>
      </w:tr>
      <w:tr w14:paraId="612397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2534954E">
            <w:pPr>
              <w:spacing w:after="0" w:line="240" w:lineRule="auto"/>
            </w:pPr>
            <w:r>
              <w:t>1451</w:t>
            </w:r>
          </w:p>
        </w:tc>
        <w:tc>
          <w:tcPr>
            <w:tcW w:w="1805" w:type="dxa"/>
          </w:tcPr>
          <w:p w14:paraId="52A81D78">
            <w:pPr>
              <w:spacing w:after="0" w:line="240" w:lineRule="auto"/>
            </w:pPr>
            <w:r>
              <w:t>It's Not About the Bike: My Journey Back to Life</w:t>
            </w:r>
          </w:p>
        </w:tc>
        <w:tc>
          <w:tcPr>
            <w:tcW w:w="1410" w:type="dxa"/>
          </w:tcPr>
          <w:p w14:paraId="7BFB5E1B">
            <w:pPr>
              <w:spacing w:after="0" w:line="240" w:lineRule="auto"/>
            </w:pPr>
            <w:r>
              <w:t>Lance Armstrong / Sally Jenkins</w:t>
            </w:r>
          </w:p>
        </w:tc>
        <w:tc>
          <w:tcPr>
            <w:tcW w:w="760" w:type="dxa"/>
          </w:tcPr>
          <w:p w14:paraId="1B7A092D">
            <w:pPr>
              <w:spacing w:after="0" w:line="240" w:lineRule="auto"/>
            </w:pPr>
            <w:r>
              <w:t>294.0</w:t>
            </w:r>
          </w:p>
        </w:tc>
        <w:tc>
          <w:tcPr>
            <w:tcW w:w="3560" w:type="dxa"/>
          </w:tcPr>
          <w:p w14:paraId="6C06271C">
            <w:pPr>
              <w:spacing w:after="0" w:line="240" w:lineRule="auto"/>
            </w:pPr>
            <w:r>
              <w:t>It is such an all-American story. A lanky kid from Plano, Texas, is raised by a feisty, single parent who sacrifices for her son, who becomes one of our country's greatest athletes. Given that background, it is unders...</w:t>
            </w:r>
          </w:p>
        </w:tc>
        <w:tc>
          <w:tcPr>
            <w:tcW w:w="700" w:type="dxa"/>
          </w:tcPr>
          <w:p w14:paraId="4256F392">
            <w:pPr>
              <w:spacing w:after="0" w:line="240" w:lineRule="auto"/>
            </w:pPr>
            <w:r>
              <w:t>传记</w:t>
            </w:r>
          </w:p>
        </w:tc>
      </w:tr>
      <w:tr w14:paraId="4094BC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27CD790B">
            <w:pPr>
              <w:spacing w:after="0" w:line="240" w:lineRule="auto"/>
            </w:pPr>
            <w:r>
              <w:t>1452</w:t>
            </w:r>
          </w:p>
        </w:tc>
        <w:tc>
          <w:tcPr>
            <w:tcW w:w="1805" w:type="dxa"/>
          </w:tcPr>
          <w:p w14:paraId="2B5D5064">
            <w:pPr>
              <w:spacing w:after="0" w:line="240" w:lineRule="auto"/>
            </w:pPr>
            <w:r>
              <w:t>Nemesis Games (The Expanse, #5)</w:t>
            </w:r>
          </w:p>
        </w:tc>
        <w:tc>
          <w:tcPr>
            <w:tcW w:w="1410" w:type="dxa"/>
          </w:tcPr>
          <w:p w14:paraId="39F44FB2">
            <w:pPr>
              <w:spacing w:after="0" w:line="240" w:lineRule="auto"/>
            </w:pPr>
            <w:r>
              <w:t>James S.A. Corey</w:t>
            </w:r>
          </w:p>
        </w:tc>
        <w:tc>
          <w:tcPr>
            <w:tcW w:w="760" w:type="dxa"/>
          </w:tcPr>
          <w:p w14:paraId="52498ED5">
            <w:pPr>
              <w:spacing w:after="0" w:line="240" w:lineRule="auto"/>
            </w:pPr>
            <w:r>
              <w:t>536.0</w:t>
            </w:r>
          </w:p>
        </w:tc>
        <w:tc>
          <w:tcPr>
            <w:tcW w:w="3560" w:type="dxa"/>
          </w:tcPr>
          <w:p w14:paraId="2AF45FFE">
            <w:pPr>
              <w:spacing w:after="0" w:line="240" w:lineRule="auto"/>
            </w:pPr>
            <w:r>
              <w:t>The fifth novel in Corey's New York Times bestselling Expanse series--now being produced for television by the SyFy Channel!A thousand worlds have opened, and the greatest land rush in human history has begun. As wave...</w:t>
            </w:r>
          </w:p>
        </w:tc>
        <w:tc>
          <w:tcPr>
            <w:tcW w:w="700" w:type="dxa"/>
          </w:tcPr>
          <w:p w14:paraId="3ED66F1A">
            <w:pPr>
              <w:spacing w:after="0" w:line="240" w:lineRule="auto"/>
            </w:pPr>
            <w:r>
              <w:t>科幻</w:t>
            </w:r>
          </w:p>
        </w:tc>
      </w:tr>
      <w:tr w14:paraId="0C0A78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00FB3641">
            <w:pPr>
              <w:spacing w:after="0" w:line="240" w:lineRule="auto"/>
            </w:pPr>
            <w:r>
              <w:t>1453</w:t>
            </w:r>
          </w:p>
        </w:tc>
        <w:tc>
          <w:tcPr>
            <w:tcW w:w="1805" w:type="dxa"/>
          </w:tcPr>
          <w:p w14:paraId="513F3BB9">
            <w:pPr>
              <w:spacing w:after="0" w:line="240" w:lineRule="auto"/>
            </w:pPr>
            <w:r>
              <w:t>Hannibal Rising (Hannibal Lecter, #4)</w:t>
            </w:r>
          </w:p>
        </w:tc>
        <w:tc>
          <w:tcPr>
            <w:tcW w:w="1410" w:type="dxa"/>
          </w:tcPr>
          <w:p w14:paraId="48C8F0AF">
            <w:pPr>
              <w:spacing w:after="0" w:line="240" w:lineRule="auto"/>
            </w:pPr>
            <w:r>
              <w:t>Thomas Harris</w:t>
            </w:r>
          </w:p>
        </w:tc>
        <w:tc>
          <w:tcPr>
            <w:tcW w:w="760" w:type="dxa"/>
          </w:tcPr>
          <w:p w14:paraId="2218596F">
            <w:pPr>
              <w:spacing w:after="0" w:line="240" w:lineRule="auto"/>
            </w:pPr>
            <w:r>
              <w:t>336.0</w:t>
            </w:r>
          </w:p>
        </w:tc>
        <w:tc>
          <w:tcPr>
            <w:tcW w:w="3560" w:type="dxa"/>
          </w:tcPr>
          <w:p w14:paraId="1B601C65">
            <w:pPr>
              <w:spacing w:after="0" w:line="240" w:lineRule="auto"/>
            </w:pPr>
            <w:r>
              <w:t>HE IS ONE OF THE MOST HAUNTING CHARACTERSIN ALL OF LITERATURE.AT LAST THE EVOLUTION OF HIS EVILIS REVEALED.Hannibal Lecter emerges from the nightmare of the Eastern Front, a boy in the snow, mute, with a chain around...</w:t>
            </w:r>
          </w:p>
        </w:tc>
        <w:tc>
          <w:tcPr>
            <w:tcW w:w="700" w:type="dxa"/>
          </w:tcPr>
          <w:p w14:paraId="6921F680">
            <w:pPr>
              <w:spacing w:after="0" w:line="240" w:lineRule="auto"/>
            </w:pPr>
            <w:r>
              <w:t>恐怖</w:t>
            </w:r>
          </w:p>
        </w:tc>
      </w:tr>
      <w:tr w14:paraId="46CE57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66F45DC5">
            <w:pPr>
              <w:spacing w:after="0" w:line="240" w:lineRule="auto"/>
            </w:pPr>
            <w:r>
              <w:t>1454</w:t>
            </w:r>
          </w:p>
        </w:tc>
        <w:tc>
          <w:tcPr>
            <w:tcW w:w="1805" w:type="dxa"/>
          </w:tcPr>
          <w:p w14:paraId="3FE16F02">
            <w:pPr>
              <w:spacing w:after="0" w:line="240" w:lineRule="auto"/>
            </w:pPr>
            <w:r>
              <w:t>Gideon's Sword (Gideon Crew, #1)</w:t>
            </w:r>
          </w:p>
        </w:tc>
        <w:tc>
          <w:tcPr>
            <w:tcW w:w="1410" w:type="dxa"/>
          </w:tcPr>
          <w:p w14:paraId="0762D71D">
            <w:pPr>
              <w:spacing w:after="0" w:line="240" w:lineRule="auto"/>
            </w:pPr>
            <w:r>
              <w:t>Douglas Preston / Lincoln Child</w:t>
            </w:r>
          </w:p>
        </w:tc>
        <w:tc>
          <w:tcPr>
            <w:tcW w:w="760" w:type="dxa"/>
          </w:tcPr>
          <w:p w14:paraId="1BA1E143">
            <w:pPr>
              <w:spacing w:after="0" w:line="240" w:lineRule="auto"/>
            </w:pPr>
            <w:r>
              <w:t>342.0</w:t>
            </w:r>
          </w:p>
        </w:tc>
        <w:tc>
          <w:tcPr>
            <w:tcW w:w="3560" w:type="dxa"/>
          </w:tcPr>
          <w:p w14:paraId="4F8896F6">
            <w:pPr>
              <w:spacing w:after="0" w:line="240" w:lineRule="auto"/>
            </w:pPr>
            <w:r>
              <w:t>Introducing Gideon Crew: trickster, prodigy, master thiefAt twelve, Gideon Crew witnessed his father, a world-class mathematician, accused of treason and gunned down.At twenty-four, summoned to his dying mother's beds...</w:t>
            </w:r>
          </w:p>
        </w:tc>
        <w:tc>
          <w:tcPr>
            <w:tcW w:w="700" w:type="dxa"/>
          </w:tcPr>
          <w:p w14:paraId="4AA86B24">
            <w:pPr>
              <w:spacing w:after="0" w:line="240" w:lineRule="auto"/>
            </w:pPr>
            <w:r>
              <w:t>悬疑</w:t>
            </w:r>
          </w:p>
        </w:tc>
      </w:tr>
      <w:tr w14:paraId="4991D3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25AA1BEC">
            <w:pPr>
              <w:spacing w:after="0" w:line="240" w:lineRule="auto"/>
            </w:pPr>
            <w:r>
              <w:t>1455</w:t>
            </w:r>
          </w:p>
        </w:tc>
        <w:tc>
          <w:tcPr>
            <w:tcW w:w="1805" w:type="dxa"/>
          </w:tcPr>
          <w:p w14:paraId="7F0D17CE">
            <w:pPr>
              <w:spacing w:after="0" w:line="240" w:lineRule="auto"/>
            </w:pPr>
            <w:r>
              <w:t>Nineteen Minutes</w:t>
            </w:r>
          </w:p>
        </w:tc>
        <w:tc>
          <w:tcPr>
            <w:tcW w:w="1410" w:type="dxa"/>
          </w:tcPr>
          <w:p w14:paraId="1B0BDAA5">
            <w:pPr>
              <w:spacing w:after="0" w:line="240" w:lineRule="auto"/>
            </w:pPr>
            <w:r>
              <w:t>Jodi Picoult</w:t>
            </w:r>
          </w:p>
        </w:tc>
        <w:tc>
          <w:tcPr>
            <w:tcW w:w="760" w:type="dxa"/>
          </w:tcPr>
          <w:p w14:paraId="19663C70">
            <w:pPr>
              <w:spacing w:after="0" w:line="240" w:lineRule="auto"/>
            </w:pPr>
            <w:r>
              <w:t>440.0</w:t>
            </w:r>
          </w:p>
        </w:tc>
        <w:tc>
          <w:tcPr>
            <w:tcW w:w="3560" w:type="dxa"/>
          </w:tcPr>
          <w:p w14:paraId="00A3CE31">
            <w:pPr>
              <w:spacing w:after="0" w:line="240" w:lineRule="auto"/>
            </w:pPr>
            <w:r>
              <w:t>In nineteen minutes, you can mow the front lawn, color your hair, watch a third of a hockey game. In nineteen minutes, you can bake scones or get a tooth filled by a dentist; you can fold laundry for a family of five....</w:t>
            </w:r>
          </w:p>
        </w:tc>
        <w:tc>
          <w:tcPr>
            <w:tcW w:w="700" w:type="dxa"/>
          </w:tcPr>
          <w:p w14:paraId="7CEB3BEC">
            <w:pPr>
              <w:spacing w:after="0" w:line="240" w:lineRule="auto"/>
            </w:pPr>
            <w:r>
              <w:t>文学</w:t>
            </w:r>
          </w:p>
        </w:tc>
      </w:tr>
      <w:tr w14:paraId="24BA13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05516D31">
            <w:pPr>
              <w:spacing w:after="0" w:line="240" w:lineRule="auto"/>
            </w:pPr>
            <w:r>
              <w:t>1456</w:t>
            </w:r>
          </w:p>
        </w:tc>
        <w:tc>
          <w:tcPr>
            <w:tcW w:w="1805" w:type="dxa"/>
          </w:tcPr>
          <w:p w14:paraId="1AA0408E">
            <w:pPr>
              <w:spacing w:after="0" w:line="240" w:lineRule="auto"/>
            </w:pPr>
            <w:r>
              <w:t>The Fires of Heaven (Wheel of Time, #5)</w:t>
            </w:r>
          </w:p>
        </w:tc>
        <w:tc>
          <w:tcPr>
            <w:tcW w:w="1410" w:type="dxa"/>
          </w:tcPr>
          <w:p w14:paraId="7733131C">
            <w:pPr>
              <w:spacing w:after="0" w:line="240" w:lineRule="auto"/>
            </w:pPr>
            <w:r>
              <w:t>Robert Jordan</w:t>
            </w:r>
          </w:p>
        </w:tc>
        <w:tc>
          <w:tcPr>
            <w:tcW w:w="760" w:type="dxa"/>
          </w:tcPr>
          <w:p w14:paraId="44A03E09">
            <w:pPr>
              <w:spacing w:after="0" w:line="240" w:lineRule="auto"/>
            </w:pPr>
            <w:r>
              <w:t>912.0</w:t>
            </w:r>
          </w:p>
        </w:tc>
        <w:tc>
          <w:tcPr>
            <w:tcW w:w="3560" w:type="dxa"/>
          </w:tcPr>
          <w:p w14:paraId="4BF695B1">
            <w:pPr>
              <w:spacing w:after="0" w:line="240" w:lineRule="auto"/>
            </w:pPr>
            <w:r>
              <w:t>The fifth book in Robert Jordan's internationally bestselling epic fantasy series, THE WHEEL OF TIME, now reissued with a stunning new cover design. The bonds and wards that hold the Great Lord of the Dark are slowly...</w:t>
            </w:r>
          </w:p>
        </w:tc>
        <w:tc>
          <w:tcPr>
            <w:tcW w:w="700" w:type="dxa"/>
          </w:tcPr>
          <w:p w14:paraId="2481F965">
            <w:pPr>
              <w:spacing w:after="0" w:line="240" w:lineRule="auto"/>
            </w:pPr>
            <w:r>
              <w:t>奇幻</w:t>
            </w:r>
          </w:p>
        </w:tc>
      </w:tr>
      <w:tr w14:paraId="1296B0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33CAE872">
            <w:pPr>
              <w:spacing w:after="0" w:line="240" w:lineRule="auto"/>
            </w:pPr>
            <w:r>
              <w:t>1457</w:t>
            </w:r>
          </w:p>
        </w:tc>
        <w:tc>
          <w:tcPr>
            <w:tcW w:w="1805" w:type="dxa"/>
          </w:tcPr>
          <w:p w14:paraId="6BD75FD5">
            <w:pPr>
              <w:spacing w:after="0" w:line="240" w:lineRule="auto"/>
            </w:pPr>
            <w:r>
              <w:t>Mudbound</w:t>
            </w:r>
          </w:p>
        </w:tc>
        <w:tc>
          <w:tcPr>
            <w:tcW w:w="1410" w:type="dxa"/>
          </w:tcPr>
          <w:p w14:paraId="16E4D03B">
            <w:pPr>
              <w:spacing w:after="0" w:line="240" w:lineRule="auto"/>
            </w:pPr>
            <w:r>
              <w:t>Hillary Jordan</w:t>
            </w:r>
          </w:p>
        </w:tc>
        <w:tc>
          <w:tcPr>
            <w:tcW w:w="760" w:type="dxa"/>
          </w:tcPr>
          <w:p w14:paraId="2A7EE73C">
            <w:pPr>
              <w:spacing w:after="0" w:line="240" w:lineRule="auto"/>
            </w:pPr>
            <w:r>
              <w:t>328.0</w:t>
            </w:r>
          </w:p>
        </w:tc>
        <w:tc>
          <w:tcPr>
            <w:tcW w:w="3560" w:type="dxa"/>
          </w:tcPr>
          <w:p w14:paraId="2D19B5F0">
            <w:pPr>
              <w:spacing w:after="0" w:line="240" w:lineRule="auto"/>
            </w:pPr>
            <w:r>
              <w:t>In Jordan's prize-winning debut, prejudice takes many forms, both subtle and brutal. It is 1946, and city-bred Laura McAllan is trying to raise her children on her husband's Mississippi Delta farm - a place she finds...</w:t>
            </w:r>
          </w:p>
        </w:tc>
        <w:tc>
          <w:tcPr>
            <w:tcW w:w="700" w:type="dxa"/>
          </w:tcPr>
          <w:p w14:paraId="0601F9A9">
            <w:pPr>
              <w:spacing w:after="0" w:line="240" w:lineRule="auto"/>
            </w:pPr>
            <w:r>
              <w:t>历史</w:t>
            </w:r>
          </w:p>
        </w:tc>
      </w:tr>
      <w:tr w14:paraId="23DB2F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6C2753D3">
            <w:pPr>
              <w:spacing w:after="0" w:line="240" w:lineRule="auto"/>
            </w:pPr>
            <w:r>
              <w:t>1458</w:t>
            </w:r>
          </w:p>
        </w:tc>
        <w:tc>
          <w:tcPr>
            <w:tcW w:w="1805" w:type="dxa"/>
          </w:tcPr>
          <w:p w14:paraId="75D07779">
            <w:pPr>
              <w:spacing w:after="0" w:line="240" w:lineRule="auto"/>
            </w:pPr>
            <w:r>
              <w:t>The Hunger Games Tribute Guide</w:t>
            </w:r>
          </w:p>
        </w:tc>
        <w:tc>
          <w:tcPr>
            <w:tcW w:w="1410" w:type="dxa"/>
          </w:tcPr>
          <w:p w14:paraId="7DB2DFDE">
            <w:pPr>
              <w:spacing w:after="0" w:line="240" w:lineRule="auto"/>
            </w:pPr>
            <w:r>
              <w:t>Emily Seife</w:t>
            </w:r>
          </w:p>
        </w:tc>
        <w:tc>
          <w:tcPr>
            <w:tcW w:w="760" w:type="dxa"/>
          </w:tcPr>
          <w:p w14:paraId="24395882">
            <w:pPr>
              <w:spacing w:after="0" w:line="240" w:lineRule="auto"/>
            </w:pPr>
            <w:r>
              <w:t>128.0</w:t>
            </w:r>
          </w:p>
        </w:tc>
        <w:tc>
          <w:tcPr>
            <w:tcW w:w="3560" w:type="dxa"/>
          </w:tcPr>
          <w:p w14:paraId="4D2A4EF0">
            <w:pPr>
              <w:spacing w:after="0" w:line="240" w:lineRule="auto"/>
            </w:pPr>
            <w:r>
              <w:t>The New York Times bestselling Hunger Games is now a major motion picture—and here is the ultimate guide to the all the tributes in the 74th annual Hunger Games!Here is the ultimate guide to the twenty-fourth annual H...</w:t>
            </w:r>
          </w:p>
        </w:tc>
        <w:tc>
          <w:tcPr>
            <w:tcW w:w="700" w:type="dxa"/>
          </w:tcPr>
          <w:p w14:paraId="45E4FA88">
            <w:pPr>
              <w:spacing w:after="0" w:line="240" w:lineRule="auto"/>
            </w:pPr>
            <w:r>
              <w:t>青春</w:t>
            </w:r>
          </w:p>
        </w:tc>
      </w:tr>
      <w:tr w14:paraId="1988F1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0AF8FC58">
            <w:pPr>
              <w:spacing w:after="0" w:line="240" w:lineRule="auto"/>
            </w:pPr>
            <w:r>
              <w:t>1459</w:t>
            </w:r>
          </w:p>
        </w:tc>
        <w:tc>
          <w:tcPr>
            <w:tcW w:w="1805" w:type="dxa"/>
          </w:tcPr>
          <w:p w14:paraId="146987B0">
            <w:pPr>
              <w:spacing w:after="0" w:line="240" w:lineRule="auto"/>
            </w:pPr>
            <w:r>
              <w:t>Act Like a Lady, Think Like a Man: What Men Really Think About Love, Relationships, Intimacy, and Commitment</w:t>
            </w:r>
          </w:p>
        </w:tc>
        <w:tc>
          <w:tcPr>
            <w:tcW w:w="1410" w:type="dxa"/>
          </w:tcPr>
          <w:p w14:paraId="5D1B04F4">
            <w:pPr>
              <w:spacing w:after="0" w:line="240" w:lineRule="auto"/>
            </w:pPr>
            <w:r>
              <w:t>Steve Harvey</w:t>
            </w:r>
          </w:p>
        </w:tc>
        <w:tc>
          <w:tcPr>
            <w:tcW w:w="760" w:type="dxa"/>
          </w:tcPr>
          <w:p w14:paraId="5E9F0331">
            <w:pPr>
              <w:spacing w:after="0" w:line="240" w:lineRule="auto"/>
            </w:pPr>
            <w:r>
              <w:t>232.0</w:t>
            </w:r>
          </w:p>
        </w:tc>
        <w:tc>
          <w:tcPr>
            <w:tcW w:w="3560" w:type="dxa"/>
          </w:tcPr>
          <w:p w14:paraId="5A072405">
            <w:pPr>
              <w:spacing w:after="0" w:line="240" w:lineRule="auto"/>
            </w:pPr>
            <w:r>
              <w:t>“Harvey offers surprising insights into the male mentality and gives women strategies for taming that unruly beast.”—Philadelphia Inquirer“Women should listen to Steve Harvey when it comes to what a good man is about....</w:t>
            </w:r>
          </w:p>
        </w:tc>
        <w:tc>
          <w:tcPr>
            <w:tcW w:w="700" w:type="dxa"/>
          </w:tcPr>
          <w:p w14:paraId="06068922">
            <w:pPr>
              <w:spacing w:after="0" w:line="240" w:lineRule="auto"/>
            </w:pPr>
            <w:r>
              <w:t>言情</w:t>
            </w:r>
          </w:p>
        </w:tc>
      </w:tr>
      <w:tr w14:paraId="0399E6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52E60E51">
            <w:pPr>
              <w:spacing w:after="0" w:line="240" w:lineRule="auto"/>
            </w:pPr>
            <w:r>
              <w:t>1460</w:t>
            </w:r>
          </w:p>
        </w:tc>
        <w:tc>
          <w:tcPr>
            <w:tcW w:w="1805" w:type="dxa"/>
          </w:tcPr>
          <w:p w14:paraId="5A4BC0E3">
            <w:pPr>
              <w:spacing w:after="0" w:line="240" w:lineRule="auto"/>
            </w:pPr>
            <w:r>
              <w:t>Vanish (Rizzoli &amp; Isles, #5)</w:t>
            </w:r>
          </w:p>
        </w:tc>
        <w:tc>
          <w:tcPr>
            <w:tcW w:w="1410" w:type="dxa"/>
          </w:tcPr>
          <w:p w14:paraId="1A3AEC38">
            <w:pPr>
              <w:spacing w:after="0" w:line="240" w:lineRule="auto"/>
            </w:pPr>
            <w:r>
              <w:t>Tess Gerritsen</w:t>
            </w:r>
          </w:p>
        </w:tc>
        <w:tc>
          <w:tcPr>
            <w:tcW w:w="760" w:type="dxa"/>
          </w:tcPr>
          <w:p w14:paraId="1B447216">
            <w:pPr>
              <w:spacing w:after="0" w:line="240" w:lineRule="auto"/>
            </w:pPr>
            <w:r>
              <w:t>401.0</w:t>
            </w:r>
          </w:p>
        </w:tc>
        <w:tc>
          <w:tcPr>
            <w:tcW w:w="3560" w:type="dxa"/>
          </w:tcPr>
          <w:p w14:paraId="05C81D65">
            <w:pPr>
              <w:spacing w:after="0" w:line="240" w:lineRule="auto"/>
            </w:pPr>
            <w:r>
              <w:t>A blessed event becomes a nightmare for pregnant homicide detective Jane Rizzoli when she finds herself on the wrong side of a hostage crisis in this timely and relentless thriller from the New York Times bestselling...</w:t>
            </w:r>
          </w:p>
        </w:tc>
        <w:tc>
          <w:tcPr>
            <w:tcW w:w="700" w:type="dxa"/>
          </w:tcPr>
          <w:p w14:paraId="3FF8E823">
            <w:pPr>
              <w:spacing w:after="0" w:line="240" w:lineRule="auto"/>
            </w:pPr>
            <w:r>
              <w:t>推理</w:t>
            </w:r>
          </w:p>
        </w:tc>
      </w:tr>
      <w:tr w14:paraId="22BF2A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6A5F2DCC">
            <w:pPr>
              <w:spacing w:after="0" w:line="240" w:lineRule="auto"/>
            </w:pPr>
            <w:r>
              <w:t>1461</w:t>
            </w:r>
          </w:p>
        </w:tc>
        <w:tc>
          <w:tcPr>
            <w:tcW w:w="1805" w:type="dxa"/>
          </w:tcPr>
          <w:p w14:paraId="531E0EAE">
            <w:pPr>
              <w:spacing w:after="0" w:line="240" w:lineRule="auto"/>
            </w:pPr>
            <w:r>
              <w:t>H is for Hawk</w:t>
            </w:r>
          </w:p>
        </w:tc>
        <w:tc>
          <w:tcPr>
            <w:tcW w:w="1410" w:type="dxa"/>
          </w:tcPr>
          <w:p w14:paraId="6642B4B8">
            <w:pPr>
              <w:spacing w:after="0" w:line="240" w:lineRule="auto"/>
            </w:pPr>
            <w:r>
              <w:t>Helen Macdonald</w:t>
            </w:r>
          </w:p>
        </w:tc>
        <w:tc>
          <w:tcPr>
            <w:tcW w:w="760" w:type="dxa"/>
          </w:tcPr>
          <w:p w14:paraId="09F57ED5">
            <w:pPr>
              <w:spacing w:after="0" w:line="240" w:lineRule="auto"/>
            </w:pPr>
            <w:r>
              <w:t>300.0</w:t>
            </w:r>
          </w:p>
        </w:tc>
        <w:tc>
          <w:tcPr>
            <w:tcW w:w="3560" w:type="dxa"/>
          </w:tcPr>
          <w:p w14:paraId="1825891A">
            <w:pPr>
              <w:spacing w:after="0" w:line="240" w:lineRule="auto"/>
            </w:pPr>
            <w:r>
              <w:t>Obsession, madness, memory, myth, and history combine to achieve a distinctive blend of nature writing and memoir from an outstanding literary innovator.When Helen Macdonald's father died suddenly on a London street,...</w:t>
            </w:r>
          </w:p>
        </w:tc>
        <w:tc>
          <w:tcPr>
            <w:tcW w:w="700" w:type="dxa"/>
          </w:tcPr>
          <w:p w14:paraId="700C28BE">
            <w:pPr>
              <w:spacing w:after="0" w:line="240" w:lineRule="auto"/>
            </w:pPr>
            <w:r>
              <w:t>传记</w:t>
            </w:r>
          </w:p>
        </w:tc>
      </w:tr>
      <w:tr w14:paraId="5F6D57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3BAA816C">
            <w:pPr>
              <w:spacing w:after="0" w:line="240" w:lineRule="auto"/>
            </w:pPr>
            <w:r>
              <w:t>1462</w:t>
            </w:r>
          </w:p>
        </w:tc>
        <w:tc>
          <w:tcPr>
            <w:tcW w:w="1805" w:type="dxa"/>
          </w:tcPr>
          <w:p w14:paraId="4FE7499E">
            <w:pPr>
              <w:spacing w:after="0" w:line="240" w:lineRule="auto"/>
            </w:pPr>
            <w:r>
              <w:t>The Three Stigmata of Palmer Eldritch</w:t>
            </w:r>
          </w:p>
        </w:tc>
        <w:tc>
          <w:tcPr>
            <w:tcW w:w="1410" w:type="dxa"/>
          </w:tcPr>
          <w:p w14:paraId="30ADB58F">
            <w:pPr>
              <w:spacing w:after="0" w:line="240" w:lineRule="auto"/>
            </w:pPr>
            <w:r>
              <w:t>Philip K. Dick</w:t>
            </w:r>
          </w:p>
        </w:tc>
        <w:tc>
          <w:tcPr>
            <w:tcW w:w="760" w:type="dxa"/>
          </w:tcPr>
          <w:p w14:paraId="15BA3DC5">
            <w:pPr>
              <w:spacing w:after="0" w:line="240" w:lineRule="auto"/>
            </w:pPr>
            <w:r>
              <w:t>231.0</w:t>
            </w:r>
          </w:p>
        </w:tc>
        <w:tc>
          <w:tcPr>
            <w:tcW w:w="3560" w:type="dxa"/>
          </w:tcPr>
          <w:p w14:paraId="371118CC">
            <w:pPr>
              <w:spacing w:after="0" w:line="240" w:lineRule="auto"/>
            </w:pPr>
            <w:r>
              <w:t>Dick at his wildest and strangest - a mystifying but brilliant book - SF: 100 Best NovelsIn the overcrowded world and cramped space colonies of the late 21st century, tedium can be endured through the drug Can-D, whic...</w:t>
            </w:r>
          </w:p>
        </w:tc>
        <w:tc>
          <w:tcPr>
            <w:tcW w:w="700" w:type="dxa"/>
          </w:tcPr>
          <w:p w14:paraId="5B9CEEE3">
            <w:pPr>
              <w:spacing w:after="0" w:line="240" w:lineRule="auto"/>
            </w:pPr>
            <w:r>
              <w:t>科幻</w:t>
            </w:r>
          </w:p>
        </w:tc>
      </w:tr>
      <w:tr w14:paraId="287AD9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7A91E1FE">
            <w:pPr>
              <w:spacing w:after="0" w:line="240" w:lineRule="auto"/>
            </w:pPr>
            <w:r>
              <w:t>1463</w:t>
            </w:r>
          </w:p>
        </w:tc>
        <w:tc>
          <w:tcPr>
            <w:tcW w:w="1805" w:type="dxa"/>
          </w:tcPr>
          <w:p w14:paraId="2F38D772">
            <w:pPr>
              <w:spacing w:after="0" w:line="240" w:lineRule="auto"/>
            </w:pPr>
            <w:r>
              <w:t>The Walking Dead, Vol. 08: Made to Suffer</w:t>
            </w:r>
          </w:p>
        </w:tc>
        <w:tc>
          <w:tcPr>
            <w:tcW w:w="1410" w:type="dxa"/>
          </w:tcPr>
          <w:p w14:paraId="760A7520">
            <w:pPr>
              <w:spacing w:after="0" w:line="240" w:lineRule="auto"/>
            </w:pPr>
            <w:r>
              <w:t>Robert Kirkman</w:t>
            </w:r>
          </w:p>
        </w:tc>
        <w:tc>
          <w:tcPr>
            <w:tcW w:w="760" w:type="dxa"/>
          </w:tcPr>
          <w:p w14:paraId="7CB644FD">
            <w:pPr>
              <w:spacing w:after="0" w:line="240" w:lineRule="auto"/>
            </w:pPr>
            <w:r>
              <w:t>136.0</w:t>
            </w:r>
          </w:p>
        </w:tc>
        <w:tc>
          <w:tcPr>
            <w:tcW w:w="3560" w:type="dxa"/>
          </w:tcPr>
          <w:p w14:paraId="3D702FBC">
            <w:pPr>
              <w:spacing w:after="0" w:line="240" w:lineRule="auto"/>
            </w:pPr>
            <w:r>
              <w:t>The world we knew is gone. The world of commerce and frivolous necessity has been replaced by a world of survival and responsibility. An epidemic of apocalyptic proportions has swept the globe, causing the dead to ris...</w:t>
            </w:r>
          </w:p>
        </w:tc>
        <w:tc>
          <w:tcPr>
            <w:tcW w:w="700" w:type="dxa"/>
          </w:tcPr>
          <w:p w14:paraId="51807158">
            <w:pPr>
              <w:spacing w:after="0" w:line="240" w:lineRule="auto"/>
            </w:pPr>
            <w:r>
              <w:t>恐怖</w:t>
            </w:r>
          </w:p>
        </w:tc>
      </w:tr>
      <w:tr w14:paraId="1D9358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0351E097">
            <w:pPr>
              <w:spacing w:after="0" w:line="240" w:lineRule="auto"/>
            </w:pPr>
            <w:r>
              <w:t>1464</w:t>
            </w:r>
          </w:p>
        </w:tc>
        <w:tc>
          <w:tcPr>
            <w:tcW w:w="1805" w:type="dxa"/>
          </w:tcPr>
          <w:p w14:paraId="17A53A6E">
            <w:pPr>
              <w:spacing w:after="0" w:line="240" w:lineRule="auto"/>
            </w:pPr>
            <w:r>
              <w:t>First to Kill (Nathan McBride, #1)</w:t>
            </w:r>
          </w:p>
        </w:tc>
        <w:tc>
          <w:tcPr>
            <w:tcW w:w="1410" w:type="dxa"/>
          </w:tcPr>
          <w:p w14:paraId="4C89DA59">
            <w:pPr>
              <w:spacing w:after="0" w:line="240" w:lineRule="auto"/>
            </w:pPr>
            <w:r>
              <w:t>Andrew  Peterson</w:t>
            </w:r>
          </w:p>
        </w:tc>
        <w:tc>
          <w:tcPr>
            <w:tcW w:w="760" w:type="dxa"/>
          </w:tcPr>
          <w:p w14:paraId="4D85D37E">
            <w:pPr>
              <w:spacing w:after="0" w:line="240" w:lineRule="auto"/>
            </w:pPr>
            <w:r>
              <w:t>373.0</w:t>
            </w:r>
          </w:p>
        </w:tc>
        <w:tc>
          <w:tcPr>
            <w:tcW w:w="3560" w:type="dxa"/>
          </w:tcPr>
          <w:p w14:paraId="26AB0E93">
            <w:pPr>
              <w:spacing w:after="0" w:line="240" w:lineRule="auto"/>
            </w:pPr>
            <w:r>
              <w:t>Ten years ago, a botched mission in Nicaragua ended covert ops specialist Nathan McBride’s CIA career. Now he utilizes his unique skill set in the private sector—until the night Frank Ortega, former director of the FB...</w:t>
            </w:r>
          </w:p>
        </w:tc>
        <w:tc>
          <w:tcPr>
            <w:tcW w:w="700" w:type="dxa"/>
          </w:tcPr>
          <w:p w14:paraId="7D875836">
            <w:pPr>
              <w:spacing w:after="0" w:line="240" w:lineRule="auto"/>
            </w:pPr>
            <w:r>
              <w:t>悬疑</w:t>
            </w:r>
          </w:p>
        </w:tc>
      </w:tr>
      <w:tr w14:paraId="7739E9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37FCB5DB">
            <w:pPr>
              <w:spacing w:after="0" w:line="240" w:lineRule="auto"/>
            </w:pPr>
            <w:r>
              <w:t>1465</w:t>
            </w:r>
          </w:p>
        </w:tc>
        <w:tc>
          <w:tcPr>
            <w:tcW w:w="1805" w:type="dxa"/>
          </w:tcPr>
          <w:p w14:paraId="432EEDCE">
            <w:pPr>
              <w:spacing w:after="0" w:line="240" w:lineRule="auto"/>
            </w:pPr>
            <w:r>
              <w:t>The Pact</w:t>
            </w:r>
          </w:p>
        </w:tc>
        <w:tc>
          <w:tcPr>
            <w:tcW w:w="1410" w:type="dxa"/>
          </w:tcPr>
          <w:p w14:paraId="6BE83F99">
            <w:pPr>
              <w:spacing w:after="0" w:line="240" w:lineRule="auto"/>
            </w:pPr>
            <w:r>
              <w:t>Jodi Picoult</w:t>
            </w:r>
          </w:p>
        </w:tc>
        <w:tc>
          <w:tcPr>
            <w:tcW w:w="760" w:type="dxa"/>
          </w:tcPr>
          <w:p w14:paraId="042E72C9">
            <w:pPr>
              <w:spacing w:after="0" w:line="240" w:lineRule="auto"/>
            </w:pPr>
            <w:r>
              <w:t>512.0</w:t>
            </w:r>
          </w:p>
        </w:tc>
        <w:tc>
          <w:tcPr>
            <w:tcW w:w="3560" w:type="dxa"/>
          </w:tcPr>
          <w:p w14:paraId="2D2586F1">
            <w:pPr>
              <w:spacing w:after="0" w:line="240" w:lineRule="auto"/>
            </w:pPr>
            <w:r>
              <w:t>For eighteen years the Hartes and the Golds have lived next door to each other, sharing everything from Chinese food to chicken pox to carpool duty—they've grown so close it seems they have always been a part of each...</w:t>
            </w:r>
          </w:p>
        </w:tc>
        <w:tc>
          <w:tcPr>
            <w:tcW w:w="700" w:type="dxa"/>
          </w:tcPr>
          <w:p w14:paraId="537F1CDA">
            <w:pPr>
              <w:spacing w:after="0" w:line="240" w:lineRule="auto"/>
            </w:pPr>
            <w:r>
              <w:t>文学</w:t>
            </w:r>
          </w:p>
        </w:tc>
      </w:tr>
      <w:tr w14:paraId="02B7EE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3DCB3EF7">
            <w:pPr>
              <w:spacing w:after="0" w:line="240" w:lineRule="auto"/>
            </w:pPr>
            <w:r>
              <w:t>1466</w:t>
            </w:r>
          </w:p>
        </w:tc>
        <w:tc>
          <w:tcPr>
            <w:tcW w:w="1805" w:type="dxa"/>
          </w:tcPr>
          <w:p w14:paraId="63CFA52C">
            <w:pPr>
              <w:spacing w:after="0" w:line="240" w:lineRule="auto"/>
            </w:pPr>
            <w:r>
              <w:t>The Dark Tower (The Dark Tower, #7)</w:t>
            </w:r>
          </w:p>
        </w:tc>
        <w:tc>
          <w:tcPr>
            <w:tcW w:w="1410" w:type="dxa"/>
          </w:tcPr>
          <w:p w14:paraId="002B0142">
            <w:pPr>
              <w:spacing w:after="0" w:line="240" w:lineRule="auto"/>
            </w:pPr>
            <w:r>
              <w:t>Stephen King</w:t>
            </w:r>
          </w:p>
        </w:tc>
        <w:tc>
          <w:tcPr>
            <w:tcW w:w="760" w:type="dxa"/>
          </w:tcPr>
          <w:p w14:paraId="67E7BF9C">
            <w:pPr>
              <w:spacing w:after="0" w:line="240" w:lineRule="auto"/>
            </w:pPr>
            <w:r>
              <w:t>1050.0</w:t>
            </w:r>
          </w:p>
        </w:tc>
        <w:tc>
          <w:tcPr>
            <w:tcW w:w="3560" w:type="dxa"/>
          </w:tcPr>
          <w:p w14:paraId="6F2B3395">
            <w:pPr>
              <w:spacing w:after="0" w:line="240" w:lineRule="auto"/>
            </w:pPr>
            <w:r>
              <w:t>The seventh and final installment of Stephen King's The Dark Tower saga is perhaps the most anticipated book in the author's long career. King began this epic tale about the last gunslinger in the world more than 20 y...</w:t>
            </w:r>
          </w:p>
        </w:tc>
        <w:tc>
          <w:tcPr>
            <w:tcW w:w="700" w:type="dxa"/>
          </w:tcPr>
          <w:p w14:paraId="6EAF30EC">
            <w:pPr>
              <w:spacing w:after="0" w:line="240" w:lineRule="auto"/>
            </w:pPr>
            <w:r>
              <w:t>奇幻</w:t>
            </w:r>
          </w:p>
        </w:tc>
      </w:tr>
      <w:tr w14:paraId="56B0FB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59708AD8">
            <w:pPr>
              <w:spacing w:after="0" w:line="240" w:lineRule="auto"/>
            </w:pPr>
            <w:r>
              <w:t>1467</w:t>
            </w:r>
          </w:p>
        </w:tc>
        <w:tc>
          <w:tcPr>
            <w:tcW w:w="1805" w:type="dxa"/>
          </w:tcPr>
          <w:p w14:paraId="1165D6A5">
            <w:pPr>
              <w:spacing w:after="0" w:line="240" w:lineRule="auto"/>
            </w:pPr>
            <w:r>
              <w:t>Black Hawk Down</w:t>
            </w:r>
          </w:p>
        </w:tc>
        <w:tc>
          <w:tcPr>
            <w:tcW w:w="1410" w:type="dxa"/>
          </w:tcPr>
          <w:p w14:paraId="1286D569">
            <w:pPr>
              <w:spacing w:after="0" w:line="240" w:lineRule="auto"/>
            </w:pPr>
            <w:r>
              <w:t>Mark Bowden</w:t>
            </w:r>
          </w:p>
        </w:tc>
        <w:tc>
          <w:tcPr>
            <w:tcW w:w="760" w:type="dxa"/>
          </w:tcPr>
          <w:p w14:paraId="5C69B9CB">
            <w:pPr>
              <w:spacing w:after="0" w:line="240" w:lineRule="auto"/>
            </w:pPr>
            <w:r>
              <w:t>386.0</w:t>
            </w:r>
          </w:p>
        </w:tc>
        <w:tc>
          <w:tcPr>
            <w:tcW w:w="3560" w:type="dxa"/>
          </w:tcPr>
          <w:p w14:paraId="13EF70F9">
            <w:pPr>
              <w:spacing w:after="0" w:line="240" w:lineRule="auto"/>
            </w:pPr>
            <w:r>
              <w:t>On October 3, 1993, about a hundred U.S. soldiers were dropped by helicopter into a teeming market in the heart of Mogadishu, Somalia, to abduct two top lieutenants of a Somali warlord. The action was supposed to take...</w:t>
            </w:r>
          </w:p>
        </w:tc>
        <w:tc>
          <w:tcPr>
            <w:tcW w:w="700" w:type="dxa"/>
          </w:tcPr>
          <w:p w14:paraId="398DFC9A">
            <w:pPr>
              <w:spacing w:after="0" w:line="240" w:lineRule="auto"/>
            </w:pPr>
            <w:r>
              <w:t>历史</w:t>
            </w:r>
          </w:p>
        </w:tc>
      </w:tr>
      <w:tr w14:paraId="350F74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203EC89B">
            <w:pPr>
              <w:spacing w:after="0" w:line="240" w:lineRule="auto"/>
            </w:pPr>
            <w:r>
              <w:t>1468</w:t>
            </w:r>
          </w:p>
        </w:tc>
        <w:tc>
          <w:tcPr>
            <w:tcW w:w="1805" w:type="dxa"/>
          </w:tcPr>
          <w:p w14:paraId="1AE71AA0">
            <w:pPr>
              <w:spacing w:after="0" w:line="240" w:lineRule="auto"/>
            </w:pPr>
            <w:r>
              <w:t>The Infinite Sea (The 5th Wave, #2)</w:t>
            </w:r>
          </w:p>
        </w:tc>
        <w:tc>
          <w:tcPr>
            <w:tcW w:w="1410" w:type="dxa"/>
          </w:tcPr>
          <w:p w14:paraId="654EE216">
            <w:pPr>
              <w:spacing w:after="0" w:line="240" w:lineRule="auto"/>
            </w:pPr>
            <w:r>
              <w:t>Rick Yancey</w:t>
            </w:r>
          </w:p>
        </w:tc>
        <w:tc>
          <w:tcPr>
            <w:tcW w:w="760" w:type="dxa"/>
          </w:tcPr>
          <w:p w14:paraId="65F8D37D">
            <w:pPr>
              <w:spacing w:after="0" w:line="240" w:lineRule="auto"/>
            </w:pPr>
            <w:r>
              <w:t>320.0</w:t>
            </w:r>
          </w:p>
        </w:tc>
        <w:tc>
          <w:tcPr>
            <w:tcW w:w="3560" w:type="dxa"/>
          </w:tcPr>
          <w:p w14:paraId="72CC8BFA">
            <w:pPr>
              <w:spacing w:after="0" w:line="240" w:lineRule="auto"/>
            </w:pPr>
            <w:r>
              <w:t>How do you rid the Earth of seven billion humans? Rid the humans of their humanity.Surviving the first four waves was nearly impossible. Now Cassie Sullivan finds herself in a new world, a world in which the fundament...</w:t>
            </w:r>
          </w:p>
        </w:tc>
        <w:tc>
          <w:tcPr>
            <w:tcW w:w="700" w:type="dxa"/>
          </w:tcPr>
          <w:p w14:paraId="0411D0A9">
            <w:pPr>
              <w:spacing w:after="0" w:line="240" w:lineRule="auto"/>
            </w:pPr>
            <w:r>
              <w:t>青春</w:t>
            </w:r>
          </w:p>
        </w:tc>
      </w:tr>
      <w:tr w14:paraId="72918A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78E458D0">
            <w:pPr>
              <w:spacing w:after="0" w:line="240" w:lineRule="auto"/>
            </w:pPr>
            <w:r>
              <w:t>1469</w:t>
            </w:r>
          </w:p>
        </w:tc>
        <w:tc>
          <w:tcPr>
            <w:tcW w:w="1805" w:type="dxa"/>
          </w:tcPr>
          <w:p w14:paraId="7C4134EE">
            <w:pPr>
              <w:spacing w:after="0" w:line="240" w:lineRule="auto"/>
            </w:pPr>
            <w:r>
              <w:t>Love and Respect: The Love She Most Desires; The Respect He Desperately Needs</w:t>
            </w:r>
          </w:p>
        </w:tc>
        <w:tc>
          <w:tcPr>
            <w:tcW w:w="1410" w:type="dxa"/>
          </w:tcPr>
          <w:p w14:paraId="3327DDBE">
            <w:pPr>
              <w:spacing w:after="0" w:line="240" w:lineRule="auto"/>
            </w:pPr>
            <w:r>
              <w:t>Emerson Eggerichs</w:t>
            </w:r>
          </w:p>
        </w:tc>
        <w:tc>
          <w:tcPr>
            <w:tcW w:w="760" w:type="dxa"/>
          </w:tcPr>
          <w:p w14:paraId="37919834">
            <w:pPr>
              <w:spacing w:after="0" w:line="240" w:lineRule="auto"/>
            </w:pPr>
            <w:r>
              <w:t>336.0</w:t>
            </w:r>
          </w:p>
        </w:tc>
        <w:tc>
          <w:tcPr>
            <w:tcW w:w="3560" w:type="dxa"/>
          </w:tcPr>
          <w:p w14:paraId="3DED3B02">
            <w:pPr>
              <w:spacing w:after="0" w:line="240" w:lineRule="auto"/>
            </w:pPr>
            <w:r>
              <w:t>A New York Times best-selling marriage book with more than one million copies sold!Based on over three decades of counseling, as well as scientific and biblical research, Dr. Emerson Eggerichs and his wife, Sarah, hav...</w:t>
            </w:r>
          </w:p>
        </w:tc>
        <w:tc>
          <w:tcPr>
            <w:tcW w:w="700" w:type="dxa"/>
          </w:tcPr>
          <w:p w14:paraId="13C46E0D">
            <w:pPr>
              <w:spacing w:after="0" w:line="240" w:lineRule="auto"/>
            </w:pPr>
            <w:r>
              <w:t>言情</w:t>
            </w:r>
          </w:p>
        </w:tc>
      </w:tr>
      <w:tr w14:paraId="3952D0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37D6A702">
            <w:pPr>
              <w:spacing w:after="0" w:line="240" w:lineRule="auto"/>
            </w:pPr>
            <w:r>
              <w:t>1470</w:t>
            </w:r>
          </w:p>
        </w:tc>
        <w:tc>
          <w:tcPr>
            <w:tcW w:w="1805" w:type="dxa"/>
          </w:tcPr>
          <w:p w14:paraId="57CDC70D">
            <w:pPr>
              <w:spacing w:after="0" w:line="240" w:lineRule="auto"/>
            </w:pPr>
            <w:r>
              <w:t>Gone (Quincy &amp; Rainie, #5)</w:t>
            </w:r>
          </w:p>
        </w:tc>
        <w:tc>
          <w:tcPr>
            <w:tcW w:w="1410" w:type="dxa"/>
          </w:tcPr>
          <w:p w14:paraId="6A528404">
            <w:pPr>
              <w:spacing w:after="0" w:line="240" w:lineRule="auto"/>
            </w:pPr>
            <w:r>
              <w:t>Lisa Gardner</w:t>
            </w:r>
          </w:p>
        </w:tc>
        <w:tc>
          <w:tcPr>
            <w:tcW w:w="760" w:type="dxa"/>
          </w:tcPr>
          <w:p w14:paraId="0C8FBC4B">
            <w:pPr>
              <w:spacing w:after="0" w:line="240" w:lineRule="auto"/>
            </w:pPr>
            <w:r>
              <w:t>451.0</w:t>
            </w:r>
          </w:p>
        </w:tc>
        <w:tc>
          <w:tcPr>
            <w:tcW w:w="3560" w:type="dxa"/>
          </w:tcPr>
          <w:p w14:paraId="55F89B21">
            <w:pPr>
              <w:spacing w:after="0" w:line="240" w:lineRule="auto"/>
            </w:pPr>
            <w:r>
              <w:t>From New York Times bestseller Lisa Gardner, author of Alone and The Killing Hour, comes a thriller that goes from heartbreaking to heartstopping in the blink of an eye.… When someone you love vanishes without a trace...</w:t>
            </w:r>
          </w:p>
        </w:tc>
        <w:tc>
          <w:tcPr>
            <w:tcW w:w="700" w:type="dxa"/>
          </w:tcPr>
          <w:p w14:paraId="7E3567B2">
            <w:pPr>
              <w:spacing w:after="0" w:line="240" w:lineRule="auto"/>
            </w:pPr>
            <w:r>
              <w:t>推理</w:t>
            </w:r>
          </w:p>
        </w:tc>
      </w:tr>
      <w:tr w14:paraId="3BAB6B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418E01B8">
            <w:pPr>
              <w:spacing w:after="0" w:line="240" w:lineRule="auto"/>
            </w:pPr>
            <w:r>
              <w:t>1471</w:t>
            </w:r>
          </w:p>
        </w:tc>
        <w:tc>
          <w:tcPr>
            <w:tcW w:w="1805" w:type="dxa"/>
          </w:tcPr>
          <w:p w14:paraId="7672B297">
            <w:pPr>
              <w:spacing w:after="0" w:line="240" w:lineRule="auto"/>
            </w:pPr>
            <w:r>
              <w:t>The Autobiography of Benjamin Franklin</w:t>
            </w:r>
          </w:p>
        </w:tc>
        <w:tc>
          <w:tcPr>
            <w:tcW w:w="1410" w:type="dxa"/>
          </w:tcPr>
          <w:p w14:paraId="648748E9">
            <w:pPr>
              <w:spacing w:after="0" w:line="240" w:lineRule="auto"/>
            </w:pPr>
            <w:r>
              <w:t>Benjamin Franklin / Lewis Leary</w:t>
            </w:r>
          </w:p>
        </w:tc>
        <w:tc>
          <w:tcPr>
            <w:tcW w:w="760" w:type="dxa"/>
          </w:tcPr>
          <w:p w14:paraId="4853BC71">
            <w:pPr>
              <w:spacing w:after="0" w:line="240" w:lineRule="auto"/>
            </w:pPr>
            <w:r>
              <w:t>143.0</w:t>
            </w:r>
          </w:p>
        </w:tc>
        <w:tc>
          <w:tcPr>
            <w:tcW w:w="3560" w:type="dxa"/>
          </w:tcPr>
          <w:p w14:paraId="0AF5A4DC">
            <w:pPr>
              <w:spacing w:after="0" w:line="240" w:lineRule="auto"/>
            </w:pPr>
          </w:p>
        </w:tc>
        <w:tc>
          <w:tcPr>
            <w:tcW w:w="700" w:type="dxa"/>
          </w:tcPr>
          <w:p w14:paraId="0477175F">
            <w:pPr>
              <w:spacing w:after="0" w:line="240" w:lineRule="auto"/>
            </w:pPr>
            <w:r>
              <w:t>传记</w:t>
            </w:r>
          </w:p>
        </w:tc>
      </w:tr>
      <w:tr w14:paraId="7C6962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2D6EE942">
            <w:pPr>
              <w:spacing w:after="0" w:line="240" w:lineRule="auto"/>
            </w:pPr>
            <w:r>
              <w:t>1472</w:t>
            </w:r>
          </w:p>
        </w:tc>
        <w:tc>
          <w:tcPr>
            <w:tcW w:w="1805" w:type="dxa"/>
          </w:tcPr>
          <w:p w14:paraId="78252A4C">
            <w:pPr>
              <w:spacing w:after="0" w:line="240" w:lineRule="auto"/>
            </w:pPr>
            <w:r>
              <w:t>Those Left Behind (Serenity, #1)</w:t>
            </w:r>
          </w:p>
        </w:tc>
        <w:tc>
          <w:tcPr>
            <w:tcW w:w="1410" w:type="dxa"/>
          </w:tcPr>
          <w:p w14:paraId="5907FA55">
            <w:pPr>
              <w:spacing w:after="0" w:line="240" w:lineRule="auto"/>
            </w:pPr>
            <w:r>
              <w:t>Joss Whedon / Brett Matthews / Will Conrad</w:t>
            </w:r>
          </w:p>
        </w:tc>
        <w:tc>
          <w:tcPr>
            <w:tcW w:w="760" w:type="dxa"/>
          </w:tcPr>
          <w:p w14:paraId="035460F8">
            <w:pPr>
              <w:spacing w:after="0" w:line="240" w:lineRule="auto"/>
            </w:pPr>
            <w:r>
              <w:t>96.0</w:t>
            </w:r>
          </w:p>
        </w:tc>
        <w:tc>
          <w:tcPr>
            <w:tcW w:w="3560" w:type="dxa"/>
          </w:tcPr>
          <w:p w14:paraId="6E55314D">
            <w:pPr>
              <w:spacing w:after="0" w:line="240" w:lineRule="auto"/>
            </w:pPr>
            <w:r>
              <w:t>Here's how it is -- in a universe filled with hearts and minds as cold and dark as the reaches of space, one small Firefly-class starship named Serenity takes its ragtag crew of mercenaries, outlaws, and fugitives in...</w:t>
            </w:r>
          </w:p>
        </w:tc>
        <w:tc>
          <w:tcPr>
            <w:tcW w:w="700" w:type="dxa"/>
          </w:tcPr>
          <w:p w14:paraId="67AA0CE9">
            <w:pPr>
              <w:spacing w:after="0" w:line="240" w:lineRule="auto"/>
            </w:pPr>
            <w:r>
              <w:t>科幻</w:t>
            </w:r>
          </w:p>
        </w:tc>
      </w:tr>
      <w:tr w14:paraId="5909EA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1E586CD8">
            <w:pPr>
              <w:spacing w:after="0" w:line="240" w:lineRule="auto"/>
            </w:pPr>
            <w:r>
              <w:t>1473</w:t>
            </w:r>
          </w:p>
        </w:tc>
        <w:tc>
          <w:tcPr>
            <w:tcW w:w="1805" w:type="dxa"/>
          </w:tcPr>
          <w:p w14:paraId="66343D15">
            <w:pPr>
              <w:spacing w:after="0" w:line="240" w:lineRule="auto"/>
            </w:pPr>
            <w:r>
              <w:t>One Past Midnight: The Langoliers</w:t>
            </w:r>
          </w:p>
        </w:tc>
        <w:tc>
          <w:tcPr>
            <w:tcW w:w="1410" w:type="dxa"/>
          </w:tcPr>
          <w:p w14:paraId="46DC7175">
            <w:pPr>
              <w:spacing w:after="0" w:line="240" w:lineRule="auto"/>
            </w:pPr>
            <w:r>
              <w:t>Stephen King / Willem Dafoe</w:t>
            </w:r>
          </w:p>
        </w:tc>
        <w:tc>
          <w:tcPr>
            <w:tcW w:w="760" w:type="dxa"/>
          </w:tcPr>
          <w:p w14:paraId="05EF4595">
            <w:pPr>
              <w:spacing w:after="0" w:line="240" w:lineRule="auto"/>
            </w:pPr>
            <w:r>
              <w:t>9.0</w:t>
            </w:r>
          </w:p>
        </w:tc>
        <w:tc>
          <w:tcPr>
            <w:tcW w:w="3560" w:type="dxa"/>
          </w:tcPr>
          <w:p w14:paraId="7CB06FBF">
            <w:pPr>
              <w:spacing w:after="0" w:line="240" w:lineRule="auto"/>
            </w:pPr>
            <w:r>
              <w:t>The first of a four-part audio series from Stephen King's best-selling book, Four Past Midnight. On a redeye flight from Los Angeles to Boston, only 11 passengers survive—but landing in a dead world makes them wish th...</w:t>
            </w:r>
          </w:p>
        </w:tc>
        <w:tc>
          <w:tcPr>
            <w:tcW w:w="700" w:type="dxa"/>
          </w:tcPr>
          <w:p w14:paraId="27DB0511">
            <w:pPr>
              <w:spacing w:after="0" w:line="240" w:lineRule="auto"/>
            </w:pPr>
            <w:r>
              <w:t>恐怖</w:t>
            </w:r>
          </w:p>
        </w:tc>
      </w:tr>
      <w:tr w14:paraId="2CC0FA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4D279227">
            <w:pPr>
              <w:spacing w:after="0" w:line="240" w:lineRule="auto"/>
            </w:pPr>
            <w:r>
              <w:t>1474</w:t>
            </w:r>
          </w:p>
        </w:tc>
        <w:tc>
          <w:tcPr>
            <w:tcW w:w="1805" w:type="dxa"/>
          </w:tcPr>
          <w:p w14:paraId="2D3711BA">
            <w:pPr>
              <w:spacing w:after="0" w:line="240" w:lineRule="auto"/>
            </w:pPr>
            <w:r>
              <w:t>Wicked - Piano/Vocal Arrangement</w:t>
            </w:r>
          </w:p>
        </w:tc>
        <w:tc>
          <w:tcPr>
            <w:tcW w:w="1410" w:type="dxa"/>
          </w:tcPr>
          <w:p w14:paraId="340FF82A">
            <w:pPr>
              <w:spacing w:after="0" w:line="240" w:lineRule="auto"/>
            </w:pPr>
            <w:r>
              <w:t>Andrew  Peterson</w:t>
            </w:r>
          </w:p>
        </w:tc>
        <w:tc>
          <w:tcPr>
            <w:tcW w:w="760" w:type="dxa"/>
          </w:tcPr>
          <w:p w14:paraId="208533E9">
            <w:pPr>
              <w:spacing w:after="0" w:line="240" w:lineRule="auto"/>
            </w:pPr>
            <w:r>
              <w:t>373.0</w:t>
            </w:r>
          </w:p>
        </w:tc>
        <w:tc>
          <w:tcPr>
            <w:tcW w:w="3560" w:type="dxa"/>
          </w:tcPr>
          <w:p w14:paraId="71B8B46D">
            <w:pPr>
              <w:spacing w:after="0" w:line="240" w:lineRule="auto"/>
            </w:pPr>
            <w:r>
              <w:t>Ten years ago, a botched mission in Nicaragua ended covert ops specialist Nathan McBride’s CIA career. Now he utilizes his unique skill set in the private sector—until the night Frank Ortega, former director of the FB...</w:t>
            </w:r>
          </w:p>
        </w:tc>
        <w:tc>
          <w:tcPr>
            <w:tcW w:w="700" w:type="dxa"/>
          </w:tcPr>
          <w:p w14:paraId="36674C32">
            <w:pPr>
              <w:spacing w:after="0" w:line="240" w:lineRule="auto"/>
            </w:pPr>
            <w:r>
              <w:t>悬疑</w:t>
            </w:r>
          </w:p>
        </w:tc>
      </w:tr>
      <w:tr w14:paraId="0DBD08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3BA94C2D">
            <w:pPr>
              <w:spacing w:after="0" w:line="240" w:lineRule="auto"/>
            </w:pPr>
            <w:r>
              <w:t>1475</w:t>
            </w:r>
          </w:p>
        </w:tc>
        <w:tc>
          <w:tcPr>
            <w:tcW w:w="1805" w:type="dxa"/>
          </w:tcPr>
          <w:p w14:paraId="4575F5A3">
            <w:pPr>
              <w:spacing w:after="0" w:line="240" w:lineRule="auto"/>
            </w:pPr>
            <w:r>
              <w:t>Still Alice</w:t>
            </w:r>
          </w:p>
        </w:tc>
        <w:tc>
          <w:tcPr>
            <w:tcW w:w="1410" w:type="dxa"/>
          </w:tcPr>
          <w:p w14:paraId="79F072A2">
            <w:pPr>
              <w:spacing w:after="0" w:line="240" w:lineRule="auto"/>
            </w:pPr>
            <w:r>
              <w:t>Lisa Genova</w:t>
            </w:r>
          </w:p>
        </w:tc>
        <w:tc>
          <w:tcPr>
            <w:tcW w:w="760" w:type="dxa"/>
          </w:tcPr>
          <w:p w14:paraId="78375E70">
            <w:pPr>
              <w:spacing w:after="0" w:line="240" w:lineRule="auto"/>
            </w:pPr>
            <w:r>
              <w:t>292.0</w:t>
            </w:r>
          </w:p>
        </w:tc>
        <w:tc>
          <w:tcPr>
            <w:tcW w:w="3560" w:type="dxa"/>
          </w:tcPr>
          <w:p w14:paraId="697E3E8F">
            <w:pPr>
              <w:spacing w:after="0" w:line="240" w:lineRule="auto"/>
            </w:pPr>
            <w:r>
              <w:t>Still Alice is a compelling debut novel about a 50-year-old woman's sudden descent into early onset Alzheimer's disease, written by first-time author Lisa Genova, who holds a Ph. D in neuroscience from Harvard Univers...</w:t>
            </w:r>
          </w:p>
        </w:tc>
        <w:tc>
          <w:tcPr>
            <w:tcW w:w="700" w:type="dxa"/>
          </w:tcPr>
          <w:p w14:paraId="2B8F29E3">
            <w:pPr>
              <w:spacing w:after="0" w:line="240" w:lineRule="auto"/>
            </w:pPr>
            <w:r>
              <w:t>文学</w:t>
            </w:r>
          </w:p>
        </w:tc>
      </w:tr>
      <w:tr w14:paraId="34E530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4280D730">
            <w:pPr>
              <w:spacing w:after="0" w:line="240" w:lineRule="auto"/>
            </w:pPr>
            <w:r>
              <w:t>1476</w:t>
            </w:r>
          </w:p>
        </w:tc>
        <w:tc>
          <w:tcPr>
            <w:tcW w:w="1805" w:type="dxa"/>
          </w:tcPr>
          <w:p w14:paraId="1DB6DF08">
            <w:pPr>
              <w:spacing w:after="0" w:line="240" w:lineRule="auto"/>
            </w:pPr>
            <w:r>
              <w:t>Twilight Director's Notebook : The Story of How We Made the Movie Based on the Novel by Stephenie Meyer</w:t>
            </w:r>
          </w:p>
        </w:tc>
        <w:tc>
          <w:tcPr>
            <w:tcW w:w="1410" w:type="dxa"/>
          </w:tcPr>
          <w:p w14:paraId="1B565828">
            <w:pPr>
              <w:spacing w:after="0" w:line="240" w:lineRule="auto"/>
            </w:pPr>
            <w:r>
              <w:t>Catherine Hardwicke</w:t>
            </w:r>
          </w:p>
        </w:tc>
        <w:tc>
          <w:tcPr>
            <w:tcW w:w="760" w:type="dxa"/>
          </w:tcPr>
          <w:p w14:paraId="0FEDD403">
            <w:pPr>
              <w:spacing w:after="0" w:line="240" w:lineRule="auto"/>
            </w:pPr>
            <w:r>
              <w:t>163.0</w:t>
            </w:r>
          </w:p>
        </w:tc>
        <w:tc>
          <w:tcPr>
            <w:tcW w:w="3560" w:type="dxa"/>
          </w:tcPr>
          <w:p w14:paraId="5234C51E">
            <w:pPr>
              <w:spacing w:after="0" w:line="240" w:lineRule="auto"/>
            </w:pPr>
            <w:r>
              <w:t>A personal, behind-the-scenes look at the making of the blockbuster film Twilight from groundbreaking director Catherine Hardwicke!This intimate full-color "notebook," designed to replicate the one director Catherine...</w:t>
            </w:r>
          </w:p>
        </w:tc>
        <w:tc>
          <w:tcPr>
            <w:tcW w:w="700" w:type="dxa"/>
          </w:tcPr>
          <w:p w14:paraId="12180C7A">
            <w:pPr>
              <w:spacing w:after="0" w:line="240" w:lineRule="auto"/>
            </w:pPr>
            <w:r>
              <w:t>奇幻</w:t>
            </w:r>
          </w:p>
        </w:tc>
      </w:tr>
      <w:tr w14:paraId="4C444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43244B46">
            <w:pPr>
              <w:spacing w:after="0" w:line="240" w:lineRule="auto"/>
            </w:pPr>
            <w:r>
              <w:t>1477</w:t>
            </w:r>
          </w:p>
        </w:tc>
        <w:tc>
          <w:tcPr>
            <w:tcW w:w="1805" w:type="dxa"/>
          </w:tcPr>
          <w:p w14:paraId="6855E8F9">
            <w:pPr>
              <w:spacing w:after="0" w:line="240" w:lineRule="auto"/>
            </w:pPr>
            <w:r>
              <w:t>The Lost City of Z: A Tale of Deadly Obsession in the Amazon</w:t>
            </w:r>
          </w:p>
        </w:tc>
        <w:tc>
          <w:tcPr>
            <w:tcW w:w="1410" w:type="dxa"/>
          </w:tcPr>
          <w:p w14:paraId="45C03D3C">
            <w:pPr>
              <w:spacing w:after="0" w:line="240" w:lineRule="auto"/>
            </w:pPr>
            <w:r>
              <w:t>David Grann</w:t>
            </w:r>
          </w:p>
        </w:tc>
        <w:tc>
          <w:tcPr>
            <w:tcW w:w="760" w:type="dxa"/>
          </w:tcPr>
          <w:p w14:paraId="544194D8">
            <w:pPr>
              <w:spacing w:after="0" w:line="240" w:lineRule="auto"/>
            </w:pPr>
            <w:r>
              <w:t>339.0</w:t>
            </w:r>
          </w:p>
        </w:tc>
        <w:tc>
          <w:tcPr>
            <w:tcW w:w="3560" w:type="dxa"/>
          </w:tcPr>
          <w:p w14:paraId="29A6173F">
            <w:pPr>
              <w:spacing w:after="0" w:line="240" w:lineRule="auto"/>
            </w:pPr>
            <w:r>
              <w:t>A grand mystery reaching back centuries. A sensational disappearance that made headlines around the world. A quest for truth that leads to death, madness or disappearance for those who seek to solve it. The Lost City...</w:t>
            </w:r>
          </w:p>
        </w:tc>
        <w:tc>
          <w:tcPr>
            <w:tcW w:w="700" w:type="dxa"/>
          </w:tcPr>
          <w:p w14:paraId="0C566804">
            <w:pPr>
              <w:spacing w:after="0" w:line="240" w:lineRule="auto"/>
            </w:pPr>
            <w:r>
              <w:t>历史</w:t>
            </w:r>
          </w:p>
        </w:tc>
      </w:tr>
      <w:tr w14:paraId="6C1018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42D4291B">
            <w:pPr>
              <w:spacing w:after="0" w:line="240" w:lineRule="auto"/>
            </w:pPr>
            <w:r>
              <w:t>1478</w:t>
            </w:r>
          </w:p>
        </w:tc>
        <w:tc>
          <w:tcPr>
            <w:tcW w:w="1805" w:type="dxa"/>
          </w:tcPr>
          <w:p w14:paraId="155BBBA8">
            <w:pPr>
              <w:spacing w:after="0" w:line="240" w:lineRule="auto"/>
            </w:pPr>
            <w:r>
              <w:t>Me and Earl and the Dying Girl</w:t>
            </w:r>
          </w:p>
        </w:tc>
        <w:tc>
          <w:tcPr>
            <w:tcW w:w="1410" w:type="dxa"/>
          </w:tcPr>
          <w:p w14:paraId="3B88012E">
            <w:pPr>
              <w:spacing w:after="0" w:line="240" w:lineRule="auto"/>
            </w:pPr>
            <w:r>
              <w:t>Jesse Andrews</w:t>
            </w:r>
          </w:p>
        </w:tc>
        <w:tc>
          <w:tcPr>
            <w:tcW w:w="760" w:type="dxa"/>
          </w:tcPr>
          <w:p w14:paraId="2DF3528A">
            <w:pPr>
              <w:spacing w:after="0" w:line="240" w:lineRule="auto"/>
            </w:pPr>
            <w:r>
              <w:t>295.0</w:t>
            </w:r>
          </w:p>
        </w:tc>
        <w:tc>
          <w:tcPr>
            <w:tcW w:w="3560" w:type="dxa"/>
          </w:tcPr>
          <w:p w14:paraId="1CA44F0F">
            <w:pPr>
              <w:spacing w:after="0" w:line="240" w:lineRule="auto"/>
            </w:pPr>
            <w:r>
              <w:t>Greg Gaines is the last master of high school espionage, able to disappear at will into any social environment. He has only one friend, Earl, and together they spend their time making movies, their own incomprehensibl...</w:t>
            </w:r>
          </w:p>
        </w:tc>
        <w:tc>
          <w:tcPr>
            <w:tcW w:w="700" w:type="dxa"/>
          </w:tcPr>
          <w:p w14:paraId="62A7EB0D">
            <w:pPr>
              <w:spacing w:after="0" w:line="240" w:lineRule="auto"/>
            </w:pPr>
            <w:r>
              <w:t>青春</w:t>
            </w:r>
          </w:p>
        </w:tc>
      </w:tr>
      <w:tr w14:paraId="106F31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70257F87">
            <w:pPr>
              <w:spacing w:after="0" w:line="240" w:lineRule="auto"/>
            </w:pPr>
            <w:r>
              <w:t>1479</w:t>
            </w:r>
          </w:p>
        </w:tc>
        <w:tc>
          <w:tcPr>
            <w:tcW w:w="1805" w:type="dxa"/>
          </w:tcPr>
          <w:p w14:paraId="286BDE4E">
            <w:pPr>
              <w:spacing w:after="0" w:line="240" w:lineRule="auto"/>
            </w:pPr>
            <w:r>
              <w:t>Kimi ni Todoke: From Me to You, Vol. 1</w:t>
            </w:r>
          </w:p>
        </w:tc>
        <w:tc>
          <w:tcPr>
            <w:tcW w:w="1410" w:type="dxa"/>
          </w:tcPr>
          <w:p w14:paraId="4E7C029B">
            <w:pPr>
              <w:spacing w:after="0" w:line="240" w:lineRule="auto"/>
            </w:pPr>
            <w:r>
              <w:t>Karuho Shiina / Tomo Kimura</w:t>
            </w:r>
          </w:p>
        </w:tc>
        <w:tc>
          <w:tcPr>
            <w:tcW w:w="760" w:type="dxa"/>
          </w:tcPr>
          <w:p w14:paraId="645FD42F">
            <w:pPr>
              <w:spacing w:after="0" w:line="240" w:lineRule="auto"/>
            </w:pPr>
            <w:r>
              <w:t>205.0</w:t>
            </w:r>
          </w:p>
        </w:tc>
        <w:tc>
          <w:tcPr>
            <w:tcW w:w="3560" w:type="dxa"/>
          </w:tcPr>
          <w:p w14:paraId="4000CD41">
            <w:pPr>
              <w:spacing w:after="0" w:line="240" w:lineRule="auto"/>
            </w:pPr>
            <w:r>
              <w:t>Sawako Kuronuma is the perfect heroine...for a horror movie. With striking similarities to a haunting movie character--jet-black hair, sinister smile and silent demeanor--she's mistakenly called Sadako by those around...</w:t>
            </w:r>
          </w:p>
        </w:tc>
        <w:tc>
          <w:tcPr>
            <w:tcW w:w="700" w:type="dxa"/>
          </w:tcPr>
          <w:p w14:paraId="479976B0">
            <w:pPr>
              <w:spacing w:after="0" w:line="240" w:lineRule="auto"/>
            </w:pPr>
            <w:r>
              <w:t>言情</w:t>
            </w:r>
          </w:p>
        </w:tc>
      </w:tr>
      <w:tr w14:paraId="5B664B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5A72CD9F">
            <w:pPr>
              <w:spacing w:after="0" w:line="240" w:lineRule="auto"/>
            </w:pPr>
            <w:r>
              <w:t>1480</w:t>
            </w:r>
          </w:p>
        </w:tc>
        <w:tc>
          <w:tcPr>
            <w:tcW w:w="1805" w:type="dxa"/>
          </w:tcPr>
          <w:p w14:paraId="5ED455E1">
            <w:pPr>
              <w:spacing w:after="0" w:line="240" w:lineRule="auto"/>
            </w:pPr>
            <w:r>
              <w:t>Beyond the Grave (The 39 Clues #4)</w:t>
            </w:r>
          </w:p>
        </w:tc>
        <w:tc>
          <w:tcPr>
            <w:tcW w:w="1410" w:type="dxa"/>
          </w:tcPr>
          <w:p w14:paraId="381F02DA">
            <w:pPr>
              <w:spacing w:after="0" w:line="240" w:lineRule="auto"/>
            </w:pPr>
            <w:r>
              <w:t>Jude Watson</w:t>
            </w:r>
          </w:p>
        </w:tc>
        <w:tc>
          <w:tcPr>
            <w:tcW w:w="760" w:type="dxa"/>
          </w:tcPr>
          <w:p w14:paraId="38E8BB61">
            <w:pPr>
              <w:spacing w:after="0" w:line="240" w:lineRule="auto"/>
            </w:pPr>
            <w:r>
              <w:t>190.0</w:t>
            </w:r>
          </w:p>
        </w:tc>
        <w:tc>
          <w:tcPr>
            <w:tcW w:w="3560" w:type="dxa"/>
          </w:tcPr>
          <w:p w14:paraId="3F808838">
            <w:pPr>
              <w:spacing w:after="0" w:line="240" w:lineRule="auto"/>
            </w:pPr>
            <w:r>
              <w:t>Betrayed by their cousins, abandoned by their uncle, and with only the slimmest hint to guide them, fourteen-year old Amy Cahill and her younger brother, Dan, rush off to Egypt on the hunt for 39 Clues that lead to a...</w:t>
            </w:r>
          </w:p>
        </w:tc>
        <w:tc>
          <w:tcPr>
            <w:tcW w:w="700" w:type="dxa"/>
          </w:tcPr>
          <w:p w14:paraId="11C9B2E6">
            <w:pPr>
              <w:spacing w:after="0" w:line="240" w:lineRule="auto"/>
            </w:pPr>
            <w:r>
              <w:t>推理</w:t>
            </w:r>
          </w:p>
        </w:tc>
      </w:tr>
      <w:tr w14:paraId="4AC4B3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4851257A">
            <w:pPr>
              <w:spacing w:after="0" w:line="240" w:lineRule="auto"/>
            </w:pPr>
            <w:r>
              <w:t>1481</w:t>
            </w:r>
          </w:p>
        </w:tc>
        <w:tc>
          <w:tcPr>
            <w:tcW w:w="1805" w:type="dxa"/>
          </w:tcPr>
          <w:p w14:paraId="0E7B3921">
            <w:pPr>
              <w:spacing w:after="0" w:line="240" w:lineRule="auto"/>
            </w:pPr>
            <w:r>
              <w:t>The Midwife: A Memoir of Birth, Joy, and Hard Times</w:t>
            </w:r>
          </w:p>
        </w:tc>
        <w:tc>
          <w:tcPr>
            <w:tcW w:w="1410" w:type="dxa"/>
          </w:tcPr>
          <w:p w14:paraId="43D71302">
            <w:pPr>
              <w:spacing w:after="0" w:line="240" w:lineRule="auto"/>
            </w:pPr>
            <w:r>
              <w:t>Jennifer Worth</w:t>
            </w:r>
          </w:p>
        </w:tc>
        <w:tc>
          <w:tcPr>
            <w:tcW w:w="760" w:type="dxa"/>
          </w:tcPr>
          <w:p w14:paraId="0F0ED0ED">
            <w:pPr>
              <w:spacing w:after="0" w:line="240" w:lineRule="auto"/>
            </w:pPr>
            <w:r>
              <w:t>340.0</w:t>
            </w:r>
          </w:p>
        </w:tc>
        <w:tc>
          <w:tcPr>
            <w:tcW w:w="3560" w:type="dxa"/>
          </w:tcPr>
          <w:p w14:paraId="74DF7016">
            <w:pPr>
              <w:spacing w:after="0" w:line="240" w:lineRule="auto"/>
            </w:pPr>
            <w:r>
              <w:t>Call the Midwife' is a most extraordinary book and should be required reading of all students of midwifery, nursing, sociology and modern history. It tells of the experiences of a young trainee midwife in the East End...</w:t>
            </w:r>
          </w:p>
        </w:tc>
        <w:tc>
          <w:tcPr>
            <w:tcW w:w="700" w:type="dxa"/>
          </w:tcPr>
          <w:p w14:paraId="3778DF51">
            <w:pPr>
              <w:spacing w:after="0" w:line="240" w:lineRule="auto"/>
            </w:pPr>
            <w:r>
              <w:t>传记</w:t>
            </w:r>
          </w:p>
        </w:tc>
      </w:tr>
      <w:tr w14:paraId="3181BB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6D7121AE">
            <w:pPr>
              <w:spacing w:after="0" w:line="240" w:lineRule="auto"/>
            </w:pPr>
            <w:r>
              <w:t>1482</w:t>
            </w:r>
          </w:p>
        </w:tc>
        <w:tc>
          <w:tcPr>
            <w:tcW w:w="1805" w:type="dxa"/>
          </w:tcPr>
          <w:p w14:paraId="61B6DC20">
            <w:pPr>
              <w:spacing w:after="0" w:line="240" w:lineRule="auto"/>
            </w:pPr>
            <w:r>
              <w:t>Y: The Last Man, Vol. 3: One Small Step (Y: The Last Man, #3)</w:t>
            </w:r>
          </w:p>
        </w:tc>
        <w:tc>
          <w:tcPr>
            <w:tcW w:w="1410" w:type="dxa"/>
          </w:tcPr>
          <w:p w14:paraId="69BCDED2">
            <w:pPr>
              <w:spacing w:after="0" w:line="240" w:lineRule="auto"/>
            </w:pPr>
            <w:r>
              <w:t>Brian K. Vaughan / Pia Guerra / José Marzán Jr.</w:t>
            </w:r>
          </w:p>
        </w:tc>
        <w:tc>
          <w:tcPr>
            <w:tcW w:w="760" w:type="dxa"/>
          </w:tcPr>
          <w:p w14:paraId="2703B5F1">
            <w:pPr>
              <w:spacing w:after="0" w:line="240" w:lineRule="auto"/>
            </w:pPr>
            <w:r>
              <w:t>168.0</w:t>
            </w:r>
          </w:p>
        </w:tc>
        <w:tc>
          <w:tcPr>
            <w:tcW w:w="3560" w:type="dxa"/>
          </w:tcPr>
          <w:p w14:paraId="36EA21FE">
            <w:pPr>
              <w:spacing w:after="0" w:line="240" w:lineRule="auto"/>
            </w:pPr>
            <w:r>
              <w:t>WINNER OF THREE EISNER AWARDSThe adventures of Yorick Brown continue in Y: THE LAST MAN: ONE SMALL STEP, collecting issues #11-17 of the critically acclaimed series. A Russian Soyuz capsule is coming down from the Int...</w:t>
            </w:r>
          </w:p>
        </w:tc>
        <w:tc>
          <w:tcPr>
            <w:tcW w:w="700" w:type="dxa"/>
          </w:tcPr>
          <w:p w14:paraId="753811B2">
            <w:pPr>
              <w:spacing w:after="0" w:line="240" w:lineRule="auto"/>
            </w:pPr>
            <w:r>
              <w:t>科幻</w:t>
            </w:r>
          </w:p>
        </w:tc>
      </w:tr>
      <w:tr w14:paraId="35BC9E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77E4A384">
            <w:pPr>
              <w:spacing w:after="0" w:line="240" w:lineRule="auto"/>
            </w:pPr>
            <w:r>
              <w:t>1483</w:t>
            </w:r>
          </w:p>
        </w:tc>
        <w:tc>
          <w:tcPr>
            <w:tcW w:w="1805" w:type="dxa"/>
          </w:tcPr>
          <w:p w14:paraId="5A960856">
            <w:pPr>
              <w:spacing w:after="0" w:line="240" w:lineRule="auto"/>
            </w:pPr>
            <w:r>
              <w:t>Servant of the Bones</w:t>
            </w:r>
          </w:p>
        </w:tc>
        <w:tc>
          <w:tcPr>
            <w:tcW w:w="1410" w:type="dxa"/>
          </w:tcPr>
          <w:p w14:paraId="7FFB1918">
            <w:pPr>
              <w:spacing w:after="0" w:line="240" w:lineRule="auto"/>
            </w:pPr>
            <w:r>
              <w:t>Anne Rice</w:t>
            </w:r>
          </w:p>
        </w:tc>
        <w:tc>
          <w:tcPr>
            <w:tcW w:w="760" w:type="dxa"/>
          </w:tcPr>
          <w:p w14:paraId="34181D60">
            <w:pPr>
              <w:spacing w:after="0" w:line="240" w:lineRule="auto"/>
            </w:pPr>
            <w:r>
              <w:t>416.0</w:t>
            </w:r>
          </w:p>
        </w:tc>
        <w:tc>
          <w:tcPr>
            <w:tcW w:w="3560" w:type="dxa"/>
          </w:tcPr>
          <w:p w14:paraId="53A217E3">
            <w:pPr>
              <w:spacing w:after="0" w:line="240" w:lineRule="auto"/>
            </w:pPr>
            <w:r>
              <w:t>SERVANT OF THE BONES is Anne Rice's new electrifying novel, with a hero as mesmerising, seductive and ambivalent as the vampire Lestat. Azriel is a restless Jewish spirit, born almost 2500 years ago in Babylon, who ca...</w:t>
            </w:r>
          </w:p>
        </w:tc>
        <w:tc>
          <w:tcPr>
            <w:tcW w:w="700" w:type="dxa"/>
          </w:tcPr>
          <w:p w14:paraId="04CC6DD6">
            <w:pPr>
              <w:spacing w:after="0" w:line="240" w:lineRule="auto"/>
            </w:pPr>
            <w:r>
              <w:t>恐怖</w:t>
            </w:r>
          </w:p>
        </w:tc>
      </w:tr>
      <w:tr w14:paraId="1D5BC6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4C32BCD5">
            <w:pPr>
              <w:spacing w:after="0" w:line="240" w:lineRule="auto"/>
            </w:pPr>
            <w:r>
              <w:t>1484</w:t>
            </w:r>
          </w:p>
        </w:tc>
        <w:tc>
          <w:tcPr>
            <w:tcW w:w="1805" w:type="dxa"/>
          </w:tcPr>
          <w:p w14:paraId="720B363F">
            <w:pPr>
              <w:spacing w:after="0" w:line="240" w:lineRule="auto"/>
            </w:pPr>
            <w:r>
              <w:t>Ashley Bell</w:t>
            </w:r>
          </w:p>
        </w:tc>
        <w:tc>
          <w:tcPr>
            <w:tcW w:w="1410" w:type="dxa"/>
          </w:tcPr>
          <w:p w14:paraId="60B58F84">
            <w:pPr>
              <w:spacing w:after="0" w:line="240" w:lineRule="auto"/>
            </w:pPr>
            <w:r>
              <w:t>Dean Koontz</w:t>
            </w:r>
          </w:p>
        </w:tc>
        <w:tc>
          <w:tcPr>
            <w:tcW w:w="760" w:type="dxa"/>
          </w:tcPr>
          <w:p w14:paraId="07387F2C">
            <w:pPr>
              <w:spacing w:after="0" w:line="240" w:lineRule="auto"/>
            </w:pPr>
            <w:r>
              <w:t>560.0</w:t>
            </w:r>
          </w:p>
        </w:tc>
        <w:tc>
          <w:tcPr>
            <w:tcW w:w="3560" w:type="dxa"/>
          </w:tcPr>
          <w:p w14:paraId="2F71B033">
            <w:pPr>
              <w:spacing w:after="0" w:line="240" w:lineRule="auto"/>
            </w:pPr>
            <w:r>
              <w:t>At twenty-two, Bibi Blair’s doctors tell her that she’s dying. Two days later, she’s impossibly cured. Fierce, funny, dauntless, she becomes obsessed with the idea that she was spared because she is meant to save some...</w:t>
            </w:r>
          </w:p>
        </w:tc>
        <w:tc>
          <w:tcPr>
            <w:tcW w:w="700" w:type="dxa"/>
          </w:tcPr>
          <w:p w14:paraId="370A8A83">
            <w:pPr>
              <w:spacing w:after="0" w:line="240" w:lineRule="auto"/>
            </w:pPr>
            <w:r>
              <w:t>悬疑</w:t>
            </w:r>
          </w:p>
        </w:tc>
      </w:tr>
      <w:tr w14:paraId="365BA5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3D637347">
            <w:pPr>
              <w:spacing w:after="0" w:line="240" w:lineRule="auto"/>
            </w:pPr>
            <w:r>
              <w:t>1485</w:t>
            </w:r>
          </w:p>
        </w:tc>
        <w:tc>
          <w:tcPr>
            <w:tcW w:w="1805" w:type="dxa"/>
          </w:tcPr>
          <w:p w14:paraId="78BFEEA6">
            <w:pPr>
              <w:spacing w:after="0" w:line="240" w:lineRule="auto"/>
            </w:pPr>
            <w:r>
              <w:t>One Day</w:t>
            </w:r>
          </w:p>
        </w:tc>
        <w:tc>
          <w:tcPr>
            <w:tcW w:w="1410" w:type="dxa"/>
          </w:tcPr>
          <w:p w14:paraId="645FE485">
            <w:pPr>
              <w:spacing w:after="0" w:line="240" w:lineRule="auto"/>
            </w:pPr>
            <w:r>
              <w:t>David Nicholls</w:t>
            </w:r>
          </w:p>
        </w:tc>
        <w:tc>
          <w:tcPr>
            <w:tcW w:w="760" w:type="dxa"/>
          </w:tcPr>
          <w:p w14:paraId="530EEF1C">
            <w:pPr>
              <w:spacing w:after="0" w:line="240" w:lineRule="auto"/>
            </w:pPr>
            <w:r>
              <w:t>435.0</w:t>
            </w:r>
          </w:p>
        </w:tc>
        <w:tc>
          <w:tcPr>
            <w:tcW w:w="3560" w:type="dxa"/>
          </w:tcPr>
          <w:p w14:paraId="02506802">
            <w:pPr>
              <w:spacing w:after="0" w:line="240" w:lineRule="auto"/>
            </w:pPr>
            <w:r>
              <w:t>15th July 1988: Emma and Dexter meet for the first time on the night of their graduation. Tomorrow they must go their separate ways. So where will they be on this one day next year? And the year after that? And every...</w:t>
            </w:r>
          </w:p>
        </w:tc>
        <w:tc>
          <w:tcPr>
            <w:tcW w:w="700" w:type="dxa"/>
          </w:tcPr>
          <w:p w14:paraId="73C1E010">
            <w:pPr>
              <w:spacing w:after="0" w:line="240" w:lineRule="auto"/>
            </w:pPr>
            <w:r>
              <w:t>文学</w:t>
            </w:r>
          </w:p>
        </w:tc>
      </w:tr>
      <w:tr w14:paraId="48A5CD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33E77F7C">
            <w:pPr>
              <w:spacing w:after="0" w:line="240" w:lineRule="auto"/>
            </w:pPr>
            <w:r>
              <w:t>1486</w:t>
            </w:r>
          </w:p>
        </w:tc>
        <w:tc>
          <w:tcPr>
            <w:tcW w:w="1805" w:type="dxa"/>
          </w:tcPr>
          <w:p w14:paraId="28E0E398">
            <w:pPr>
              <w:spacing w:after="0" w:line="240" w:lineRule="auto"/>
            </w:pPr>
            <w:r>
              <w:t>The Gathering Storm (Wheel of Time, #12)</w:t>
            </w:r>
          </w:p>
        </w:tc>
        <w:tc>
          <w:tcPr>
            <w:tcW w:w="1410" w:type="dxa"/>
          </w:tcPr>
          <w:p w14:paraId="0A819D4C">
            <w:pPr>
              <w:spacing w:after="0" w:line="240" w:lineRule="auto"/>
            </w:pPr>
            <w:r>
              <w:t>Robert Jordan / Brandon Sanderson</w:t>
            </w:r>
          </w:p>
        </w:tc>
        <w:tc>
          <w:tcPr>
            <w:tcW w:w="760" w:type="dxa"/>
          </w:tcPr>
          <w:p w14:paraId="6EECF14B">
            <w:pPr>
              <w:spacing w:after="0" w:line="240" w:lineRule="auto"/>
            </w:pPr>
            <w:r>
              <w:t>783.0</w:t>
            </w:r>
          </w:p>
        </w:tc>
        <w:tc>
          <w:tcPr>
            <w:tcW w:w="3560" w:type="dxa"/>
          </w:tcPr>
          <w:p w14:paraId="490243BB">
            <w:pPr>
              <w:spacing w:after="0" w:line="240" w:lineRule="auto"/>
            </w:pPr>
            <w:r>
              <w:t>The Wheel of Time turns and Ages come and go, leaving memories that become legend. Legend fades to myth, and even myth is long forgotten when the Age that gave it birth returns again. In the Third Age, an Age of Proph...</w:t>
            </w:r>
          </w:p>
        </w:tc>
        <w:tc>
          <w:tcPr>
            <w:tcW w:w="700" w:type="dxa"/>
          </w:tcPr>
          <w:p w14:paraId="0DE9C5A7">
            <w:pPr>
              <w:spacing w:after="0" w:line="240" w:lineRule="auto"/>
            </w:pPr>
            <w:r>
              <w:t>奇幻</w:t>
            </w:r>
          </w:p>
        </w:tc>
      </w:tr>
      <w:tr w14:paraId="72B66D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4A0A0228">
            <w:pPr>
              <w:spacing w:after="0" w:line="240" w:lineRule="auto"/>
            </w:pPr>
            <w:r>
              <w:t>1487</w:t>
            </w:r>
          </w:p>
        </w:tc>
        <w:tc>
          <w:tcPr>
            <w:tcW w:w="1805" w:type="dxa"/>
          </w:tcPr>
          <w:p w14:paraId="6DB6336F">
            <w:pPr>
              <w:spacing w:after="0" w:line="240" w:lineRule="auto"/>
            </w:pPr>
            <w:r>
              <w:t>Caleb's Crossing</w:t>
            </w:r>
          </w:p>
        </w:tc>
        <w:tc>
          <w:tcPr>
            <w:tcW w:w="1410" w:type="dxa"/>
          </w:tcPr>
          <w:p w14:paraId="220545DE">
            <w:pPr>
              <w:spacing w:after="0" w:line="240" w:lineRule="auto"/>
            </w:pPr>
            <w:r>
              <w:t>Geraldine Brooks</w:t>
            </w:r>
          </w:p>
        </w:tc>
        <w:tc>
          <w:tcPr>
            <w:tcW w:w="760" w:type="dxa"/>
          </w:tcPr>
          <w:p w14:paraId="7F233993">
            <w:pPr>
              <w:spacing w:after="0" w:line="240" w:lineRule="auto"/>
            </w:pPr>
            <w:r>
              <w:t>306.0</w:t>
            </w:r>
          </w:p>
        </w:tc>
        <w:tc>
          <w:tcPr>
            <w:tcW w:w="3560" w:type="dxa"/>
          </w:tcPr>
          <w:p w14:paraId="4F152A6F">
            <w:pPr>
              <w:spacing w:after="0" w:line="240" w:lineRule="auto"/>
            </w:pPr>
            <w:r>
              <w:t>A richly imagined new novel from the author of the New York Times bestseller, People of the Book. Once again, Geraldine Brooks takes a remarkable shard of history and brings it to vivid life. In 1665, a young man from...</w:t>
            </w:r>
          </w:p>
        </w:tc>
        <w:tc>
          <w:tcPr>
            <w:tcW w:w="700" w:type="dxa"/>
          </w:tcPr>
          <w:p w14:paraId="49B1A6FD">
            <w:pPr>
              <w:spacing w:after="0" w:line="240" w:lineRule="auto"/>
            </w:pPr>
            <w:r>
              <w:t>历史</w:t>
            </w:r>
          </w:p>
        </w:tc>
      </w:tr>
      <w:tr w14:paraId="05F007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72228818">
            <w:pPr>
              <w:spacing w:after="0" w:line="240" w:lineRule="auto"/>
            </w:pPr>
            <w:r>
              <w:t>1488</w:t>
            </w:r>
          </w:p>
        </w:tc>
        <w:tc>
          <w:tcPr>
            <w:tcW w:w="1805" w:type="dxa"/>
          </w:tcPr>
          <w:p w14:paraId="4B8FF8D0">
            <w:pPr>
              <w:spacing w:after="0" w:line="240" w:lineRule="auto"/>
            </w:pPr>
            <w:r>
              <w:t>Origins (The Vampire Diaries: Stefan's Diaries, #1)</w:t>
            </w:r>
          </w:p>
        </w:tc>
        <w:tc>
          <w:tcPr>
            <w:tcW w:w="1410" w:type="dxa"/>
          </w:tcPr>
          <w:p w14:paraId="4ADD8D42">
            <w:pPr>
              <w:spacing w:after="0" w:line="240" w:lineRule="auto"/>
            </w:pPr>
            <w:r>
              <w:t>L.J. Smith / Kevin Williamson / Julie Plec</w:t>
            </w:r>
          </w:p>
        </w:tc>
        <w:tc>
          <w:tcPr>
            <w:tcW w:w="760" w:type="dxa"/>
          </w:tcPr>
          <w:p w14:paraId="73F2768B">
            <w:pPr>
              <w:spacing w:after="0" w:line="240" w:lineRule="auto"/>
            </w:pPr>
            <w:r>
              <w:t>237.0</w:t>
            </w:r>
          </w:p>
        </w:tc>
        <w:tc>
          <w:tcPr>
            <w:tcW w:w="3560" w:type="dxa"/>
          </w:tcPr>
          <w:p w14:paraId="18BC28BB">
            <w:pPr>
              <w:spacing w:after="0" w:line="240" w:lineRule="auto"/>
            </w:pPr>
            <w:r>
              <w:t>A love triangle that will span eternity… The year is 1864 and the Civil War rages on. But seventeen-year-old Stefan Salvatore is fighting a battle all his own. Engaged to marry someone he does not love, Stefan falls f...</w:t>
            </w:r>
          </w:p>
        </w:tc>
        <w:tc>
          <w:tcPr>
            <w:tcW w:w="700" w:type="dxa"/>
          </w:tcPr>
          <w:p w14:paraId="748AC94A">
            <w:pPr>
              <w:spacing w:after="0" w:line="240" w:lineRule="auto"/>
            </w:pPr>
            <w:r>
              <w:t>青春</w:t>
            </w:r>
          </w:p>
        </w:tc>
      </w:tr>
      <w:tr w14:paraId="554927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5DDA690D">
            <w:pPr>
              <w:spacing w:after="0" w:line="240" w:lineRule="auto"/>
            </w:pPr>
            <w:r>
              <w:t>1489</w:t>
            </w:r>
          </w:p>
        </w:tc>
        <w:tc>
          <w:tcPr>
            <w:tcW w:w="1805" w:type="dxa"/>
          </w:tcPr>
          <w:p w14:paraId="44E80100">
            <w:pPr>
              <w:spacing w:after="0" w:line="240" w:lineRule="auto"/>
            </w:pPr>
            <w:r>
              <w:t>Captive in the Dark (The Dark Duet, #1)</w:t>
            </w:r>
          </w:p>
        </w:tc>
        <w:tc>
          <w:tcPr>
            <w:tcW w:w="1410" w:type="dxa"/>
          </w:tcPr>
          <w:p w14:paraId="4344104C">
            <w:pPr>
              <w:spacing w:after="0" w:line="240" w:lineRule="auto"/>
            </w:pPr>
            <w:r>
              <w:t>C.J. Roberts</w:t>
            </w:r>
          </w:p>
        </w:tc>
        <w:tc>
          <w:tcPr>
            <w:tcW w:w="760" w:type="dxa"/>
          </w:tcPr>
          <w:p w14:paraId="6F86ED82">
            <w:pPr>
              <w:spacing w:after="0" w:line="240" w:lineRule="auto"/>
            </w:pPr>
            <w:r>
              <w:t>276.0</w:t>
            </w:r>
          </w:p>
        </w:tc>
        <w:tc>
          <w:tcPr>
            <w:tcW w:w="3560" w:type="dxa"/>
          </w:tcPr>
          <w:p w14:paraId="11809A7F">
            <w:pPr>
              <w:spacing w:after="0" w:line="240" w:lineRule="auto"/>
            </w:pPr>
            <w:r>
              <w:t>Caleb is a man with a singular interest in revenge. Kidnapped as a young boy and sold into slavery by a power-hungry mobster, he has thought of nothing but vengeance. For twelve years he has immersed himself in the wo...</w:t>
            </w:r>
          </w:p>
        </w:tc>
        <w:tc>
          <w:tcPr>
            <w:tcW w:w="700" w:type="dxa"/>
          </w:tcPr>
          <w:p w14:paraId="1D99CB14">
            <w:pPr>
              <w:spacing w:after="0" w:line="240" w:lineRule="auto"/>
            </w:pPr>
            <w:r>
              <w:t>言情</w:t>
            </w:r>
          </w:p>
        </w:tc>
      </w:tr>
      <w:tr w14:paraId="3B1671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47332C1E">
            <w:pPr>
              <w:spacing w:after="0" w:line="240" w:lineRule="auto"/>
            </w:pPr>
            <w:r>
              <w:t>1490</w:t>
            </w:r>
          </w:p>
        </w:tc>
        <w:tc>
          <w:tcPr>
            <w:tcW w:w="1805" w:type="dxa"/>
          </w:tcPr>
          <w:p w14:paraId="00BD1B69">
            <w:pPr>
              <w:spacing w:after="0" w:line="240" w:lineRule="auto"/>
            </w:pPr>
            <w:r>
              <w:t>Four Blind Mice (Alex Cross, #8)</w:t>
            </w:r>
          </w:p>
        </w:tc>
        <w:tc>
          <w:tcPr>
            <w:tcW w:w="1410" w:type="dxa"/>
          </w:tcPr>
          <w:p w14:paraId="57309E9C">
            <w:pPr>
              <w:spacing w:after="0" w:line="240" w:lineRule="auto"/>
            </w:pPr>
            <w:r>
              <w:t>James Patterson</w:t>
            </w:r>
          </w:p>
        </w:tc>
        <w:tc>
          <w:tcPr>
            <w:tcW w:w="760" w:type="dxa"/>
          </w:tcPr>
          <w:p w14:paraId="7506F6F1">
            <w:pPr>
              <w:spacing w:after="0" w:line="240" w:lineRule="auto"/>
            </w:pPr>
            <w:r>
              <w:t>416.0</w:t>
            </w:r>
          </w:p>
        </w:tc>
        <w:tc>
          <w:tcPr>
            <w:tcW w:w="3560" w:type="dxa"/>
          </w:tcPr>
          <w:p w14:paraId="4EB0E7C4">
            <w:pPr>
              <w:spacing w:after="0" w:line="240" w:lineRule="auto"/>
            </w:pPr>
            <w:r>
              <w:t>Detective Alex Cross is on his way to resign from the Washington, D.C., Police Force when his partner shows up at his door with a case he can't refuse. One of John Sampson's oldest friends, from their days in Vietnam,...</w:t>
            </w:r>
          </w:p>
        </w:tc>
        <w:tc>
          <w:tcPr>
            <w:tcW w:w="700" w:type="dxa"/>
          </w:tcPr>
          <w:p w14:paraId="53BEEE31">
            <w:pPr>
              <w:spacing w:after="0" w:line="240" w:lineRule="auto"/>
            </w:pPr>
            <w:r>
              <w:t>推理</w:t>
            </w:r>
          </w:p>
        </w:tc>
      </w:tr>
      <w:tr w14:paraId="434367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11C42FF5">
            <w:pPr>
              <w:spacing w:after="0" w:line="240" w:lineRule="auto"/>
            </w:pPr>
            <w:r>
              <w:t>1491</w:t>
            </w:r>
          </w:p>
        </w:tc>
        <w:tc>
          <w:tcPr>
            <w:tcW w:w="1805" w:type="dxa"/>
          </w:tcPr>
          <w:p w14:paraId="20E193A8">
            <w:pPr>
              <w:spacing w:after="0" w:line="240" w:lineRule="auto"/>
            </w:pPr>
            <w:r>
              <w:t>Autobiography of a Yogi</w:t>
            </w:r>
          </w:p>
        </w:tc>
        <w:tc>
          <w:tcPr>
            <w:tcW w:w="1410" w:type="dxa"/>
          </w:tcPr>
          <w:p w14:paraId="30B5D142">
            <w:pPr>
              <w:spacing w:after="0" w:line="240" w:lineRule="auto"/>
            </w:pPr>
            <w:r>
              <w:t>Paramahansa Yogananda</w:t>
            </w:r>
          </w:p>
        </w:tc>
        <w:tc>
          <w:tcPr>
            <w:tcW w:w="760" w:type="dxa"/>
          </w:tcPr>
          <w:p w14:paraId="572C314A">
            <w:pPr>
              <w:spacing w:after="0" w:line="240" w:lineRule="auto"/>
            </w:pPr>
            <w:r>
              <w:t>448.0</w:t>
            </w:r>
          </w:p>
        </w:tc>
        <w:tc>
          <w:tcPr>
            <w:tcW w:w="3560" w:type="dxa"/>
          </w:tcPr>
          <w:p w14:paraId="59FDC06B">
            <w:pPr>
              <w:spacing w:after="0" w:line="240" w:lineRule="auto"/>
            </w:pPr>
            <w:r>
              <w:t>This acclaimed autobiography presents a fascinating portrait of one of the great spiritual figures of our time. With engaging candor, eloquence, and wit, Paramahansa Yogananda narrates the inspiring chronicle of his l...</w:t>
            </w:r>
          </w:p>
        </w:tc>
        <w:tc>
          <w:tcPr>
            <w:tcW w:w="700" w:type="dxa"/>
          </w:tcPr>
          <w:p w14:paraId="10DAE8C4">
            <w:pPr>
              <w:spacing w:after="0" w:line="240" w:lineRule="auto"/>
            </w:pPr>
            <w:r>
              <w:t>传记</w:t>
            </w:r>
          </w:p>
        </w:tc>
      </w:tr>
      <w:tr w14:paraId="7007E7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73ABD195">
            <w:pPr>
              <w:spacing w:after="0" w:line="240" w:lineRule="auto"/>
            </w:pPr>
            <w:r>
              <w:t>1492</w:t>
            </w:r>
          </w:p>
        </w:tc>
        <w:tc>
          <w:tcPr>
            <w:tcW w:w="1805" w:type="dxa"/>
          </w:tcPr>
          <w:p w14:paraId="4D4B4CAE">
            <w:pPr>
              <w:spacing w:after="0" w:line="240" w:lineRule="auto"/>
            </w:pPr>
            <w:r>
              <w:t>Ancillary Sword (Imperial Radch, #2)</w:t>
            </w:r>
          </w:p>
        </w:tc>
        <w:tc>
          <w:tcPr>
            <w:tcW w:w="1410" w:type="dxa"/>
          </w:tcPr>
          <w:p w14:paraId="2CE23BFF">
            <w:pPr>
              <w:spacing w:after="0" w:line="240" w:lineRule="auto"/>
            </w:pPr>
            <w:r>
              <w:t>Ann Leckie</w:t>
            </w:r>
          </w:p>
        </w:tc>
        <w:tc>
          <w:tcPr>
            <w:tcW w:w="760" w:type="dxa"/>
          </w:tcPr>
          <w:p w14:paraId="611D501B">
            <w:pPr>
              <w:spacing w:after="0" w:line="240" w:lineRule="auto"/>
            </w:pPr>
            <w:r>
              <w:t>400.0</w:t>
            </w:r>
          </w:p>
        </w:tc>
        <w:tc>
          <w:tcPr>
            <w:tcW w:w="3560" w:type="dxa"/>
          </w:tcPr>
          <w:p w14:paraId="07F143B3">
            <w:pPr>
              <w:spacing w:after="0" w:line="240" w:lineRule="auto"/>
            </w:pPr>
            <w:r>
              <w:t>Seeking atonement for past crimes, Breq takes on a mission as captain of a troublesome new crew of Radchai soldiers, in the sequel to Ann Leckie's NYT bestselling, award-winning Ancillary Justice. A must read for fans...</w:t>
            </w:r>
          </w:p>
        </w:tc>
        <w:tc>
          <w:tcPr>
            <w:tcW w:w="700" w:type="dxa"/>
          </w:tcPr>
          <w:p w14:paraId="27049AD9">
            <w:pPr>
              <w:spacing w:after="0" w:line="240" w:lineRule="auto"/>
            </w:pPr>
            <w:r>
              <w:t>科幻</w:t>
            </w:r>
          </w:p>
        </w:tc>
      </w:tr>
      <w:tr w14:paraId="0438D9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6F27C361">
            <w:pPr>
              <w:spacing w:after="0" w:line="240" w:lineRule="auto"/>
            </w:pPr>
            <w:r>
              <w:t>1493</w:t>
            </w:r>
          </w:p>
        </w:tc>
        <w:tc>
          <w:tcPr>
            <w:tcW w:w="1805" w:type="dxa"/>
          </w:tcPr>
          <w:p w14:paraId="5AAC95FE">
            <w:pPr>
              <w:spacing w:after="0" w:line="240" w:lineRule="auto"/>
            </w:pPr>
            <w:r>
              <w:t>Hell House</w:t>
            </w:r>
          </w:p>
        </w:tc>
        <w:tc>
          <w:tcPr>
            <w:tcW w:w="1410" w:type="dxa"/>
          </w:tcPr>
          <w:p w14:paraId="21E90FF4">
            <w:pPr>
              <w:spacing w:after="0" w:line="240" w:lineRule="auto"/>
            </w:pPr>
            <w:r>
              <w:t>Richard Matheson</w:t>
            </w:r>
          </w:p>
        </w:tc>
        <w:tc>
          <w:tcPr>
            <w:tcW w:w="760" w:type="dxa"/>
          </w:tcPr>
          <w:p w14:paraId="5F74CEB7">
            <w:pPr>
              <w:spacing w:after="0" w:line="240" w:lineRule="auto"/>
            </w:pPr>
            <w:r>
              <w:t>301.0</w:t>
            </w:r>
          </w:p>
        </w:tc>
        <w:tc>
          <w:tcPr>
            <w:tcW w:w="3560" w:type="dxa"/>
          </w:tcPr>
          <w:p w14:paraId="63419303">
            <w:pPr>
              <w:spacing w:after="0" w:line="240" w:lineRule="auto"/>
            </w:pPr>
            <w:r>
              <w:t>Can any soul survive?Regarded as the Mount Everest of haunted houses, Belasco House has witnessed scenes of almost unimaginable horror and depravity. Two previous expeditions to investigate its secrets met with disast...</w:t>
            </w:r>
          </w:p>
        </w:tc>
        <w:tc>
          <w:tcPr>
            <w:tcW w:w="700" w:type="dxa"/>
          </w:tcPr>
          <w:p w14:paraId="0D1ECCF7">
            <w:pPr>
              <w:spacing w:after="0" w:line="240" w:lineRule="auto"/>
            </w:pPr>
            <w:r>
              <w:t>恐怖</w:t>
            </w:r>
          </w:p>
        </w:tc>
      </w:tr>
      <w:tr w14:paraId="5A088B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0BF30672">
            <w:pPr>
              <w:spacing w:after="0" w:line="240" w:lineRule="auto"/>
            </w:pPr>
            <w:r>
              <w:t>1494</w:t>
            </w:r>
          </w:p>
        </w:tc>
        <w:tc>
          <w:tcPr>
            <w:tcW w:w="1805" w:type="dxa"/>
          </w:tcPr>
          <w:p w14:paraId="3DB0567E">
            <w:pPr>
              <w:spacing w:after="0" w:line="240" w:lineRule="auto"/>
            </w:pPr>
            <w:r>
              <w:t>After Anna</w:t>
            </w:r>
          </w:p>
        </w:tc>
        <w:tc>
          <w:tcPr>
            <w:tcW w:w="1410" w:type="dxa"/>
          </w:tcPr>
          <w:p w14:paraId="4F51CC3F">
            <w:pPr>
              <w:spacing w:after="0" w:line="240" w:lineRule="auto"/>
            </w:pPr>
            <w:r>
              <w:t>Alex Lake</w:t>
            </w:r>
          </w:p>
        </w:tc>
        <w:tc>
          <w:tcPr>
            <w:tcW w:w="760" w:type="dxa"/>
          </w:tcPr>
          <w:p w14:paraId="4DF91061">
            <w:pPr>
              <w:spacing w:after="0" w:line="240" w:lineRule="auto"/>
            </w:pPr>
            <w:r>
              <w:t>309.0</w:t>
            </w:r>
          </w:p>
        </w:tc>
        <w:tc>
          <w:tcPr>
            <w:tcW w:w="3560" w:type="dxa"/>
          </w:tcPr>
          <w:p w14:paraId="3EA1D3D3">
            <w:pPr>
              <w:spacing w:after="0" w:line="240" w:lineRule="auto"/>
            </w:pPr>
            <w:r>
              <w:t>The real nightmare starts when her daughter is returned… A bone-chilling psychological thriller that will suit fans of Gone Girl by Gillian Flynn, Daughter by Jane Shemilt, and The Girl on the Train by Paula Hawkins....</w:t>
            </w:r>
          </w:p>
        </w:tc>
        <w:tc>
          <w:tcPr>
            <w:tcW w:w="700" w:type="dxa"/>
          </w:tcPr>
          <w:p w14:paraId="42771D0C">
            <w:pPr>
              <w:spacing w:after="0" w:line="240" w:lineRule="auto"/>
            </w:pPr>
            <w:r>
              <w:t>悬疑</w:t>
            </w:r>
          </w:p>
        </w:tc>
      </w:tr>
      <w:tr w14:paraId="4B6A7E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66744893">
            <w:pPr>
              <w:spacing w:after="0" w:line="240" w:lineRule="auto"/>
            </w:pPr>
            <w:r>
              <w:t>1495</w:t>
            </w:r>
          </w:p>
        </w:tc>
        <w:tc>
          <w:tcPr>
            <w:tcW w:w="1805" w:type="dxa"/>
          </w:tcPr>
          <w:p w14:paraId="62C69B9A">
            <w:pPr>
              <w:spacing w:after="0" w:line="240" w:lineRule="auto"/>
            </w:pPr>
            <w:r>
              <w:t>Goodnight Moon</w:t>
            </w:r>
          </w:p>
        </w:tc>
        <w:tc>
          <w:tcPr>
            <w:tcW w:w="1410" w:type="dxa"/>
          </w:tcPr>
          <w:p w14:paraId="7491C071">
            <w:pPr>
              <w:spacing w:after="0" w:line="240" w:lineRule="auto"/>
            </w:pPr>
            <w:r>
              <w:t>Margaret Wise Brown / Clement Hurd</w:t>
            </w:r>
          </w:p>
        </w:tc>
        <w:tc>
          <w:tcPr>
            <w:tcW w:w="760" w:type="dxa"/>
          </w:tcPr>
          <w:p w14:paraId="09841E4F">
            <w:pPr>
              <w:spacing w:after="0" w:line="240" w:lineRule="auto"/>
            </w:pPr>
            <w:r>
              <w:t>32.0</w:t>
            </w:r>
          </w:p>
        </w:tc>
        <w:tc>
          <w:tcPr>
            <w:tcW w:w="3560" w:type="dxa"/>
          </w:tcPr>
          <w:p w14:paraId="21590DFD">
            <w:pPr>
              <w:spacing w:after="0" w:line="240" w:lineRule="auto"/>
            </w:pPr>
            <w:r>
              <w:t>In a great green room, tucked away in bed, is a little bunny. "Goodnight room, goodnight moon." And to all the familiar things in the softly lit room -- to the picture of the three little bears sitting on chairs, to t...</w:t>
            </w:r>
          </w:p>
        </w:tc>
        <w:tc>
          <w:tcPr>
            <w:tcW w:w="700" w:type="dxa"/>
          </w:tcPr>
          <w:p w14:paraId="6CFC7BFC">
            <w:pPr>
              <w:spacing w:after="0" w:line="240" w:lineRule="auto"/>
            </w:pPr>
            <w:r>
              <w:t>文学</w:t>
            </w:r>
          </w:p>
        </w:tc>
      </w:tr>
      <w:tr w14:paraId="5CC58E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51D80F0D">
            <w:pPr>
              <w:spacing w:after="0" w:line="240" w:lineRule="auto"/>
            </w:pPr>
            <w:r>
              <w:t>1496</w:t>
            </w:r>
          </w:p>
        </w:tc>
        <w:tc>
          <w:tcPr>
            <w:tcW w:w="1805" w:type="dxa"/>
          </w:tcPr>
          <w:p w14:paraId="785EA5B6">
            <w:pPr>
              <w:spacing w:after="0" w:line="240" w:lineRule="auto"/>
            </w:pPr>
            <w:r>
              <w:t>J.R.R. Tolkien 4-Book Boxed Set: The Hobbit and The Lord of the Rings</w:t>
            </w:r>
          </w:p>
        </w:tc>
        <w:tc>
          <w:tcPr>
            <w:tcW w:w="1410" w:type="dxa"/>
          </w:tcPr>
          <w:p w14:paraId="6F1B119B">
            <w:pPr>
              <w:spacing w:after="0" w:line="240" w:lineRule="auto"/>
            </w:pPr>
            <w:r>
              <w:t>J.R.R. Tolkien</w:t>
            </w:r>
          </w:p>
        </w:tc>
        <w:tc>
          <w:tcPr>
            <w:tcW w:w="760" w:type="dxa"/>
          </w:tcPr>
          <w:p w14:paraId="70C6FB3F">
            <w:pPr>
              <w:spacing w:after="0" w:line="240" w:lineRule="auto"/>
            </w:pPr>
            <w:r>
              <w:t>1728.0</w:t>
            </w:r>
          </w:p>
        </w:tc>
        <w:tc>
          <w:tcPr>
            <w:tcW w:w="3560" w:type="dxa"/>
          </w:tcPr>
          <w:p w14:paraId="1B49FC27">
            <w:pPr>
              <w:spacing w:after="0" w:line="240" w:lineRule="auto"/>
            </w:pPr>
            <w:r>
              <w:t>This four-volume, boxed set contains J.R.R. Tolkien's epic masterworks The Hobbit and the three volumes of The Lord of the Rings (The Fellowship of the Ring, The Two Towers, and The Return of the King).In The Hobbit,...</w:t>
            </w:r>
          </w:p>
        </w:tc>
        <w:tc>
          <w:tcPr>
            <w:tcW w:w="700" w:type="dxa"/>
          </w:tcPr>
          <w:p w14:paraId="13F3680E">
            <w:pPr>
              <w:spacing w:after="0" w:line="240" w:lineRule="auto"/>
            </w:pPr>
            <w:r>
              <w:t>奇幻</w:t>
            </w:r>
          </w:p>
        </w:tc>
      </w:tr>
      <w:tr w14:paraId="6229E9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286D1A4B">
            <w:pPr>
              <w:spacing w:after="0" w:line="240" w:lineRule="auto"/>
            </w:pPr>
            <w:r>
              <w:t>1497</w:t>
            </w:r>
          </w:p>
        </w:tc>
        <w:tc>
          <w:tcPr>
            <w:tcW w:w="1805" w:type="dxa"/>
          </w:tcPr>
          <w:p w14:paraId="223541B3">
            <w:pPr>
              <w:spacing w:after="0" w:line="240" w:lineRule="auto"/>
            </w:pPr>
            <w:r>
              <w:t>Tipping the Velvet</w:t>
            </w:r>
          </w:p>
        </w:tc>
        <w:tc>
          <w:tcPr>
            <w:tcW w:w="1410" w:type="dxa"/>
          </w:tcPr>
          <w:p w14:paraId="56D19E28">
            <w:pPr>
              <w:spacing w:after="0" w:line="240" w:lineRule="auto"/>
            </w:pPr>
            <w:r>
              <w:t>Sarah Waters</w:t>
            </w:r>
          </w:p>
        </w:tc>
        <w:tc>
          <w:tcPr>
            <w:tcW w:w="760" w:type="dxa"/>
          </w:tcPr>
          <w:p w14:paraId="6E9D03D4">
            <w:pPr>
              <w:spacing w:after="0" w:line="240" w:lineRule="auto"/>
            </w:pPr>
            <w:r>
              <w:t>472.0</w:t>
            </w:r>
          </w:p>
        </w:tc>
        <w:tc>
          <w:tcPr>
            <w:tcW w:w="3560" w:type="dxa"/>
          </w:tcPr>
          <w:p w14:paraId="28CB4DDD">
            <w:pPr>
              <w:spacing w:after="0" w:line="240" w:lineRule="auto"/>
            </w:pPr>
            <w:r>
              <w:t>Nan King, an oyster girl, is captivated by the music hall phenomenon Kitty Butler, a male impersonator extraordinaire treading the boards in Canterbury. Through a friend at the box office, Nan manages to visit all her...</w:t>
            </w:r>
          </w:p>
        </w:tc>
        <w:tc>
          <w:tcPr>
            <w:tcW w:w="700" w:type="dxa"/>
          </w:tcPr>
          <w:p w14:paraId="71873F23">
            <w:pPr>
              <w:spacing w:after="0" w:line="240" w:lineRule="auto"/>
            </w:pPr>
            <w:r>
              <w:t>历史</w:t>
            </w:r>
          </w:p>
        </w:tc>
      </w:tr>
      <w:tr w14:paraId="1CCC3F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663FCAF8">
            <w:pPr>
              <w:spacing w:after="0" w:line="240" w:lineRule="auto"/>
            </w:pPr>
            <w:r>
              <w:t>1498</w:t>
            </w:r>
          </w:p>
        </w:tc>
        <w:tc>
          <w:tcPr>
            <w:tcW w:w="1805" w:type="dxa"/>
          </w:tcPr>
          <w:p w14:paraId="6D27476F">
            <w:pPr>
              <w:spacing w:after="0" w:line="240" w:lineRule="auto"/>
            </w:pPr>
            <w:r>
              <w:t>Extras (Uglies, #4)</w:t>
            </w:r>
          </w:p>
        </w:tc>
        <w:tc>
          <w:tcPr>
            <w:tcW w:w="1410" w:type="dxa"/>
          </w:tcPr>
          <w:p w14:paraId="0993207D">
            <w:pPr>
              <w:spacing w:after="0" w:line="240" w:lineRule="auto"/>
            </w:pPr>
            <w:r>
              <w:t>Scott Westerfeld</w:t>
            </w:r>
          </w:p>
        </w:tc>
        <w:tc>
          <w:tcPr>
            <w:tcW w:w="760" w:type="dxa"/>
          </w:tcPr>
          <w:p w14:paraId="4A8E5185">
            <w:pPr>
              <w:spacing w:after="0" w:line="240" w:lineRule="auto"/>
            </w:pPr>
            <w:r>
              <w:t>417.0</w:t>
            </w:r>
          </w:p>
        </w:tc>
        <w:tc>
          <w:tcPr>
            <w:tcW w:w="3560" w:type="dxa"/>
          </w:tcPr>
          <w:p w14:paraId="7A864333">
            <w:pPr>
              <w:spacing w:after="0" w:line="240" w:lineRule="auto"/>
            </w:pPr>
            <w:r>
              <w:t>A few years after rebel Tally Youngblood takes down the Specials regime, a cultural renaissance sweeps the world. “Tech-heads” flaunt their latest gadgets, “kickers” spread gossip and trends, and “surge monkeys” are h...</w:t>
            </w:r>
          </w:p>
        </w:tc>
        <w:tc>
          <w:tcPr>
            <w:tcW w:w="700" w:type="dxa"/>
          </w:tcPr>
          <w:p w14:paraId="47FB3DAA">
            <w:pPr>
              <w:spacing w:after="0" w:line="240" w:lineRule="auto"/>
            </w:pPr>
            <w:r>
              <w:t>青春</w:t>
            </w:r>
          </w:p>
        </w:tc>
      </w:tr>
      <w:tr w14:paraId="0029DA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64C349BE">
            <w:pPr>
              <w:spacing w:after="0" w:line="240" w:lineRule="auto"/>
            </w:pPr>
            <w:r>
              <w:t>1499</w:t>
            </w:r>
          </w:p>
        </w:tc>
        <w:tc>
          <w:tcPr>
            <w:tcW w:w="1805" w:type="dxa"/>
          </w:tcPr>
          <w:p w14:paraId="3DF8F716">
            <w:pPr>
              <w:spacing w:after="0" w:line="240" w:lineRule="auto"/>
            </w:pPr>
            <w:r>
              <w:t>Twisted Perfection (Rosemary Beach, #5; Perfection, #1)</w:t>
            </w:r>
          </w:p>
        </w:tc>
        <w:tc>
          <w:tcPr>
            <w:tcW w:w="1410" w:type="dxa"/>
          </w:tcPr>
          <w:p w14:paraId="370C121B">
            <w:pPr>
              <w:spacing w:after="0" w:line="240" w:lineRule="auto"/>
            </w:pPr>
            <w:r>
              <w:t>Abbi Glines</w:t>
            </w:r>
          </w:p>
        </w:tc>
        <w:tc>
          <w:tcPr>
            <w:tcW w:w="760" w:type="dxa"/>
          </w:tcPr>
          <w:p w14:paraId="1FF332B4">
            <w:pPr>
              <w:spacing w:after="0" w:line="240" w:lineRule="auto"/>
            </w:pPr>
            <w:r>
              <w:t>290.0</w:t>
            </w:r>
          </w:p>
        </w:tc>
        <w:tc>
          <w:tcPr>
            <w:tcW w:w="3560" w:type="dxa"/>
          </w:tcPr>
          <w:p w14:paraId="6302356A">
            <w:pPr>
              <w:spacing w:after="0" w:line="240" w:lineRule="auto"/>
            </w:pPr>
            <w:r>
              <w:t>Life outside of her house was a new experience for Della Sloane. The dark secrets of her past weren’t something she ever intended to share with anyone. They would never understand. No one would ever get close enough t...</w:t>
            </w:r>
          </w:p>
        </w:tc>
        <w:tc>
          <w:tcPr>
            <w:tcW w:w="700" w:type="dxa"/>
          </w:tcPr>
          <w:p w14:paraId="3B828258">
            <w:pPr>
              <w:spacing w:after="0" w:line="240" w:lineRule="auto"/>
            </w:pPr>
            <w:r>
              <w:t>言情</w:t>
            </w:r>
          </w:p>
        </w:tc>
      </w:tr>
      <w:tr w14:paraId="0E6E4F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tcPr>
          <w:p w14:paraId="51018B8C">
            <w:pPr>
              <w:spacing w:after="0" w:line="240" w:lineRule="auto"/>
            </w:pPr>
            <w:r>
              <w:t>1500</w:t>
            </w:r>
          </w:p>
        </w:tc>
        <w:tc>
          <w:tcPr>
            <w:tcW w:w="1805" w:type="dxa"/>
          </w:tcPr>
          <w:p w14:paraId="63921ADC">
            <w:pPr>
              <w:spacing w:after="0" w:line="240" w:lineRule="auto"/>
            </w:pPr>
            <w:r>
              <w:t>Honeymoon (Honeymoon, #1)</w:t>
            </w:r>
          </w:p>
        </w:tc>
        <w:tc>
          <w:tcPr>
            <w:tcW w:w="1410" w:type="dxa"/>
          </w:tcPr>
          <w:p w14:paraId="44B51CB1">
            <w:pPr>
              <w:spacing w:after="0" w:line="240" w:lineRule="auto"/>
            </w:pPr>
            <w:r>
              <w:t>James Patterson / Howard Roughan</w:t>
            </w:r>
          </w:p>
        </w:tc>
        <w:tc>
          <w:tcPr>
            <w:tcW w:w="760" w:type="dxa"/>
          </w:tcPr>
          <w:p w14:paraId="1C2EF960">
            <w:pPr>
              <w:spacing w:after="0" w:line="240" w:lineRule="auto"/>
            </w:pPr>
            <w:r>
              <w:t>406.0</w:t>
            </w:r>
          </w:p>
        </w:tc>
        <w:tc>
          <w:tcPr>
            <w:tcW w:w="3560" w:type="dxa"/>
          </w:tcPr>
          <w:p w14:paraId="256FD096">
            <w:pPr>
              <w:spacing w:after="0" w:line="240" w:lineRule="auto"/>
            </w:pPr>
            <w:r>
              <w:t>Don't give away the ending ... don't give away the beginning.How does it feel to be desired by every man and envied by every woman? Wonderful. This is the life Nora Sinclair has dreamed about, the life she's worked ha...</w:t>
            </w:r>
          </w:p>
        </w:tc>
        <w:tc>
          <w:tcPr>
            <w:tcW w:w="700" w:type="dxa"/>
          </w:tcPr>
          <w:p w14:paraId="0F889473">
            <w:pPr>
              <w:spacing w:after="0" w:line="240" w:lineRule="auto"/>
            </w:pPr>
            <w:r>
              <w:t>推理</w:t>
            </w:r>
          </w:p>
        </w:tc>
      </w:tr>
    </w:tbl>
    <w:p w14:paraId="53B8FAC0"/>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MS PGothic">
    <w:panose1 w:val="020B0600070205080204"/>
    <w:charset w:val="80"/>
    <w:family w:val="auto"/>
    <w:pitch w:val="default"/>
    <w:sig w:usb0="E00002FF" w:usb1="6AC7FDFB" w:usb2="08000012" w:usb3="00000000" w:csb0="4002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9866756"/>
    <w:rsid w:val="519611E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uiPriority="99" w:semiHidden="0" w:name="List Bullet"/>
    <w:lsdException w:uiPriority="99" w:semiHidden="0" w:name="List Number"/>
    <w:lsdException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218</Pages>
  <Words>8885</Words>
  <Characters>42632</Characters>
  <Lines>0</Lines>
  <Paragraphs>0</Paragraphs>
  <TotalTime>4</TotalTime>
  <ScaleCrop>false</ScaleCrop>
  <LinksUpToDate>false</LinksUpToDate>
  <CharactersWithSpaces>50242</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AB.熊戴得</cp:lastModifiedBy>
  <dcterms:modified xsi:type="dcterms:W3CDTF">2026-05-19T13:51:53Z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eyJoZGlkIjoiMWM3ZGZlZGM0OTk0NjE1NGFiMDU3NDllZWIxZmE2ODgiLCJ1c2VySWQiOiIxMzMxMzEzMDAyIn0=</vt:lpwstr>
  </property>
  <property fmtid="{D5CDD505-2E9C-101B-9397-08002B2CF9AE}" pid="3" name="KSOProductBuildVer">
    <vt:lpwstr>2052-12.1.0.25865</vt:lpwstr>
  </property>
  <property fmtid="{D5CDD505-2E9C-101B-9397-08002B2CF9AE}" pid="4" name="ICV">
    <vt:lpwstr>156FBBECD74D4DC6B0F66FFFB748B38A_13</vt:lpwstr>
  </property>
</Properties>
</file>